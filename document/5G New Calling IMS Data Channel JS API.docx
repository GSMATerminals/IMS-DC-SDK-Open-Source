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3"/>
        <w:spacing w:beforeAutospacing="0" w:after="15" w:afterAutospacing="0"/>
        <w:rPr>
          <w:rFonts w:ascii="宋体" w:hAnsi="宋体" w:cs="宋体"/>
        </w:rPr>
        <w:sectPr>
          <w:headerReference r:id="rId7" w:type="first"/>
          <w:footerReference r:id="rId10" w:type="first"/>
          <w:headerReference r:id="rId5" w:type="default"/>
          <w:footerReference r:id="rId8" w:type="default"/>
          <w:headerReference r:id="rId6" w:type="even"/>
          <w:footerReference r:id="rId9" w:type="even"/>
          <w:pgSz w:w="11907" w:h="16839"/>
          <w:pgMar w:top="567" w:right="851" w:bottom="1361" w:left="1418" w:header="0" w:footer="0" w:gutter="0"/>
          <w:pgNumType w:start="1"/>
          <w:cols w:space="708" w:num="1"/>
          <w:titlePg/>
          <w:docGrid w:type="lines" w:linePitch="312" w:charSpace="0"/>
        </w:sectP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8889365</wp:posOffset>
                </wp:positionV>
                <wp:extent cx="6121400" cy="0"/>
                <wp:effectExtent l="0" t="0" r="0" b="0"/>
                <wp:wrapNone/>
                <wp:docPr id="4" name="Drawing 3"/>
                <wp:cNvGraphicFramePr/>
                <a:graphic xmlns:a="http://schemas.openxmlformats.org/drawingml/2006/main">
                  <a:graphicData uri="http://schemas.microsoft.com/office/word/2010/wordprocessingShape">
                    <wps:wsp>
                      <wps:cNvCnPr/>
                      <wps:spPr>
                        <a:xfrm>
                          <a:off x="0" y="8889999"/>
                          <a:ext cx="6121400" cy="0"/>
                        </a:xfrm>
                        <a:prstGeom prst="line">
                          <a:avLst/>
                        </a:prstGeom>
                        <a:solidFill>
                          <a:srgbClr val="FFFFFF"/>
                        </a:solidFill>
                        <a:ln w="12699">
                          <a:solidFill>
                            <a:srgbClr val="FFFFFF"/>
                          </a:solidFill>
                          <a:miter/>
                        </a:ln>
                      </wps:spPr>
                      <wps:bodyPr/>
                    </wps:wsp>
                  </a:graphicData>
                </a:graphic>
              </wp:anchor>
            </w:drawing>
          </mc:Choice>
          <mc:Fallback>
            <w:pict>
              <v:line id="Drawing 3" o:spid="_x0000_s1026" o:spt="20" style="position:absolute;left:0pt;margin-left:0pt;margin-top:699.95pt;height:0pt;width:482pt;z-index:251661312;mso-width-relative:page;mso-height-relative:page;" fillcolor="#FFFFFF" filled="t" stroked="t" coordsize="21600,21600" o:gfxdata="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Nnb4w9UAAAAKAQAA&#10;DwAAAAAAAAABACAAAAAiAAAAZHJzL2Rvd25yZXYueG1sUEsBAhQAFAAAAAgAh07iQILxPXqqAQAA&#10;kgMAAA4AAAAAAAAAAQAgAAAAJAEAAGRycy9lMm9Eb2MueG1sUEsFBgAAAAAGAAYAWQEAAEAFAAAA&#10;AA==&#10;">
                <v:fill on="t" focussize="0,0"/>
                <v:stroke weight="0.99992125984252pt" color="#FFFFFF"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2273300</wp:posOffset>
                </wp:positionV>
                <wp:extent cx="6121400" cy="0"/>
                <wp:effectExtent l="0" t="0" r="0" b="0"/>
                <wp:wrapNone/>
                <wp:docPr id="6" name="Drawing 4"/>
                <wp:cNvGraphicFramePr/>
                <a:graphic xmlns:a="http://schemas.openxmlformats.org/drawingml/2006/main">
                  <a:graphicData uri="http://schemas.microsoft.com/office/word/2010/wordprocessingShape">
                    <wps:wsp>
                      <wps:cNvCnPr/>
                      <wps:spPr>
                        <a:xfrm>
                          <a:off x="0" y="2273300"/>
                          <a:ext cx="6121400" cy="0"/>
                        </a:xfrm>
                        <a:prstGeom prst="line">
                          <a:avLst/>
                        </a:prstGeom>
                        <a:solidFill>
                          <a:srgbClr val="FFFFFF"/>
                        </a:solidFill>
                        <a:ln w="12699">
                          <a:solidFill>
                            <a:srgbClr val="FFFFFF"/>
                          </a:solidFill>
                          <a:miter/>
                        </a:ln>
                      </wps:spPr>
                      <wps:bodyPr/>
                    </wps:wsp>
                  </a:graphicData>
                </a:graphic>
              </wp:anchor>
            </w:drawing>
          </mc:Choice>
          <mc:Fallback>
            <w:pict>
              <v:line id="Drawing 4" o:spid="_x0000_s1026" o:spt="20" style="position:absolute;left:0pt;margin-left:0pt;margin-top:179pt;height:0pt;width:482pt;z-index:251660288;mso-width-relative:page;mso-height-relative:page;" fillcolor="#FFFFFF" filled="t" stroked="t" coordsize="21600,21600" o:gfxdata="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ZiSW/1QAAAAgB&#10;AAAPAAAAAAAAAAEAIAAAACIAAABkcnMvZG93bnJldi54bWxQSwECFAAUAAAACACHTuJARtCva6wB&#10;AACSAwAADgAAAAAAAAABACAAAAAkAQAAZHJzL2Uyb0RvYy54bWxQSwUGAAAAAAYABgBZAQAAQgUA&#10;AAAA&#10;">
                <v:fill on="t" focussize="0,0"/>
                <v:stroke weight="0.99992125984252pt" color="#FFFFFF"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margin">
                  <wp:posOffset>3635375</wp:posOffset>
                </wp:positionV>
                <wp:extent cx="5969000" cy="4681220"/>
                <wp:effectExtent l="0" t="0" r="0" b="0"/>
                <wp:wrapNone/>
                <wp:docPr id="14" name="Drawing 8"/>
                <wp:cNvGraphicFramePr/>
                <a:graphic xmlns:a="http://schemas.openxmlformats.org/drawingml/2006/main">
                  <a:graphicData uri="http://schemas.microsoft.com/office/word/2010/wordprocessingShape">
                    <wps:wsp>
                      <wps:cNvSpPr txBox="1"/>
                      <wps:spPr>
                        <a:xfrm>
                          <a:off x="0" y="0"/>
                          <a:ext cx="5968999" cy="4681220"/>
                        </a:xfrm>
                        <a:prstGeom prst="rect">
                          <a:avLst/>
                        </a:prstGeom>
                        <a:solidFill>
                          <a:prstClr val="white"/>
                        </a:solidFill>
                        <a:ln>
                          <a:noFill/>
                          <a:miter/>
                        </a:ln>
                      </wps:spPr>
                      <wps:txbx>
                        <w:txbxContent>
                          <w:p>
                            <w:pPr>
                              <w:pStyle w:val="51"/>
                              <w:spacing w:beforeAutospacing="0" w:after="15" w:afterAutospacing="0" w:line="480" w:lineRule="auto"/>
                              <w:rPr>
                                <w:sz w:val="52"/>
                                <w:szCs w:val="20"/>
                              </w:rPr>
                            </w:pPr>
                            <w:r>
                              <w:rPr>
                                <w:rFonts w:hint="eastAsia" w:hAnsi="黑体"/>
                                <w:sz w:val="52"/>
                                <w:szCs w:val="20"/>
                                <w:lang w:bidi="en-US"/>
                              </w:rPr>
                              <w:t>IMS Data Channel</w:t>
                            </w:r>
                            <w:r>
                              <w:rPr>
                                <w:rFonts w:hint="eastAsia" w:hAnsi="黑体"/>
                                <w:lang w:bidi="en-US"/>
                              </w:rPr>
                              <w:t xml:space="preserve"> </w:t>
                            </w:r>
                            <w:r>
                              <w:rPr>
                                <w:rFonts w:hint="eastAsia"/>
                                <w:sz w:val="52"/>
                                <w:szCs w:val="20"/>
                              </w:rPr>
                              <w:t>JS API</w:t>
                            </w:r>
                          </w:p>
                          <w:p/>
                        </w:txbxContent>
                      </wps:txbx>
                      <wps:bodyPr vert="horz" wrap="square" lIns="0" tIns="0" rIns="0" bIns="0" numCol="1" rtlCol="0" fromWordArt="0" anchor="t" anchorCtr="0" forceAA="0" compatLnSpc="0">
                        <a:noAutofit/>
                      </wps:bodyPr>
                    </wps:wsp>
                  </a:graphicData>
                </a:graphic>
              </wp:anchor>
            </w:drawing>
          </mc:Choice>
          <mc:Fallback>
            <w:pict>
              <v:shape id="Drawing 8" o:spid="_x0000_s1026" o:spt="202" type="#_x0000_t202" style="position:absolute;left:0pt;margin-left:0pt;margin-top:286.25pt;height:368.6pt;width:470pt;mso-position-horizontal-relative:margin;mso-position-vertical-relative:margin;z-index:251659264;mso-width-relative:page;mso-height-relative:page;" fillcolor="#FFFFFF" filled="t" stroked="f" coordsize="21600,21600" o:gfxdata="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UV59x2AAAAAkBAAAPAAAAAAAAAAEAIAAA&#10;ACIAAABkcnMvZG93bnJldi54bWxQSwECFAAUAAAACACHTuJAwRclVwwCAAAnBAAADgAAAAAAAAAB&#10;ACAAAAAnAQAAZHJzL2Uyb0RvYy54bWxQSwUGAAAAAAYABgBZAQAApQUAAAAA&#10;">
                <v:fill on="t" focussize="0,0"/>
                <v:stroke on="f" joinstyle="miter"/>
                <v:imagedata o:title=""/>
                <o:lock v:ext="edit" aspectratio="f"/>
                <v:textbox inset="0mm,0mm,0mm,0mm">
                  <w:txbxContent>
                    <w:p>
                      <w:pPr>
                        <w:pStyle w:val="51"/>
                        <w:spacing w:beforeAutospacing="0" w:after="15" w:afterAutospacing="0" w:line="480" w:lineRule="auto"/>
                        <w:rPr>
                          <w:sz w:val="52"/>
                          <w:szCs w:val="20"/>
                        </w:rPr>
                      </w:pPr>
                      <w:r>
                        <w:rPr>
                          <w:rFonts w:hint="eastAsia" w:hAnsi="黑体"/>
                          <w:sz w:val="52"/>
                          <w:szCs w:val="20"/>
                          <w:lang w:bidi="en-US"/>
                        </w:rPr>
                        <w:t>IMS Data Channel</w:t>
                      </w:r>
                      <w:r>
                        <w:rPr>
                          <w:rFonts w:hint="eastAsia" w:hAnsi="黑体"/>
                          <w:lang w:bidi="en-US"/>
                        </w:rPr>
                        <w:t xml:space="preserve"> </w:t>
                      </w:r>
                      <w:r>
                        <w:rPr>
                          <w:rFonts w:hint="eastAsia"/>
                          <w:sz w:val="52"/>
                          <w:szCs w:val="20"/>
                        </w:rPr>
                        <w:t>JS API</w:t>
                      </w:r>
                    </w:p>
                    <w:p/>
                  </w:txbxContent>
                </v:textbox>
              </v:shape>
            </w:pict>
          </mc:Fallback>
        </mc:AlternateContent>
      </w:r>
    </w:p>
    <w:p>
      <w:pPr>
        <w:jc w:val="center"/>
        <w:rPr>
          <w:rFonts w:ascii="黑体" w:eastAsia="黑体"/>
          <w:b/>
          <w:bCs/>
          <w:kern w:val="0"/>
          <w:sz w:val="32"/>
          <w:szCs w:val="20"/>
        </w:rPr>
      </w:pPr>
      <w:bookmarkStart w:id="0" w:name="_Toc303845937"/>
      <w:bookmarkStart w:id="1" w:name="_Toc289521156"/>
      <w:bookmarkStart w:id="2" w:name="_Toc289253939"/>
      <w:bookmarkStart w:id="3" w:name="_Toc288721023"/>
      <w:bookmarkStart w:id="4" w:name="_Toc289844982"/>
      <w:bookmarkStart w:id="5" w:name="_Toc301796929"/>
      <w:bookmarkStart w:id="6" w:name="_Toc283020290"/>
      <w:bookmarkStart w:id="7" w:name="_Toc302570357"/>
      <w:bookmarkStart w:id="8" w:name="_Toc289329779"/>
      <w:bookmarkStart w:id="9" w:name="_Toc303005155"/>
      <w:bookmarkStart w:id="10" w:name="_Toc303331306"/>
      <w:bookmarkStart w:id="11" w:name="_Toc291240370"/>
      <w:bookmarkStart w:id="12" w:name="_Toc289435185"/>
      <w:bookmarkStart w:id="13" w:name="_Toc303067005"/>
      <w:bookmarkStart w:id="14" w:name="_Toc283021123"/>
      <w:bookmarkStart w:id="15" w:name="_Toc283020023"/>
      <w:bookmarkStart w:id="16" w:name="BKML"/>
      <w:bookmarkStart w:id="17" w:name="_Toc330302467"/>
      <w:bookmarkStart w:id="18" w:name="_Toc302723305"/>
      <w:r>
        <w:rPr>
          <w:rFonts w:hint="eastAsia" w:ascii="黑体" w:hAnsi="黑体" w:eastAsia="黑体" w:cs="黑体"/>
          <w:b/>
          <w:bCs/>
          <w:sz w:val="32"/>
          <w:szCs w:val="32"/>
          <w:lang w:val="en-US" w:eastAsia="zh-CN"/>
        </w:rPr>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sdt>
      <w:sdtPr>
        <w:id w:val="1"/>
        <w:placeholder>
          <w:docPart w:val="单击或点击此处输入文字。"/>
        </w:placeholder>
        <w:docPartObj>
          <w:docPartGallery w:val="Table of Contents"/>
          <w:docPartUnique/>
        </w:docPartObj>
      </w:sdtPr>
      <w:sdtContent>
        <w:p>
          <w:pPr>
            <w:pStyle w:val="10"/>
            <w:tabs>
              <w:tab w:val="right" w:leader="dot" w:pos="9354"/>
            </w:tabs>
            <w:spacing w:before="0" w:beforeAutospacing="0" w:after="15" w:afterAutospacing="0"/>
            <w:rPr>
              <w:rFonts w:ascii="Times New Roman" w:hAnsi="Times New Roman" w:eastAsia="宋体" w:cs="Times New Roman"/>
              <w:color w:val="auto"/>
              <w:spacing w:val="0"/>
              <w:w w:val="100"/>
              <w:kern w:val="2"/>
              <w:sz w:val="21"/>
              <w:szCs w:val="24"/>
              <w:u w:val="none"/>
              <w:vertAlign w:val="baseline"/>
              <w:rtl w:val="0"/>
              <w:lang w:val="en-US" w:eastAsia="zh-CN" w:bidi="ar-SA"/>
            </w:rPr>
          </w:pPr>
          <w:r>
            <w:fldChar w:fldCharType="begin"/>
          </w:r>
          <w:r>
            <w:rPr>
              <w:rFonts w:hint="eastAsia" w:asciiTheme="minorEastAsia" w:hAnsiTheme="minorEastAsia" w:eastAsiaTheme="minorEastAsia" w:cstheme="minorEastAsia"/>
              <w:szCs w:val="21"/>
            </w:rPr>
            <w:instrText xml:space="preserve">TOC \o "1-3" \h \u</w:instrText>
          </w:r>
          <w:r>
            <w:rPr>
              <w:rFonts w:hint="eastAsia" w:asciiTheme="minorEastAsia" w:hAnsiTheme="minorEastAsia" w:eastAsiaTheme="minorEastAsia" w:cstheme="minorEastAsia"/>
              <w:szCs w:val="21"/>
            </w:rPr>
            <w:fldChar w:fldCharType="separate"/>
          </w:r>
        </w:p>
        <w:p>
          <w:pPr>
            <w:pStyle w:val="10"/>
            <w:tabs>
              <w:tab w:val="right" w:leader="dot" w:pos="9354"/>
              <w:tab w:val="clear" w:pos="9240"/>
            </w:tabs>
          </w:pPr>
          <w:r>
            <w:fldChar w:fldCharType="begin"/>
          </w:r>
          <w:r>
            <w:instrText xml:space="preserve"> HYPERLINK \l _Toc48 </w:instrText>
          </w:r>
          <w:r>
            <w:fldChar w:fldCharType="separate"/>
          </w:r>
          <w:r>
            <w:rPr>
              <w:rFonts w:hint="default" w:ascii="Arial" w:hAnsi="Arial" w:cs="Arial"/>
              <w:bCs/>
            </w:rPr>
            <w:t>IMS Data Channel J</w:t>
          </w:r>
          <w:r>
            <w:rPr>
              <w:rFonts w:hint="default" w:ascii="Arial" w:hAnsi="Arial" w:cs="Arial"/>
              <w:bCs/>
              <w:lang w:val="en-US" w:eastAsia="zh-CN"/>
            </w:rPr>
            <w:t>ava</w:t>
          </w:r>
          <w:r>
            <w:rPr>
              <w:rFonts w:hint="default" w:ascii="Arial" w:hAnsi="Arial" w:cs="Arial"/>
              <w:bCs/>
            </w:rPr>
            <w:t>S</w:t>
          </w:r>
          <w:r>
            <w:rPr>
              <w:rFonts w:hint="default" w:ascii="Arial" w:hAnsi="Arial" w:cs="Arial"/>
              <w:bCs/>
              <w:lang w:val="en-US" w:eastAsia="zh-CN"/>
            </w:rPr>
            <w:t>cript</w:t>
          </w:r>
          <w:r>
            <w:rPr>
              <w:rFonts w:hint="default" w:ascii="Arial" w:hAnsi="Arial" w:cs="Arial"/>
              <w:bCs/>
            </w:rPr>
            <w:t xml:space="preserve"> API</w:t>
          </w:r>
          <w:r>
            <w:tab/>
          </w:r>
          <w:r>
            <w:fldChar w:fldCharType="begin"/>
          </w:r>
          <w:r>
            <w:instrText xml:space="preserve"> PAGEREF _Toc48 \h </w:instrText>
          </w:r>
          <w:r>
            <w:fldChar w:fldCharType="separate"/>
          </w:r>
          <w:r>
            <w:t>4</w:t>
          </w:r>
          <w:r>
            <w:fldChar w:fldCharType="end"/>
          </w:r>
          <w:r>
            <w:fldChar w:fldCharType="end"/>
          </w:r>
        </w:p>
        <w:p>
          <w:pPr>
            <w:pStyle w:val="10"/>
            <w:tabs>
              <w:tab w:val="right" w:leader="dot" w:pos="9354"/>
              <w:tab w:val="clear" w:pos="9240"/>
            </w:tabs>
          </w:pPr>
          <w:r>
            <w:fldChar w:fldCharType="begin"/>
          </w:r>
          <w:r>
            <w:instrText xml:space="preserve"> HYPERLINK \l _Toc23692 </w:instrText>
          </w:r>
          <w:r>
            <w:fldChar w:fldCharType="separate"/>
          </w:r>
          <w:r>
            <w:rPr>
              <w:rFonts w:hint="default" w:ascii="黑体" w:hAnsi="Arial" w:eastAsia="黑体" w:cs="Arial"/>
              <w:bCs/>
              <w:i w:val="0"/>
              <w:szCs w:val="28"/>
            </w:rPr>
            <w:t xml:space="preserve">1 </w:t>
          </w:r>
          <w:r>
            <w:rPr>
              <w:rFonts w:hint="default" w:ascii="Arial" w:hAnsi="Arial" w:cs="Arial"/>
              <w:bCs/>
              <w:szCs w:val="28"/>
              <w:lang w:val="en-US" w:eastAsia="zh-CN"/>
            </w:rPr>
            <w:t>Interface Overview</w:t>
          </w:r>
          <w:r>
            <w:tab/>
          </w:r>
          <w:r>
            <w:fldChar w:fldCharType="begin"/>
          </w:r>
          <w:r>
            <w:instrText xml:space="preserve"> PAGEREF _Toc23692 \h </w:instrText>
          </w:r>
          <w:r>
            <w:fldChar w:fldCharType="separate"/>
          </w:r>
          <w:r>
            <w:t>4</w:t>
          </w:r>
          <w:r>
            <w:fldChar w:fldCharType="end"/>
          </w:r>
          <w:r>
            <w:fldChar w:fldCharType="end"/>
          </w:r>
        </w:p>
        <w:p>
          <w:pPr>
            <w:pStyle w:val="10"/>
            <w:tabs>
              <w:tab w:val="right" w:leader="dot" w:pos="9354"/>
              <w:tab w:val="clear" w:pos="9240"/>
            </w:tabs>
          </w:pPr>
          <w:r>
            <w:fldChar w:fldCharType="begin"/>
          </w:r>
          <w:r>
            <w:instrText xml:space="preserve"> HYPERLINK \l _Toc943 </w:instrText>
          </w:r>
          <w:r>
            <w:fldChar w:fldCharType="separate"/>
          </w:r>
          <w:r>
            <w:rPr>
              <w:rFonts w:hint="default" w:ascii="黑体" w:hAnsi="Arial" w:eastAsia="黑体" w:cs="Arial"/>
              <w:bCs/>
              <w:i w:val="0"/>
              <w:szCs w:val="28"/>
              <w:lang w:val="en-US" w:eastAsia="zh-CN"/>
            </w:rPr>
            <w:t xml:space="preserve">2 </w:t>
          </w:r>
          <w:r>
            <w:rPr>
              <w:rFonts w:hint="eastAsia" w:ascii="Arial" w:hAnsi="Arial" w:cs="Arial"/>
              <w:bCs/>
              <w:szCs w:val="28"/>
              <w:lang w:val="en-US" w:eastAsia="zh-CN"/>
            </w:rPr>
            <w:t>Interface</w:t>
          </w:r>
          <w:r>
            <w:tab/>
          </w:r>
          <w:r>
            <w:fldChar w:fldCharType="begin"/>
          </w:r>
          <w:r>
            <w:instrText xml:space="preserve"> PAGEREF _Toc943 \h </w:instrText>
          </w:r>
          <w:r>
            <w:fldChar w:fldCharType="separate"/>
          </w:r>
          <w:r>
            <w:t>4</w:t>
          </w:r>
          <w:r>
            <w:fldChar w:fldCharType="end"/>
          </w:r>
          <w:r>
            <w:fldChar w:fldCharType="end"/>
          </w:r>
        </w:p>
        <w:p>
          <w:pPr>
            <w:pStyle w:val="11"/>
            <w:tabs>
              <w:tab w:val="right" w:leader="dot" w:pos="9354"/>
              <w:tab w:val="clear" w:pos="9240"/>
            </w:tabs>
          </w:pPr>
          <w:r>
            <w:fldChar w:fldCharType="begin"/>
          </w:r>
          <w:r>
            <w:instrText xml:space="preserve"> HYPERLINK \l _Toc32086 </w:instrText>
          </w:r>
          <w:r>
            <w:fldChar w:fldCharType="separate"/>
          </w:r>
          <w:r>
            <w:rPr>
              <w:rFonts w:hint="eastAsia" w:ascii="黑体" w:hAnsi="Times New Roman" w:eastAsia="黑体" w:cs="Times New Roman"/>
              <w:bCs/>
              <w:i w:val="0"/>
              <w:strike w:val="0"/>
              <w:dstrike w:val="0"/>
              <w:spacing w:val="0"/>
              <w:kern w:val="0"/>
              <w:vertAlign w:val="baseline"/>
            </w:rPr>
            <w:t xml:space="preserve">2.1 </w:t>
          </w:r>
          <w:r>
            <w:rPr>
              <w:rFonts w:hint="default" w:ascii="Arial" w:hAnsi="Arial" w:cs="Arial"/>
              <w:bCs/>
              <w:lang w:val="en-US" w:eastAsia="zh-CN"/>
            </w:rPr>
            <w:t>Callback</w:t>
          </w:r>
          <w:r>
            <w:tab/>
          </w:r>
          <w:r>
            <w:fldChar w:fldCharType="begin"/>
          </w:r>
          <w:r>
            <w:instrText xml:space="preserve"> PAGEREF _Toc32086 \h </w:instrText>
          </w:r>
          <w:r>
            <w:fldChar w:fldCharType="separate"/>
          </w:r>
          <w:r>
            <w:t>5</w:t>
          </w:r>
          <w:r>
            <w:fldChar w:fldCharType="end"/>
          </w:r>
          <w:r>
            <w:fldChar w:fldCharType="end"/>
          </w:r>
        </w:p>
        <w:p>
          <w:pPr>
            <w:pStyle w:val="8"/>
            <w:tabs>
              <w:tab w:val="right" w:leader="dot" w:pos="9354"/>
              <w:tab w:val="clear" w:pos="9240"/>
            </w:tabs>
          </w:pPr>
          <w:r>
            <w:fldChar w:fldCharType="begin"/>
          </w:r>
          <w:r>
            <w:instrText xml:space="preserve"> HYPERLINK \l _Toc6176 </w:instrText>
          </w:r>
          <w:r>
            <w:fldChar w:fldCharType="separate"/>
          </w:r>
          <w:r>
            <w:rPr>
              <w:rFonts w:hint="eastAsia" w:ascii="黑体" w:hAnsi="Arial" w:eastAsia="黑体" w:cs="Arial"/>
              <w:bCs/>
              <w:i w:val="0"/>
            </w:rPr>
            <w:t xml:space="preserve">2.1.1 </w:t>
          </w:r>
          <w:r>
            <w:rPr>
              <w:rFonts w:hint="default" w:ascii="Arial" w:hAnsi="Arial" w:cs="Arial"/>
              <w:bCs/>
            </w:rPr>
            <w:t>dataChannelNotify</w:t>
          </w:r>
          <w:r>
            <w:tab/>
          </w:r>
          <w:r>
            <w:fldChar w:fldCharType="begin"/>
          </w:r>
          <w:r>
            <w:instrText xml:space="preserve"> PAGEREF _Toc6176 \h </w:instrText>
          </w:r>
          <w:r>
            <w:fldChar w:fldCharType="separate"/>
          </w:r>
          <w:r>
            <w:t>5</w:t>
          </w:r>
          <w:r>
            <w:fldChar w:fldCharType="end"/>
          </w:r>
          <w:r>
            <w:fldChar w:fldCharType="end"/>
          </w:r>
        </w:p>
        <w:p>
          <w:pPr>
            <w:pStyle w:val="8"/>
            <w:tabs>
              <w:tab w:val="right" w:leader="dot" w:pos="9354"/>
              <w:tab w:val="clear" w:pos="9240"/>
            </w:tabs>
          </w:pPr>
          <w:r>
            <w:fldChar w:fldCharType="begin"/>
          </w:r>
          <w:r>
            <w:instrText xml:space="preserve"> HYPERLINK \l _Toc29110 </w:instrText>
          </w:r>
          <w:r>
            <w:fldChar w:fldCharType="separate"/>
          </w:r>
          <w:r>
            <w:rPr>
              <w:rFonts w:hint="eastAsia" w:ascii="黑体" w:hAnsi="Arial" w:eastAsia="黑体" w:cs="Arial"/>
              <w:bCs/>
              <w:i w:val="0"/>
            </w:rPr>
            <w:t xml:space="preserve">2.1.2 </w:t>
          </w:r>
          <w:r>
            <w:rPr>
              <w:rFonts w:hint="default" w:ascii="Arial" w:hAnsi="Arial" w:cs="Arial"/>
              <w:bCs/>
            </w:rPr>
            <w:t>messageNotify</w:t>
          </w:r>
          <w:r>
            <w:tab/>
          </w:r>
          <w:r>
            <w:fldChar w:fldCharType="begin"/>
          </w:r>
          <w:r>
            <w:instrText xml:space="preserve"> PAGEREF _Toc29110 \h </w:instrText>
          </w:r>
          <w:r>
            <w:fldChar w:fldCharType="separate"/>
          </w:r>
          <w:r>
            <w:t>5</w:t>
          </w:r>
          <w:r>
            <w:fldChar w:fldCharType="end"/>
          </w:r>
          <w:r>
            <w:fldChar w:fldCharType="end"/>
          </w:r>
        </w:p>
        <w:p>
          <w:pPr>
            <w:pStyle w:val="8"/>
            <w:tabs>
              <w:tab w:val="right" w:leader="dot" w:pos="9354"/>
              <w:tab w:val="clear" w:pos="9240"/>
            </w:tabs>
          </w:pPr>
          <w:r>
            <w:fldChar w:fldCharType="begin"/>
          </w:r>
          <w:r>
            <w:instrText xml:space="preserve"> HYPERLINK \l _Toc25477 </w:instrText>
          </w:r>
          <w:r>
            <w:fldChar w:fldCharType="separate"/>
          </w:r>
          <w:r>
            <w:rPr>
              <w:rFonts w:hint="eastAsia" w:ascii="黑体" w:hAnsi="Arial" w:eastAsia="黑体" w:cs="Arial"/>
              <w:i w:val="0"/>
            </w:rPr>
            <w:t xml:space="preserve">2.1.3 </w:t>
          </w:r>
          <w:r>
            <w:rPr>
              <w:rFonts w:hint="default" w:ascii="Arial" w:hAnsi="Arial" w:cs="Arial"/>
            </w:rPr>
            <w:t>callStateNotify</w:t>
          </w:r>
          <w:r>
            <w:tab/>
          </w:r>
          <w:r>
            <w:fldChar w:fldCharType="begin"/>
          </w:r>
          <w:r>
            <w:instrText xml:space="preserve"> PAGEREF _Toc25477 \h </w:instrText>
          </w:r>
          <w:r>
            <w:fldChar w:fldCharType="separate"/>
          </w:r>
          <w:r>
            <w:t>6</w:t>
          </w:r>
          <w:r>
            <w:fldChar w:fldCharType="end"/>
          </w:r>
          <w:r>
            <w:fldChar w:fldCharType="end"/>
          </w:r>
        </w:p>
        <w:p>
          <w:pPr>
            <w:pStyle w:val="8"/>
            <w:tabs>
              <w:tab w:val="right" w:leader="dot" w:pos="9354"/>
              <w:tab w:val="clear" w:pos="9240"/>
            </w:tabs>
          </w:pPr>
          <w:r>
            <w:fldChar w:fldCharType="begin"/>
          </w:r>
          <w:r>
            <w:instrText xml:space="preserve"> HYPERLINK \l _Toc23825 </w:instrText>
          </w:r>
          <w:r>
            <w:fldChar w:fldCharType="separate"/>
          </w:r>
          <w:r>
            <w:rPr>
              <w:rFonts w:hint="eastAsia" w:ascii="黑体" w:hAnsi="Arial" w:eastAsia="黑体" w:cs="Arial"/>
              <w:i w:val="0"/>
            </w:rPr>
            <w:t xml:space="preserve">2.1.4 </w:t>
          </w:r>
          <w:r>
            <w:rPr>
              <w:rFonts w:hint="default" w:ascii="Arial" w:hAnsi="Arial" w:cs="Arial"/>
            </w:rPr>
            <w:t>drawingInfoNotify</w:t>
          </w:r>
          <w:r>
            <w:tab/>
          </w:r>
          <w:r>
            <w:fldChar w:fldCharType="begin"/>
          </w:r>
          <w:r>
            <w:instrText xml:space="preserve"> PAGEREF _Toc23825 \h </w:instrText>
          </w:r>
          <w:r>
            <w:fldChar w:fldCharType="separate"/>
          </w:r>
          <w:r>
            <w:t>6</w:t>
          </w:r>
          <w:r>
            <w:fldChar w:fldCharType="end"/>
          </w:r>
          <w:r>
            <w:fldChar w:fldCharType="end"/>
          </w:r>
        </w:p>
        <w:p>
          <w:pPr>
            <w:pStyle w:val="8"/>
            <w:tabs>
              <w:tab w:val="right" w:leader="dot" w:pos="9354"/>
              <w:tab w:val="clear" w:pos="9240"/>
            </w:tabs>
          </w:pPr>
          <w:r>
            <w:fldChar w:fldCharType="begin"/>
          </w:r>
          <w:r>
            <w:instrText xml:space="preserve"> HYPERLINK \l _Toc25464 </w:instrText>
          </w:r>
          <w:r>
            <w:fldChar w:fldCharType="separate"/>
          </w:r>
          <w:r>
            <w:rPr>
              <w:rFonts w:hint="eastAsia" w:ascii="黑体" w:hAnsi="Arial" w:eastAsia="黑体" w:cs="Arial"/>
              <w:i w:val="0"/>
            </w:rPr>
            <w:t xml:space="preserve">2.1.5 </w:t>
          </w:r>
          <w:r>
            <w:rPr>
              <w:rFonts w:hint="default" w:ascii="Arial" w:hAnsi="Arial" w:cs="Arial"/>
            </w:rPr>
            <w:t>miniAppStateNotify</w:t>
          </w:r>
          <w:r>
            <w:tab/>
          </w:r>
          <w:r>
            <w:fldChar w:fldCharType="begin"/>
          </w:r>
          <w:r>
            <w:instrText xml:space="preserve"> PAGEREF _Toc25464 \h </w:instrText>
          </w:r>
          <w:r>
            <w:fldChar w:fldCharType="separate"/>
          </w:r>
          <w:r>
            <w:t>6</w:t>
          </w:r>
          <w:r>
            <w:fldChar w:fldCharType="end"/>
          </w:r>
          <w:r>
            <w:fldChar w:fldCharType="end"/>
          </w:r>
        </w:p>
        <w:p>
          <w:pPr>
            <w:pStyle w:val="8"/>
            <w:tabs>
              <w:tab w:val="right" w:leader="dot" w:pos="9354"/>
              <w:tab w:val="clear" w:pos="9240"/>
            </w:tabs>
          </w:pPr>
          <w:r>
            <w:fldChar w:fldCharType="begin"/>
          </w:r>
          <w:r>
            <w:instrText xml:space="preserve"> HYPERLINK \l _Toc5972 </w:instrText>
          </w:r>
          <w:r>
            <w:fldChar w:fldCharType="separate"/>
          </w:r>
          <w:r>
            <w:rPr>
              <w:rFonts w:hint="eastAsia" w:ascii="黑体" w:hAnsi="Arial" w:eastAsia="黑体" w:cs="Arial"/>
              <w:i w:val="0"/>
            </w:rPr>
            <w:t xml:space="preserve">2.1.6 </w:t>
          </w:r>
          <w:r>
            <w:rPr>
              <w:rFonts w:hint="default" w:ascii="Arial" w:hAnsi="Arial" w:cs="Arial"/>
            </w:rPr>
            <w:t>sketchStatusNotify</w:t>
          </w:r>
          <w:r>
            <w:tab/>
          </w:r>
          <w:r>
            <w:fldChar w:fldCharType="begin"/>
          </w:r>
          <w:r>
            <w:instrText xml:space="preserve"> PAGEREF _Toc5972 \h </w:instrText>
          </w:r>
          <w:r>
            <w:fldChar w:fldCharType="separate"/>
          </w:r>
          <w:r>
            <w:t>7</w:t>
          </w:r>
          <w:r>
            <w:fldChar w:fldCharType="end"/>
          </w:r>
          <w:r>
            <w:fldChar w:fldCharType="end"/>
          </w:r>
        </w:p>
        <w:p>
          <w:pPr>
            <w:pStyle w:val="8"/>
            <w:tabs>
              <w:tab w:val="right" w:leader="dot" w:pos="9354"/>
              <w:tab w:val="clear" w:pos="9240"/>
            </w:tabs>
          </w:pPr>
          <w:r>
            <w:fldChar w:fldCharType="begin"/>
          </w:r>
          <w:r>
            <w:instrText xml:space="preserve"> HYPERLINK \l _Toc1532 </w:instrText>
          </w:r>
          <w:r>
            <w:fldChar w:fldCharType="separate"/>
          </w:r>
          <w:r>
            <w:rPr>
              <w:rFonts w:hint="eastAsia" w:ascii="黑体" w:hAnsi="Arial" w:eastAsia="黑体" w:cs="Arial"/>
              <w:i w:val="0"/>
            </w:rPr>
            <w:t xml:space="preserve">2.1.7 </w:t>
          </w:r>
          <w:r>
            <w:rPr>
              <w:rFonts w:hint="default" w:ascii="Arial" w:hAnsi="Arial" w:cs="Arial"/>
            </w:rPr>
            <w:t>screenShareStatusNotify</w:t>
          </w:r>
          <w:r>
            <w:tab/>
          </w:r>
          <w:r>
            <w:fldChar w:fldCharType="begin"/>
          </w:r>
          <w:r>
            <w:instrText xml:space="preserve"> PAGEREF _Toc1532 \h </w:instrText>
          </w:r>
          <w:r>
            <w:fldChar w:fldCharType="separate"/>
          </w:r>
          <w:r>
            <w:t>7</w:t>
          </w:r>
          <w:r>
            <w:fldChar w:fldCharType="end"/>
          </w:r>
          <w:r>
            <w:fldChar w:fldCharType="end"/>
          </w:r>
        </w:p>
        <w:p>
          <w:pPr>
            <w:pStyle w:val="8"/>
            <w:tabs>
              <w:tab w:val="right" w:leader="dot" w:pos="9354"/>
              <w:tab w:val="clear" w:pos="9240"/>
            </w:tabs>
          </w:pPr>
          <w:r>
            <w:fldChar w:fldCharType="begin"/>
          </w:r>
          <w:r>
            <w:instrText xml:space="preserve"> HYPERLINK \l _Toc15614 </w:instrText>
          </w:r>
          <w:r>
            <w:fldChar w:fldCharType="separate"/>
          </w:r>
          <w:r>
            <w:rPr>
              <w:rFonts w:hint="eastAsia" w:ascii="黑体" w:hAnsi="Arial" w:eastAsia="黑体" w:cs="Arial"/>
              <w:i w:val="0"/>
            </w:rPr>
            <w:t xml:space="preserve">2.1.8 </w:t>
          </w:r>
          <w:r>
            <w:rPr>
              <w:rFonts w:hint="default" w:ascii="Arial" w:hAnsi="Arial" w:cs="Arial"/>
            </w:rPr>
            <w:t>screenSizeNotify</w:t>
          </w:r>
          <w:r>
            <w:tab/>
          </w:r>
          <w:r>
            <w:fldChar w:fldCharType="begin"/>
          </w:r>
          <w:r>
            <w:instrText xml:space="preserve"> PAGEREF _Toc15614 \h </w:instrText>
          </w:r>
          <w:r>
            <w:fldChar w:fldCharType="separate"/>
          </w:r>
          <w:r>
            <w:t>7</w:t>
          </w:r>
          <w:r>
            <w:fldChar w:fldCharType="end"/>
          </w:r>
          <w:r>
            <w:fldChar w:fldCharType="end"/>
          </w:r>
        </w:p>
        <w:p>
          <w:pPr>
            <w:pStyle w:val="8"/>
            <w:tabs>
              <w:tab w:val="right" w:leader="dot" w:pos="9354"/>
              <w:tab w:val="clear" w:pos="9240"/>
            </w:tabs>
          </w:pPr>
          <w:r>
            <w:fldChar w:fldCharType="begin"/>
          </w:r>
          <w:r>
            <w:instrText xml:space="preserve"> HYPERLINK \l _Toc27131 </w:instrText>
          </w:r>
          <w:r>
            <w:fldChar w:fldCharType="separate"/>
          </w:r>
          <w:r>
            <w:rPr>
              <w:rFonts w:hint="eastAsia" w:ascii="黑体" w:hAnsi="Arial" w:eastAsia="黑体" w:cs="Arial"/>
              <w:i w:val="0"/>
              <w:szCs w:val="21"/>
            </w:rPr>
            <w:t xml:space="preserve">2.1.9 </w:t>
          </w:r>
          <w:r>
            <w:rPr>
              <w:rFonts w:hint="default" w:ascii="Arial" w:hAnsi="Arial" w:cs="Arial"/>
              <w:szCs w:val="21"/>
            </w:rPr>
            <w:t>startAdverseAppResponseNotify</w:t>
          </w:r>
          <w:r>
            <w:tab/>
          </w:r>
          <w:r>
            <w:fldChar w:fldCharType="begin"/>
          </w:r>
          <w:r>
            <w:instrText xml:space="preserve"> PAGEREF _Toc27131 \h </w:instrText>
          </w:r>
          <w:r>
            <w:fldChar w:fldCharType="separate"/>
          </w:r>
          <w:r>
            <w:t>8</w:t>
          </w:r>
          <w:r>
            <w:fldChar w:fldCharType="end"/>
          </w:r>
          <w:r>
            <w:fldChar w:fldCharType="end"/>
          </w:r>
        </w:p>
        <w:p>
          <w:pPr>
            <w:pStyle w:val="8"/>
            <w:tabs>
              <w:tab w:val="right" w:leader="dot" w:pos="9354"/>
              <w:tab w:val="clear" w:pos="9240"/>
            </w:tabs>
          </w:pPr>
          <w:r>
            <w:fldChar w:fldCharType="begin"/>
          </w:r>
          <w:r>
            <w:instrText xml:space="preserve"> HYPERLINK \l _Toc7213 </w:instrText>
          </w:r>
          <w:r>
            <w:fldChar w:fldCharType="separate"/>
          </w:r>
          <w:r>
            <w:rPr>
              <w:rFonts w:hint="eastAsia" w:ascii="黑体" w:hAnsi="Arial" w:eastAsia="黑体" w:cs="Arial"/>
              <w:i w:val="0"/>
            </w:rPr>
            <w:t xml:space="preserve">2.1.10 </w:t>
          </w:r>
          <w:r>
            <w:rPr>
              <w:rFonts w:hint="default" w:ascii="Arial" w:hAnsi="Arial" w:cs="Arial"/>
            </w:rPr>
            <w:t>audioDeviceChangeNotify</w:t>
          </w:r>
          <w:r>
            <w:tab/>
          </w:r>
          <w:r>
            <w:fldChar w:fldCharType="begin"/>
          </w:r>
          <w:r>
            <w:instrText xml:space="preserve"> PAGEREF _Toc7213 \h </w:instrText>
          </w:r>
          <w:r>
            <w:fldChar w:fldCharType="separate"/>
          </w:r>
          <w:r>
            <w:t>8</w:t>
          </w:r>
          <w:r>
            <w:fldChar w:fldCharType="end"/>
          </w:r>
          <w:r>
            <w:fldChar w:fldCharType="end"/>
          </w:r>
        </w:p>
        <w:p>
          <w:pPr>
            <w:pStyle w:val="11"/>
            <w:tabs>
              <w:tab w:val="right" w:leader="dot" w:pos="9354"/>
              <w:tab w:val="clear" w:pos="9240"/>
            </w:tabs>
          </w:pPr>
          <w:r>
            <w:fldChar w:fldCharType="begin"/>
          </w:r>
          <w:r>
            <w:instrText xml:space="preserve"> HYPERLINK \l _Toc3208 </w:instrText>
          </w:r>
          <w:r>
            <w:fldChar w:fldCharType="separate"/>
          </w:r>
          <w:r>
            <w:rPr>
              <w:rFonts w:hint="eastAsia" w:ascii="黑体" w:hAnsi="Times New Roman" w:eastAsia="黑体" w:cs="Times New Roman"/>
              <w:i w:val="0"/>
              <w:strike w:val="0"/>
              <w:dstrike w:val="0"/>
              <w:spacing w:val="0"/>
              <w:kern w:val="0"/>
              <w:szCs w:val="21"/>
              <w:vertAlign w:val="baseline"/>
            </w:rPr>
            <w:t xml:space="preserve">2.1 </w:t>
          </w:r>
          <w:r>
            <w:rPr>
              <w:rFonts w:hint="default" w:ascii="Arial" w:hAnsi="Arial" w:cs="Arial"/>
              <w:szCs w:val="21"/>
              <w:lang w:val="en-US" w:eastAsia="zh-CN"/>
            </w:rPr>
            <w:t>Data Channel</w:t>
          </w:r>
          <w:r>
            <w:tab/>
          </w:r>
          <w:r>
            <w:fldChar w:fldCharType="begin"/>
          </w:r>
          <w:r>
            <w:instrText xml:space="preserve"> PAGEREF _Toc3208 \h </w:instrText>
          </w:r>
          <w:r>
            <w:fldChar w:fldCharType="separate"/>
          </w:r>
          <w:r>
            <w:t>8</w:t>
          </w:r>
          <w:r>
            <w:fldChar w:fldCharType="end"/>
          </w:r>
          <w:r>
            <w:fldChar w:fldCharType="end"/>
          </w:r>
        </w:p>
        <w:p>
          <w:pPr>
            <w:pStyle w:val="11"/>
            <w:tabs>
              <w:tab w:val="right" w:leader="dot" w:pos="9354"/>
              <w:tab w:val="clear" w:pos="9240"/>
            </w:tabs>
          </w:pPr>
          <w:r>
            <w:fldChar w:fldCharType="begin"/>
          </w:r>
          <w:r>
            <w:instrText xml:space="preserve"> HYPERLINK \l _Toc20303 </w:instrText>
          </w:r>
          <w:r>
            <w:fldChar w:fldCharType="separate"/>
          </w:r>
          <w:r>
            <w:rPr>
              <w:rFonts w:hint="eastAsia" w:ascii="黑体" w:hAnsi="Arial" w:eastAsia="黑体" w:cs="Arial"/>
              <w:i w:val="0"/>
              <w:szCs w:val="21"/>
            </w:rPr>
            <w:t xml:space="preserve">2.1.1 </w:t>
          </w:r>
          <w:r>
            <w:rPr>
              <w:rFonts w:hint="default" w:ascii="Arial" w:hAnsi="Arial" w:cs="Arial"/>
              <w:szCs w:val="21"/>
            </w:rPr>
            <w:t>createAppDataChannel</w:t>
          </w:r>
          <w:r>
            <w:tab/>
          </w:r>
          <w:r>
            <w:fldChar w:fldCharType="begin"/>
          </w:r>
          <w:r>
            <w:instrText xml:space="preserve"> PAGEREF _Toc20303 \h </w:instrText>
          </w:r>
          <w:r>
            <w:fldChar w:fldCharType="separate"/>
          </w:r>
          <w:r>
            <w:t>8</w:t>
          </w:r>
          <w:r>
            <w:fldChar w:fldCharType="end"/>
          </w:r>
          <w:r>
            <w:fldChar w:fldCharType="end"/>
          </w:r>
        </w:p>
        <w:p>
          <w:pPr>
            <w:pStyle w:val="11"/>
            <w:tabs>
              <w:tab w:val="right" w:leader="dot" w:pos="9354"/>
              <w:tab w:val="clear" w:pos="9240"/>
            </w:tabs>
          </w:pPr>
          <w:r>
            <w:fldChar w:fldCharType="begin"/>
          </w:r>
          <w:r>
            <w:instrText xml:space="preserve"> HYPERLINK \l _Toc4448 </w:instrText>
          </w:r>
          <w:r>
            <w:fldChar w:fldCharType="separate"/>
          </w:r>
          <w:r>
            <w:rPr>
              <w:rFonts w:hint="eastAsia" w:ascii="黑体" w:hAnsi="Arial" w:eastAsia="黑体" w:cs="Arial"/>
              <w:i w:val="0"/>
            </w:rPr>
            <w:t xml:space="preserve">2.1.2 </w:t>
          </w:r>
          <w:r>
            <w:rPr>
              <w:rFonts w:hint="default" w:ascii="Arial" w:hAnsi="Arial" w:cs="Arial"/>
            </w:rPr>
            <w:t>closeAppDataChannel</w:t>
          </w:r>
          <w:r>
            <w:tab/>
          </w:r>
          <w:r>
            <w:fldChar w:fldCharType="begin"/>
          </w:r>
          <w:r>
            <w:instrText xml:space="preserve"> PAGEREF _Toc4448 \h </w:instrText>
          </w:r>
          <w:r>
            <w:fldChar w:fldCharType="separate"/>
          </w:r>
          <w:r>
            <w:t>9</w:t>
          </w:r>
          <w:r>
            <w:fldChar w:fldCharType="end"/>
          </w:r>
          <w:r>
            <w:fldChar w:fldCharType="end"/>
          </w:r>
        </w:p>
        <w:p>
          <w:pPr>
            <w:pStyle w:val="11"/>
            <w:tabs>
              <w:tab w:val="right" w:leader="dot" w:pos="9354"/>
              <w:tab w:val="clear" w:pos="9240"/>
            </w:tabs>
          </w:pPr>
          <w:r>
            <w:fldChar w:fldCharType="begin"/>
          </w:r>
          <w:r>
            <w:instrText xml:space="preserve"> HYPERLINK \l _Toc6700 </w:instrText>
          </w:r>
          <w:r>
            <w:fldChar w:fldCharType="separate"/>
          </w:r>
          <w:r>
            <w:rPr>
              <w:rFonts w:hint="eastAsia" w:ascii="黑体" w:hAnsi="Arial" w:eastAsia="黑体" w:cs="Arial"/>
              <w:i w:val="0"/>
              <w:szCs w:val="21"/>
            </w:rPr>
            <w:t xml:space="preserve">2.1.3 </w:t>
          </w:r>
          <w:r>
            <w:rPr>
              <w:rFonts w:hint="default" w:ascii="Arial" w:hAnsi="Arial" w:cs="Arial"/>
              <w:szCs w:val="21"/>
            </w:rPr>
            <w:t>sendData</w:t>
          </w:r>
          <w:r>
            <w:tab/>
          </w:r>
          <w:r>
            <w:fldChar w:fldCharType="begin"/>
          </w:r>
          <w:r>
            <w:instrText xml:space="preserve"> PAGEREF _Toc6700 \h </w:instrText>
          </w:r>
          <w:r>
            <w:fldChar w:fldCharType="separate"/>
          </w:r>
          <w:r>
            <w:t>10</w:t>
          </w:r>
          <w:r>
            <w:fldChar w:fldCharType="end"/>
          </w:r>
          <w:r>
            <w:fldChar w:fldCharType="end"/>
          </w:r>
        </w:p>
        <w:p>
          <w:pPr>
            <w:pStyle w:val="11"/>
            <w:tabs>
              <w:tab w:val="right" w:leader="dot" w:pos="9354"/>
              <w:tab w:val="clear" w:pos="9240"/>
            </w:tabs>
          </w:pPr>
          <w:r>
            <w:fldChar w:fldCharType="begin"/>
          </w:r>
          <w:r>
            <w:instrText xml:space="preserve"> HYPERLINK \l _Toc2110 </w:instrText>
          </w:r>
          <w:r>
            <w:fldChar w:fldCharType="separate"/>
          </w:r>
          <w:r>
            <w:rPr>
              <w:rFonts w:hint="eastAsia" w:ascii="黑体" w:hAnsi="Arial" w:eastAsia="黑体" w:cs="Arial"/>
              <w:i w:val="0"/>
              <w:szCs w:val="21"/>
              <w:lang w:bidi="en-US"/>
            </w:rPr>
            <w:t xml:space="preserve">2.1.4 </w:t>
          </w:r>
          <w:r>
            <w:rPr>
              <w:rFonts w:hint="default" w:ascii="Arial" w:hAnsi="Arial" w:cs="Arial"/>
              <w:szCs w:val="21"/>
            </w:rPr>
            <w:t>getBufferedAmount</w:t>
          </w:r>
          <w:r>
            <w:tab/>
          </w:r>
          <w:r>
            <w:fldChar w:fldCharType="begin"/>
          </w:r>
          <w:r>
            <w:instrText xml:space="preserve"> PAGEREF _Toc2110 \h </w:instrText>
          </w:r>
          <w:r>
            <w:fldChar w:fldCharType="separate"/>
          </w:r>
          <w:r>
            <w:t>11</w:t>
          </w:r>
          <w:r>
            <w:fldChar w:fldCharType="end"/>
          </w:r>
          <w:r>
            <w:fldChar w:fldCharType="end"/>
          </w:r>
        </w:p>
        <w:p>
          <w:pPr>
            <w:pStyle w:val="11"/>
            <w:tabs>
              <w:tab w:val="right" w:leader="dot" w:pos="9354"/>
              <w:tab w:val="clear" w:pos="9240"/>
            </w:tabs>
          </w:pPr>
          <w:r>
            <w:fldChar w:fldCharType="begin"/>
          </w:r>
          <w:r>
            <w:instrText xml:space="preserve"> HYPERLINK \l _Toc1115 </w:instrText>
          </w:r>
          <w:r>
            <w:fldChar w:fldCharType="separate"/>
          </w:r>
          <w:r>
            <w:rPr>
              <w:rFonts w:hint="eastAsia" w:ascii="黑体" w:hAnsi="Arial" w:eastAsia="黑体" w:cs="Arial"/>
              <w:i w:val="0"/>
              <w:szCs w:val="21"/>
            </w:rPr>
            <w:t xml:space="preserve">2.1.5 </w:t>
          </w:r>
          <w:r>
            <w:rPr>
              <w:rFonts w:hint="default" w:ascii="Arial" w:hAnsi="Arial" w:cs="Arial"/>
              <w:szCs w:val="21"/>
            </w:rPr>
            <w:t>isPeerSupportDC</w:t>
          </w:r>
          <w:r>
            <w:tab/>
          </w:r>
          <w:r>
            <w:fldChar w:fldCharType="begin"/>
          </w:r>
          <w:r>
            <w:instrText xml:space="preserve"> PAGEREF _Toc1115 \h </w:instrText>
          </w:r>
          <w:r>
            <w:fldChar w:fldCharType="separate"/>
          </w:r>
          <w:r>
            <w:t>12</w:t>
          </w:r>
          <w:r>
            <w:fldChar w:fldCharType="end"/>
          </w:r>
          <w:r>
            <w:fldChar w:fldCharType="end"/>
          </w:r>
        </w:p>
        <w:p>
          <w:pPr>
            <w:pStyle w:val="11"/>
            <w:tabs>
              <w:tab w:val="right" w:leader="dot" w:pos="9354"/>
              <w:tab w:val="clear" w:pos="9240"/>
            </w:tabs>
          </w:pPr>
          <w:r>
            <w:fldChar w:fldCharType="begin"/>
          </w:r>
          <w:r>
            <w:instrText xml:space="preserve"> HYPERLINK \l _Toc24057 </w:instrText>
          </w:r>
          <w:r>
            <w:fldChar w:fldCharType="separate"/>
          </w:r>
          <w:r>
            <w:rPr>
              <w:rFonts w:hint="eastAsia" w:ascii="黑体" w:hAnsi="Times New Roman" w:eastAsia="黑体" w:cs="Times New Roman"/>
              <w:bCs/>
              <w:i w:val="0"/>
              <w:strike w:val="0"/>
              <w:dstrike w:val="0"/>
              <w:spacing w:val="0"/>
              <w:kern w:val="0"/>
              <w:vertAlign w:val="baseline"/>
            </w:rPr>
            <w:t xml:space="preserve">2.2 </w:t>
          </w:r>
          <w:r>
            <w:rPr>
              <w:rFonts w:hint="default" w:ascii="Arial" w:hAnsi="Arial" w:cs="Arial"/>
              <w:bCs/>
            </w:rPr>
            <w:t>File Operations</w:t>
          </w:r>
          <w:r>
            <w:tab/>
          </w:r>
          <w:r>
            <w:fldChar w:fldCharType="begin"/>
          </w:r>
          <w:r>
            <w:instrText xml:space="preserve"> PAGEREF _Toc24057 \h </w:instrText>
          </w:r>
          <w:r>
            <w:fldChar w:fldCharType="separate"/>
          </w:r>
          <w:r>
            <w:t>13</w:t>
          </w:r>
          <w:r>
            <w:fldChar w:fldCharType="end"/>
          </w:r>
          <w:r>
            <w:fldChar w:fldCharType="end"/>
          </w:r>
        </w:p>
        <w:p>
          <w:pPr>
            <w:pStyle w:val="8"/>
            <w:tabs>
              <w:tab w:val="right" w:leader="dot" w:pos="9354"/>
              <w:tab w:val="clear" w:pos="9240"/>
            </w:tabs>
          </w:pPr>
          <w:r>
            <w:fldChar w:fldCharType="begin"/>
          </w:r>
          <w:r>
            <w:instrText xml:space="preserve"> HYPERLINK \l _Toc17517 </w:instrText>
          </w:r>
          <w:r>
            <w:fldChar w:fldCharType="separate"/>
          </w:r>
          <w:r>
            <w:rPr>
              <w:rFonts w:hint="eastAsia" w:ascii="黑体" w:hAnsi="Arial" w:eastAsia="黑体" w:cs="Arial"/>
              <w:i w:val="0"/>
            </w:rPr>
            <w:t xml:space="preserve">2.2.1 </w:t>
          </w:r>
          <w:r>
            <w:rPr>
              <w:rFonts w:hint="default" w:ascii="Arial" w:hAnsi="Arial" w:cs="Arial"/>
            </w:rPr>
            <w:t>selectFile</w:t>
          </w:r>
          <w:r>
            <w:tab/>
          </w:r>
          <w:r>
            <w:fldChar w:fldCharType="begin"/>
          </w:r>
          <w:r>
            <w:instrText xml:space="preserve"> PAGEREF _Toc17517 \h </w:instrText>
          </w:r>
          <w:r>
            <w:fldChar w:fldCharType="separate"/>
          </w:r>
          <w:r>
            <w:t>13</w:t>
          </w:r>
          <w:r>
            <w:fldChar w:fldCharType="end"/>
          </w:r>
          <w:r>
            <w:fldChar w:fldCharType="end"/>
          </w:r>
        </w:p>
        <w:p>
          <w:pPr>
            <w:pStyle w:val="8"/>
            <w:tabs>
              <w:tab w:val="right" w:leader="dot" w:pos="9354"/>
              <w:tab w:val="clear" w:pos="9240"/>
            </w:tabs>
          </w:pPr>
          <w:r>
            <w:fldChar w:fldCharType="begin"/>
          </w:r>
          <w:r>
            <w:instrText xml:space="preserve"> HYPERLINK \l _Toc24467 </w:instrText>
          </w:r>
          <w:r>
            <w:fldChar w:fldCharType="separate"/>
          </w:r>
          <w:r>
            <w:rPr>
              <w:rFonts w:hint="eastAsia" w:ascii="黑体" w:hAnsi="Arial" w:eastAsia="黑体" w:cs="Arial"/>
              <w:i w:val="0"/>
              <w:szCs w:val="21"/>
            </w:rPr>
            <w:t xml:space="preserve">2.2.2 </w:t>
          </w:r>
          <w:r>
            <w:rPr>
              <w:rFonts w:hint="default" w:ascii="Arial" w:hAnsi="Arial" w:cs="Arial"/>
              <w:szCs w:val="21"/>
            </w:rPr>
            <w:t>getFileList</w:t>
          </w:r>
          <w:r>
            <w:tab/>
          </w:r>
          <w:r>
            <w:fldChar w:fldCharType="begin"/>
          </w:r>
          <w:r>
            <w:instrText xml:space="preserve"> PAGEREF _Toc24467 \h </w:instrText>
          </w:r>
          <w:r>
            <w:fldChar w:fldCharType="separate"/>
          </w:r>
          <w:r>
            <w:t>14</w:t>
          </w:r>
          <w:r>
            <w:fldChar w:fldCharType="end"/>
          </w:r>
          <w:r>
            <w:fldChar w:fldCharType="end"/>
          </w:r>
        </w:p>
        <w:p>
          <w:pPr>
            <w:pStyle w:val="8"/>
            <w:tabs>
              <w:tab w:val="right" w:leader="dot" w:pos="9354"/>
              <w:tab w:val="clear" w:pos="9240"/>
            </w:tabs>
          </w:pPr>
          <w:r>
            <w:fldChar w:fldCharType="begin"/>
          </w:r>
          <w:r>
            <w:instrText xml:space="preserve"> HYPERLINK \l _Toc26956 </w:instrText>
          </w:r>
          <w:r>
            <w:fldChar w:fldCharType="separate"/>
          </w:r>
          <w:r>
            <w:rPr>
              <w:rFonts w:hint="eastAsia" w:ascii="黑体" w:hAnsi="Arial" w:eastAsia="黑体" w:cs="Arial"/>
              <w:i w:val="0"/>
              <w:szCs w:val="21"/>
            </w:rPr>
            <w:t xml:space="preserve">2.2.3 </w:t>
          </w:r>
          <w:r>
            <w:rPr>
              <w:rFonts w:hint="default" w:ascii="Arial" w:hAnsi="Arial" w:cs="Arial"/>
              <w:szCs w:val="21"/>
            </w:rPr>
            <w:t>getPrivateFolder</w:t>
          </w:r>
          <w:r>
            <w:tab/>
          </w:r>
          <w:r>
            <w:fldChar w:fldCharType="begin"/>
          </w:r>
          <w:r>
            <w:instrText xml:space="preserve"> PAGEREF _Toc26956 \h </w:instrText>
          </w:r>
          <w:r>
            <w:fldChar w:fldCharType="separate"/>
          </w:r>
          <w:r>
            <w:t>15</w:t>
          </w:r>
          <w:r>
            <w:fldChar w:fldCharType="end"/>
          </w:r>
          <w:r>
            <w:fldChar w:fldCharType="end"/>
          </w:r>
        </w:p>
        <w:p>
          <w:pPr>
            <w:pStyle w:val="8"/>
            <w:tabs>
              <w:tab w:val="right" w:leader="dot" w:pos="9354"/>
              <w:tab w:val="clear" w:pos="9240"/>
            </w:tabs>
          </w:pPr>
          <w:r>
            <w:fldChar w:fldCharType="begin"/>
          </w:r>
          <w:r>
            <w:instrText xml:space="preserve"> HYPERLINK \l _Toc9876 </w:instrText>
          </w:r>
          <w:r>
            <w:fldChar w:fldCharType="separate"/>
          </w:r>
          <w:r>
            <w:rPr>
              <w:rFonts w:hint="eastAsia" w:ascii="黑体" w:hAnsi="Arial" w:eastAsia="黑体" w:cs="Arial"/>
              <w:i w:val="0"/>
              <w:szCs w:val="21"/>
            </w:rPr>
            <w:t xml:space="preserve">2.2.4 </w:t>
          </w:r>
          <w:r>
            <w:rPr>
              <w:rFonts w:hint="default" w:ascii="Arial" w:hAnsi="Arial" w:cs="Arial"/>
              <w:szCs w:val="21"/>
            </w:rPr>
            <w:t>startSaveFile</w:t>
          </w:r>
          <w:r>
            <w:tab/>
          </w:r>
          <w:r>
            <w:fldChar w:fldCharType="begin"/>
          </w:r>
          <w:r>
            <w:instrText xml:space="preserve"> PAGEREF _Toc9876 \h </w:instrText>
          </w:r>
          <w:r>
            <w:fldChar w:fldCharType="separate"/>
          </w:r>
          <w:r>
            <w:t>16</w:t>
          </w:r>
          <w:r>
            <w:fldChar w:fldCharType="end"/>
          </w:r>
          <w:r>
            <w:fldChar w:fldCharType="end"/>
          </w:r>
        </w:p>
        <w:p>
          <w:pPr>
            <w:pStyle w:val="8"/>
            <w:tabs>
              <w:tab w:val="right" w:leader="dot" w:pos="9354"/>
              <w:tab w:val="clear" w:pos="9240"/>
            </w:tabs>
          </w:pPr>
          <w:r>
            <w:fldChar w:fldCharType="begin"/>
          </w:r>
          <w:r>
            <w:instrText xml:space="preserve"> HYPERLINK \l _Toc23448 </w:instrText>
          </w:r>
          <w:r>
            <w:fldChar w:fldCharType="separate"/>
          </w:r>
          <w:r>
            <w:rPr>
              <w:rFonts w:hint="eastAsia" w:ascii="黑体" w:hAnsi="Arial" w:eastAsia="黑体" w:cs="Arial"/>
              <w:i w:val="0"/>
              <w:szCs w:val="21"/>
            </w:rPr>
            <w:t xml:space="preserve">2.2.5 </w:t>
          </w:r>
          <w:r>
            <w:rPr>
              <w:rFonts w:hint="default" w:ascii="Arial" w:hAnsi="Arial" w:cs="Arial"/>
              <w:szCs w:val="21"/>
            </w:rPr>
            <w:t>saveFile</w:t>
          </w:r>
          <w:r>
            <w:tab/>
          </w:r>
          <w:r>
            <w:fldChar w:fldCharType="begin"/>
          </w:r>
          <w:r>
            <w:instrText xml:space="preserve"> PAGEREF _Toc23448 \h </w:instrText>
          </w:r>
          <w:r>
            <w:fldChar w:fldCharType="separate"/>
          </w:r>
          <w:r>
            <w:t>17</w:t>
          </w:r>
          <w:r>
            <w:fldChar w:fldCharType="end"/>
          </w:r>
          <w:r>
            <w:fldChar w:fldCharType="end"/>
          </w:r>
        </w:p>
        <w:p>
          <w:pPr>
            <w:pStyle w:val="8"/>
            <w:tabs>
              <w:tab w:val="right" w:leader="dot" w:pos="9354"/>
              <w:tab w:val="clear" w:pos="9240"/>
            </w:tabs>
          </w:pPr>
          <w:r>
            <w:fldChar w:fldCharType="begin"/>
          </w:r>
          <w:r>
            <w:instrText xml:space="preserve"> HYPERLINK \l _Toc16743 </w:instrText>
          </w:r>
          <w:r>
            <w:fldChar w:fldCharType="separate"/>
          </w:r>
          <w:r>
            <w:rPr>
              <w:rFonts w:hint="eastAsia" w:ascii="黑体" w:hAnsi="Arial" w:eastAsia="黑体" w:cs="Arial"/>
              <w:i w:val="0"/>
              <w:szCs w:val="21"/>
            </w:rPr>
            <w:t xml:space="preserve">2.2.6 </w:t>
          </w:r>
          <w:r>
            <w:rPr>
              <w:rFonts w:hint="default" w:ascii="Arial" w:hAnsi="Arial" w:cs="Arial"/>
              <w:szCs w:val="21"/>
            </w:rPr>
            <w:t>stopSaveFile</w:t>
          </w:r>
          <w:r>
            <w:tab/>
          </w:r>
          <w:r>
            <w:fldChar w:fldCharType="begin"/>
          </w:r>
          <w:r>
            <w:instrText xml:space="preserve"> PAGEREF _Toc16743 \h </w:instrText>
          </w:r>
          <w:r>
            <w:fldChar w:fldCharType="separate"/>
          </w:r>
          <w:r>
            <w:t>18</w:t>
          </w:r>
          <w:r>
            <w:fldChar w:fldCharType="end"/>
          </w:r>
          <w:r>
            <w:fldChar w:fldCharType="end"/>
          </w:r>
        </w:p>
        <w:p>
          <w:pPr>
            <w:pStyle w:val="8"/>
            <w:tabs>
              <w:tab w:val="right" w:leader="dot" w:pos="9354"/>
              <w:tab w:val="clear" w:pos="9240"/>
            </w:tabs>
          </w:pPr>
          <w:r>
            <w:fldChar w:fldCharType="begin"/>
          </w:r>
          <w:r>
            <w:instrText xml:space="preserve"> HYPERLINK \l _Toc24343 </w:instrText>
          </w:r>
          <w:r>
            <w:fldChar w:fldCharType="separate"/>
          </w:r>
          <w:r>
            <w:rPr>
              <w:rFonts w:hint="eastAsia" w:ascii="黑体" w:hAnsi="Arial" w:eastAsia="黑体" w:cs="Arial"/>
              <w:i w:val="0"/>
              <w:szCs w:val="21"/>
            </w:rPr>
            <w:t xml:space="preserve">2.2.7 </w:t>
          </w:r>
          <w:r>
            <w:rPr>
              <w:rFonts w:hint="default" w:ascii="Arial" w:hAnsi="Arial" w:cs="Arial"/>
              <w:szCs w:val="21"/>
            </w:rPr>
            <w:t>deleteFile</w:t>
          </w:r>
          <w:r>
            <w:tab/>
          </w:r>
          <w:r>
            <w:fldChar w:fldCharType="begin"/>
          </w:r>
          <w:r>
            <w:instrText xml:space="preserve"> PAGEREF _Toc24343 \h </w:instrText>
          </w:r>
          <w:r>
            <w:fldChar w:fldCharType="separate"/>
          </w:r>
          <w:r>
            <w:t>19</w:t>
          </w:r>
          <w:r>
            <w:fldChar w:fldCharType="end"/>
          </w:r>
          <w:r>
            <w:fldChar w:fldCharType="end"/>
          </w:r>
        </w:p>
        <w:p>
          <w:pPr>
            <w:pStyle w:val="8"/>
            <w:tabs>
              <w:tab w:val="right" w:leader="dot" w:pos="9354"/>
              <w:tab w:val="clear" w:pos="9240"/>
            </w:tabs>
          </w:pPr>
          <w:r>
            <w:fldChar w:fldCharType="begin"/>
          </w:r>
          <w:r>
            <w:instrText xml:space="preserve"> HYPERLINK \l _Toc16287 </w:instrText>
          </w:r>
          <w:r>
            <w:fldChar w:fldCharType="separate"/>
          </w:r>
          <w:r>
            <w:rPr>
              <w:rFonts w:hint="eastAsia" w:ascii="黑体" w:hAnsi="Arial" w:eastAsia="黑体" w:cs="Arial"/>
              <w:i w:val="0"/>
              <w:szCs w:val="21"/>
            </w:rPr>
            <w:t xml:space="preserve">2.2.8 </w:t>
          </w:r>
          <w:r>
            <w:rPr>
              <w:rFonts w:hint="default" w:ascii="Arial" w:hAnsi="Arial" w:cs="Arial"/>
              <w:szCs w:val="21"/>
            </w:rPr>
            <w:t>startReadFile</w:t>
          </w:r>
          <w:r>
            <w:tab/>
          </w:r>
          <w:r>
            <w:fldChar w:fldCharType="begin"/>
          </w:r>
          <w:r>
            <w:instrText xml:space="preserve"> PAGEREF _Toc16287 \h </w:instrText>
          </w:r>
          <w:r>
            <w:fldChar w:fldCharType="separate"/>
          </w:r>
          <w:r>
            <w:t>20</w:t>
          </w:r>
          <w:r>
            <w:fldChar w:fldCharType="end"/>
          </w:r>
          <w:r>
            <w:fldChar w:fldCharType="end"/>
          </w:r>
        </w:p>
        <w:p>
          <w:pPr>
            <w:pStyle w:val="8"/>
            <w:tabs>
              <w:tab w:val="right" w:leader="dot" w:pos="9354"/>
              <w:tab w:val="clear" w:pos="9240"/>
            </w:tabs>
          </w:pPr>
          <w:r>
            <w:fldChar w:fldCharType="begin"/>
          </w:r>
          <w:r>
            <w:instrText xml:space="preserve"> HYPERLINK \l _Toc15470 </w:instrText>
          </w:r>
          <w:r>
            <w:fldChar w:fldCharType="separate"/>
          </w:r>
          <w:r>
            <w:rPr>
              <w:rFonts w:hint="eastAsia" w:ascii="黑体" w:hAnsi="Arial" w:eastAsia="黑体" w:cs="Arial"/>
              <w:i w:val="0"/>
              <w:szCs w:val="21"/>
            </w:rPr>
            <w:t xml:space="preserve">2.2.9 </w:t>
          </w:r>
          <w:r>
            <w:rPr>
              <w:rFonts w:hint="default" w:ascii="Arial" w:hAnsi="Arial" w:cs="Arial"/>
              <w:szCs w:val="21"/>
            </w:rPr>
            <w:t>readFile</w:t>
          </w:r>
          <w:r>
            <w:tab/>
          </w:r>
          <w:r>
            <w:fldChar w:fldCharType="begin"/>
          </w:r>
          <w:r>
            <w:instrText xml:space="preserve"> PAGEREF _Toc15470 \h </w:instrText>
          </w:r>
          <w:r>
            <w:fldChar w:fldCharType="separate"/>
          </w:r>
          <w:r>
            <w:t>21</w:t>
          </w:r>
          <w:r>
            <w:fldChar w:fldCharType="end"/>
          </w:r>
          <w:r>
            <w:fldChar w:fldCharType="end"/>
          </w:r>
        </w:p>
        <w:p>
          <w:pPr>
            <w:pStyle w:val="8"/>
            <w:tabs>
              <w:tab w:val="right" w:leader="dot" w:pos="9354"/>
              <w:tab w:val="clear" w:pos="9240"/>
            </w:tabs>
          </w:pPr>
          <w:r>
            <w:fldChar w:fldCharType="begin"/>
          </w:r>
          <w:r>
            <w:instrText xml:space="preserve"> HYPERLINK \l _Toc18754 </w:instrText>
          </w:r>
          <w:r>
            <w:fldChar w:fldCharType="separate"/>
          </w:r>
          <w:r>
            <w:rPr>
              <w:rFonts w:hint="eastAsia" w:ascii="黑体" w:hAnsi="Arial" w:eastAsia="黑体" w:cs="Arial"/>
              <w:i w:val="0"/>
              <w:szCs w:val="21"/>
            </w:rPr>
            <w:t xml:space="preserve">2.2.10 </w:t>
          </w:r>
          <w:r>
            <w:rPr>
              <w:rFonts w:hint="default" w:ascii="Arial" w:hAnsi="Arial" w:cs="Arial"/>
              <w:szCs w:val="21"/>
            </w:rPr>
            <w:t>stopReadFile</w:t>
          </w:r>
          <w:r>
            <w:tab/>
          </w:r>
          <w:r>
            <w:fldChar w:fldCharType="begin"/>
          </w:r>
          <w:r>
            <w:instrText xml:space="preserve"> PAGEREF _Toc18754 \h </w:instrText>
          </w:r>
          <w:r>
            <w:fldChar w:fldCharType="separate"/>
          </w:r>
          <w:r>
            <w:t>22</w:t>
          </w:r>
          <w:r>
            <w:fldChar w:fldCharType="end"/>
          </w:r>
          <w:r>
            <w:fldChar w:fldCharType="end"/>
          </w:r>
        </w:p>
        <w:p>
          <w:pPr>
            <w:pStyle w:val="8"/>
            <w:tabs>
              <w:tab w:val="right" w:leader="dot" w:pos="9354"/>
              <w:tab w:val="clear" w:pos="9240"/>
            </w:tabs>
          </w:pPr>
          <w:r>
            <w:fldChar w:fldCharType="begin"/>
          </w:r>
          <w:r>
            <w:instrText xml:space="preserve"> HYPERLINK \l _Toc15794 </w:instrText>
          </w:r>
          <w:r>
            <w:fldChar w:fldCharType="separate"/>
          </w:r>
          <w:r>
            <w:rPr>
              <w:rFonts w:hint="eastAsia" w:ascii="黑体" w:hAnsi="Arial" w:eastAsia="黑体" w:cs="Arial"/>
              <w:i w:val="0"/>
              <w:szCs w:val="21"/>
            </w:rPr>
            <w:t xml:space="preserve">2.2.11 </w:t>
          </w:r>
          <w:r>
            <w:rPr>
              <w:rFonts w:hint="default" w:ascii="Arial" w:hAnsi="Arial" w:cs="Arial"/>
              <w:szCs w:val="21"/>
            </w:rPr>
            <w:t>decompressFile</w:t>
          </w:r>
          <w:r>
            <w:tab/>
          </w:r>
          <w:r>
            <w:fldChar w:fldCharType="begin"/>
          </w:r>
          <w:r>
            <w:instrText xml:space="preserve"> PAGEREF _Toc15794 \h </w:instrText>
          </w:r>
          <w:r>
            <w:fldChar w:fldCharType="separate"/>
          </w:r>
          <w:r>
            <w:t>23</w:t>
          </w:r>
          <w:r>
            <w:fldChar w:fldCharType="end"/>
          </w:r>
          <w:r>
            <w:fldChar w:fldCharType="end"/>
          </w:r>
        </w:p>
        <w:p>
          <w:pPr>
            <w:pStyle w:val="8"/>
            <w:tabs>
              <w:tab w:val="right" w:leader="dot" w:pos="9354"/>
              <w:tab w:val="clear" w:pos="9240"/>
            </w:tabs>
          </w:pPr>
          <w:r>
            <w:fldChar w:fldCharType="begin"/>
          </w:r>
          <w:r>
            <w:instrText xml:space="preserve"> HYPERLINK \l _Toc24975 </w:instrText>
          </w:r>
          <w:r>
            <w:fldChar w:fldCharType="separate"/>
          </w:r>
          <w:r>
            <w:rPr>
              <w:rFonts w:hint="eastAsia" w:ascii="黑体" w:hAnsi="Arial" w:eastAsia="黑体" w:cs="Arial"/>
              <w:i w:val="0"/>
              <w:szCs w:val="21"/>
            </w:rPr>
            <w:t xml:space="preserve">2.2.12 </w:t>
          </w:r>
          <w:r>
            <w:rPr>
              <w:rFonts w:hint="default" w:ascii="Arial" w:hAnsi="Arial" w:cs="Arial"/>
              <w:szCs w:val="21"/>
            </w:rPr>
            <w:t>checkFileOrFolderExists</w:t>
          </w:r>
          <w:r>
            <w:tab/>
          </w:r>
          <w:r>
            <w:fldChar w:fldCharType="begin"/>
          </w:r>
          <w:r>
            <w:instrText xml:space="preserve"> PAGEREF _Toc24975 \h </w:instrText>
          </w:r>
          <w:r>
            <w:fldChar w:fldCharType="separate"/>
          </w:r>
          <w:r>
            <w:t>24</w:t>
          </w:r>
          <w:r>
            <w:fldChar w:fldCharType="end"/>
          </w:r>
          <w:r>
            <w:fldChar w:fldCharType="end"/>
          </w:r>
        </w:p>
        <w:p>
          <w:pPr>
            <w:pStyle w:val="8"/>
            <w:tabs>
              <w:tab w:val="right" w:leader="dot" w:pos="9354"/>
              <w:tab w:val="clear" w:pos="9240"/>
            </w:tabs>
          </w:pPr>
          <w:r>
            <w:fldChar w:fldCharType="begin"/>
          </w:r>
          <w:r>
            <w:instrText xml:space="preserve"> HYPERLINK \l _Toc15521 </w:instrText>
          </w:r>
          <w:r>
            <w:fldChar w:fldCharType="separate"/>
          </w:r>
          <w:r>
            <w:rPr>
              <w:rFonts w:hint="eastAsia" w:ascii="黑体" w:hAnsi="Arial" w:eastAsia="黑体" w:cs="Arial"/>
              <w:i w:val="0"/>
              <w:szCs w:val="21"/>
            </w:rPr>
            <w:t xml:space="preserve">2.2.13 </w:t>
          </w:r>
          <w:r>
            <w:rPr>
              <w:rFonts w:hint="default" w:ascii="Arial" w:hAnsi="Arial" w:cs="Arial"/>
              <w:szCs w:val="21"/>
            </w:rPr>
            <w:t>getFileInfo</w:t>
          </w:r>
          <w:r>
            <w:tab/>
          </w:r>
          <w:r>
            <w:fldChar w:fldCharType="begin"/>
          </w:r>
          <w:r>
            <w:instrText xml:space="preserve"> PAGEREF _Toc15521 \h </w:instrText>
          </w:r>
          <w:r>
            <w:fldChar w:fldCharType="separate"/>
          </w:r>
          <w:r>
            <w:t>25</w:t>
          </w:r>
          <w:r>
            <w:fldChar w:fldCharType="end"/>
          </w:r>
          <w:r>
            <w:fldChar w:fldCharType="end"/>
          </w:r>
        </w:p>
        <w:p>
          <w:pPr>
            <w:pStyle w:val="8"/>
            <w:tabs>
              <w:tab w:val="right" w:leader="dot" w:pos="9354"/>
              <w:tab w:val="clear" w:pos="9240"/>
            </w:tabs>
          </w:pPr>
          <w:r>
            <w:fldChar w:fldCharType="begin"/>
          </w:r>
          <w:r>
            <w:instrText xml:space="preserve"> HYPERLINK \l _Toc14557 </w:instrText>
          </w:r>
          <w:r>
            <w:fldChar w:fldCharType="separate"/>
          </w:r>
          <w:r>
            <w:rPr>
              <w:rFonts w:hint="eastAsia" w:ascii="黑体" w:hAnsi="Arial" w:eastAsia="黑体" w:cs="Arial"/>
              <w:i w:val="0"/>
              <w:szCs w:val="21"/>
            </w:rPr>
            <w:t xml:space="preserve">2.2.14 </w:t>
          </w:r>
          <w:r>
            <w:rPr>
              <w:rFonts w:hint="default" w:ascii="Arial" w:hAnsi="Arial" w:cs="Arial"/>
              <w:szCs w:val="21"/>
            </w:rPr>
            <w:t>saveUpdateKeyValue</w:t>
          </w:r>
          <w:r>
            <w:tab/>
          </w:r>
          <w:r>
            <w:fldChar w:fldCharType="begin"/>
          </w:r>
          <w:r>
            <w:instrText xml:space="preserve"> PAGEREF _Toc14557 \h </w:instrText>
          </w:r>
          <w:r>
            <w:fldChar w:fldCharType="separate"/>
          </w:r>
          <w:r>
            <w:t>26</w:t>
          </w:r>
          <w:r>
            <w:fldChar w:fldCharType="end"/>
          </w:r>
          <w:r>
            <w:fldChar w:fldCharType="end"/>
          </w:r>
        </w:p>
        <w:p>
          <w:pPr>
            <w:pStyle w:val="8"/>
            <w:tabs>
              <w:tab w:val="right" w:leader="dot" w:pos="9354"/>
              <w:tab w:val="clear" w:pos="9240"/>
            </w:tabs>
          </w:pPr>
          <w:r>
            <w:fldChar w:fldCharType="begin"/>
          </w:r>
          <w:r>
            <w:instrText xml:space="preserve"> HYPERLINK \l _Toc14209 </w:instrText>
          </w:r>
          <w:r>
            <w:fldChar w:fldCharType="separate"/>
          </w:r>
          <w:r>
            <w:rPr>
              <w:rFonts w:hint="eastAsia" w:ascii="黑体" w:hAnsi="Arial" w:eastAsia="黑体" w:cs="Arial"/>
              <w:i w:val="0"/>
              <w:szCs w:val="21"/>
            </w:rPr>
            <w:t xml:space="preserve">2.2.15 </w:t>
          </w:r>
          <w:r>
            <w:rPr>
              <w:rFonts w:hint="default" w:ascii="Arial" w:hAnsi="Arial" w:cs="Arial"/>
              <w:szCs w:val="21"/>
              <w:lang w:val="en-US" w:eastAsia="zh-CN"/>
            </w:rPr>
            <w:t>get</w:t>
          </w:r>
          <w:r>
            <w:rPr>
              <w:rFonts w:hint="default" w:ascii="Arial" w:hAnsi="Arial" w:cs="Arial"/>
              <w:szCs w:val="21"/>
            </w:rPr>
            <w:t>KeyValue</w:t>
          </w:r>
          <w:r>
            <w:tab/>
          </w:r>
          <w:r>
            <w:fldChar w:fldCharType="begin"/>
          </w:r>
          <w:r>
            <w:instrText xml:space="preserve"> PAGEREF _Toc14209 \h </w:instrText>
          </w:r>
          <w:r>
            <w:fldChar w:fldCharType="separate"/>
          </w:r>
          <w:r>
            <w:t>27</w:t>
          </w:r>
          <w:r>
            <w:fldChar w:fldCharType="end"/>
          </w:r>
          <w:r>
            <w:fldChar w:fldCharType="end"/>
          </w:r>
        </w:p>
        <w:p>
          <w:pPr>
            <w:pStyle w:val="8"/>
            <w:tabs>
              <w:tab w:val="right" w:leader="dot" w:pos="9354"/>
              <w:tab w:val="clear" w:pos="9240"/>
            </w:tabs>
          </w:pPr>
          <w:r>
            <w:fldChar w:fldCharType="begin"/>
          </w:r>
          <w:r>
            <w:instrText xml:space="preserve"> HYPERLINK \l _Toc20098 </w:instrText>
          </w:r>
          <w:r>
            <w:fldChar w:fldCharType="separate"/>
          </w:r>
          <w:r>
            <w:rPr>
              <w:rFonts w:hint="eastAsia" w:ascii="黑体" w:hAnsi="Arial" w:eastAsia="黑体" w:cs="Arial"/>
              <w:i w:val="0"/>
              <w:szCs w:val="21"/>
            </w:rPr>
            <w:t xml:space="preserve">2.2.16 </w:t>
          </w:r>
          <w:r>
            <w:rPr>
              <w:rFonts w:hint="default" w:ascii="Arial" w:hAnsi="Arial" w:cs="Arial"/>
              <w:szCs w:val="21"/>
              <w:lang w:val="en-US" w:eastAsia="zh-CN"/>
            </w:rPr>
            <w:t>delete</w:t>
          </w:r>
          <w:r>
            <w:rPr>
              <w:rFonts w:hint="default" w:ascii="Arial" w:hAnsi="Arial" w:cs="Arial"/>
              <w:szCs w:val="21"/>
            </w:rPr>
            <w:t>KeyValue</w:t>
          </w:r>
          <w:r>
            <w:tab/>
          </w:r>
          <w:r>
            <w:fldChar w:fldCharType="begin"/>
          </w:r>
          <w:r>
            <w:instrText xml:space="preserve"> PAGEREF _Toc20098 \h </w:instrText>
          </w:r>
          <w:r>
            <w:fldChar w:fldCharType="separate"/>
          </w:r>
          <w:r>
            <w:t>28</w:t>
          </w:r>
          <w:r>
            <w:fldChar w:fldCharType="end"/>
          </w:r>
          <w:r>
            <w:fldChar w:fldCharType="end"/>
          </w:r>
        </w:p>
        <w:p>
          <w:pPr>
            <w:pStyle w:val="8"/>
            <w:tabs>
              <w:tab w:val="right" w:leader="dot" w:pos="9354"/>
              <w:tab w:val="clear" w:pos="9240"/>
            </w:tabs>
          </w:pPr>
          <w:r>
            <w:fldChar w:fldCharType="begin"/>
          </w:r>
          <w:r>
            <w:instrText xml:space="preserve"> HYPERLINK \l _Toc18921 </w:instrText>
          </w:r>
          <w:r>
            <w:fldChar w:fldCharType="separate"/>
          </w:r>
          <w:r>
            <w:rPr>
              <w:rFonts w:hint="eastAsia" w:ascii="黑体" w:hAnsi="Arial" w:eastAsia="黑体" w:cs="Arial"/>
              <w:i w:val="0"/>
              <w:szCs w:val="21"/>
            </w:rPr>
            <w:t xml:space="preserve">2.2.17 </w:t>
          </w:r>
          <w:r>
            <w:rPr>
              <w:rFonts w:hint="default" w:ascii="Arial" w:hAnsi="Arial" w:cs="Arial"/>
              <w:szCs w:val="21"/>
            </w:rPr>
            <w:t>getFileInfo</w:t>
          </w:r>
          <w:r>
            <w:rPr>
              <w:rFonts w:hint="default" w:ascii="Arial" w:hAnsi="Arial" w:cs="Arial"/>
              <w:szCs w:val="21"/>
              <w:lang w:val="en-US" w:eastAsia="zh-CN"/>
            </w:rPr>
            <w:t>Async</w:t>
          </w:r>
          <w:r>
            <w:tab/>
          </w:r>
          <w:r>
            <w:fldChar w:fldCharType="begin"/>
          </w:r>
          <w:r>
            <w:instrText xml:space="preserve"> PAGEREF _Toc18921 \h </w:instrText>
          </w:r>
          <w:r>
            <w:fldChar w:fldCharType="separate"/>
          </w:r>
          <w:r>
            <w:t>29</w:t>
          </w:r>
          <w:r>
            <w:fldChar w:fldCharType="end"/>
          </w:r>
          <w:r>
            <w:fldChar w:fldCharType="end"/>
          </w:r>
        </w:p>
        <w:p>
          <w:pPr>
            <w:pStyle w:val="8"/>
            <w:tabs>
              <w:tab w:val="right" w:leader="dot" w:pos="9354"/>
              <w:tab w:val="clear" w:pos="9240"/>
            </w:tabs>
          </w:pPr>
          <w:r>
            <w:fldChar w:fldCharType="begin"/>
          </w:r>
          <w:r>
            <w:instrText xml:space="preserve"> HYPERLINK \l _Toc27364 </w:instrText>
          </w:r>
          <w:r>
            <w:fldChar w:fldCharType="separate"/>
          </w:r>
          <w:r>
            <w:rPr>
              <w:rFonts w:hint="eastAsia" w:ascii="黑体" w:hAnsi="Arial" w:eastAsia="黑体" w:cs="Arial"/>
              <w:i w:val="0"/>
              <w:szCs w:val="21"/>
            </w:rPr>
            <w:t xml:space="preserve">2.2.18 </w:t>
          </w:r>
          <w:r>
            <w:rPr>
              <w:rFonts w:hint="default" w:ascii="Arial" w:hAnsi="Arial" w:cs="Arial"/>
              <w:szCs w:val="21"/>
              <w:lang w:val="en-US" w:eastAsia="zh-CN"/>
            </w:rPr>
            <w:t>playVoice</w:t>
          </w:r>
          <w:r>
            <w:tab/>
          </w:r>
          <w:r>
            <w:fldChar w:fldCharType="begin"/>
          </w:r>
          <w:r>
            <w:instrText xml:space="preserve"> PAGEREF _Toc27364 \h </w:instrText>
          </w:r>
          <w:r>
            <w:fldChar w:fldCharType="separate"/>
          </w:r>
          <w:r>
            <w:t>30</w:t>
          </w:r>
          <w:r>
            <w:fldChar w:fldCharType="end"/>
          </w:r>
          <w:r>
            <w:fldChar w:fldCharType="end"/>
          </w:r>
        </w:p>
        <w:p>
          <w:pPr>
            <w:pStyle w:val="8"/>
            <w:tabs>
              <w:tab w:val="right" w:leader="dot" w:pos="9354"/>
              <w:tab w:val="clear" w:pos="9240"/>
            </w:tabs>
          </w:pPr>
          <w:r>
            <w:fldChar w:fldCharType="begin"/>
          </w:r>
          <w:r>
            <w:instrText xml:space="preserve"> HYPERLINK \l _Toc4369 </w:instrText>
          </w:r>
          <w:r>
            <w:fldChar w:fldCharType="separate"/>
          </w:r>
          <w:r>
            <w:rPr>
              <w:rFonts w:hint="eastAsia" w:ascii="黑体" w:hAnsi="Arial" w:eastAsia="黑体" w:cs="Arial"/>
              <w:i w:val="0"/>
              <w:szCs w:val="21"/>
            </w:rPr>
            <w:t xml:space="preserve">2.2.19 </w:t>
          </w:r>
          <w:r>
            <w:rPr>
              <w:rFonts w:hint="default" w:ascii="Arial" w:hAnsi="Arial" w:cs="Arial"/>
              <w:szCs w:val="21"/>
              <w:lang w:val="en-US" w:eastAsia="zh-CN"/>
            </w:rPr>
            <w:t>stopPlayVoice</w:t>
          </w:r>
          <w:r>
            <w:tab/>
          </w:r>
          <w:r>
            <w:fldChar w:fldCharType="begin"/>
          </w:r>
          <w:r>
            <w:instrText xml:space="preserve"> PAGEREF _Toc4369 \h </w:instrText>
          </w:r>
          <w:r>
            <w:fldChar w:fldCharType="separate"/>
          </w:r>
          <w:r>
            <w:t>30</w:t>
          </w:r>
          <w:r>
            <w:fldChar w:fldCharType="end"/>
          </w:r>
          <w:r>
            <w:fldChar w:fldCharType="end"/>
          </w:r>
        </w:p>
        <w:p>
          <w:pPr>
            <w:pStyle w:val="8"/>
            <w:tabs>
              <w:tab w:val="right" w:leader="dot" w:pos="9354"/>
              <w:tab w:val="clear" w:pos="9240"/>
            </w:tabs>
          </w:pPr>
          <w:r>
            <w:fldChar w:fldCharType="begin"/>
          </w:r>
          <w:r>
            <w:instrText xml:space="preserve"> HYPERLINK \l _Toc31522 </w:instrText>
          </w:r>
          <w:r>
            <w:fldChar w:fldCharType="separate"/>
          </w:r>
          <w:r>
            <w:rPr>
              <w:rFonts w:hint="eastAsia" w:ascii="黑体" w:hAnsi="Arial" w:eastAsia="黑体" w:cs="Arial"/>
              <w:i w:val="0"/>
              <w:szCs w:val="21"/>
            </w:rPr>
            <w:t xml:space="preserve">2.2.20 </w:t>
          </w:r>
          <w:r>
            <w:rPr>
              <w:rFonts w:hint="default" w:ascii="Arial" w:hAnsi="Arial" w:cs="Arial"/>
              <w:szCs w:val="21"/>
            </w:rPr>
            <w:t>saveUpdateKeyValueWithExpiry</w:t>
          </w:r>
          <w:r>
            <w:tab/>
          </w:r>
          <w:r>
            <w:fldChar w:fldCharType="begin"/>
          </w:r>
          <w:r>
            <w:instrText xml:space="preserve"> PAGEREF _Toc31522 \h </w:instrText>
          </w:r>
          <w:r>
            <w:fldChar w:fldCharType="separate"/>
          </w:r>
          <w:r>
            <w:t>31</w:t>
          </w:r>
          <w:r>
            <w:fldChar w:fldCharType="end"/>
          </w:r>
          <w:r>
            <w:fldChar w:fldCharType="end"/>
          </w:r>
        </w:p>
        <w:p>
          <w:pPr>
            <w:pStyle w:val="8"/>
            <w:tabs>
              <w:tab w:val="right" w:leader="dot" w:pos="9354"/>
              <w:tab w:val="clear" w:pos="9240"/>
            </w:tabs>
          </w:pPr>
          <w:r>
            <w:fldChar w:fldCharType="begin"/>
          </w:r>
          <w:r>
            <w:instrText xml:space="preserve"> HYPERLINK \l _Toc32596 </w:instrText>
          </w:r>
          <w:r>
            <w:fldChar w:fldCharType="separate"/>
          </w:r>
          <w:r>
            <w:rPr>
              <w:rFonts w:hint="eastAsia" w:ascii="黑体" w:hAnsi="Arial" w:eastAsia="黑体" w:cs="Arial"/>
              <w:i w:val="0"/>
              <w:szCs w:val="21"/>
            </w:rPr>
            <w:t xml:space="preserve">2.2.21 </w:t>
          </w:r>
          <w:r>
            <w:rPr>
              <w:rFonts w:hint="default" w:ascii="Arial" w:hAnsi="Arial" w:cs="Arial"/>
              <w:szCs w:val="21"/>
            </w:rPr>
            <w:t>quickSearchFile</w:t>
          </w:r>
          <w:r>
            <w:tab/>
          </w:r>
          <w:r>
            <w:fldChar w:fldCharType="begin"/>
          </w:r>
          <w:r>
            <w:instrText xml:space="preserve"> PAGEREF _Toc32596 \h </w:instrText>
          </w:r>
          <w:r>
            <w:fldChar w:fldCharType="separate"/>
          </w:r>
          <w:r>
            <w:t>32</w:t>
          </w:r>
          <w:r>
            <w:fldChar w:fldCharType="end"/>
          </w:r>
          <w:r>
            <w:fldChar w:fldCharType="end"/>
          </w:r>
        </w:p>
        <w:p>
          <w:pPr>
            <w:pStyle w:val="11"/>
            <w:tabs>
              <w:tab w:val="right" w:leader="dot" w:pos="9354"/>
              <w:tab w:val="clear" w:pos="9240"/>
            </w:tabs>
          </w:pPr>
          <w:r>
            <w:fldChar w:fldCharType="begin"/>
          </w:r>
          <w:r>
            <w:instrText xml:space="preserve"> HYPERLINK \l _Toc25338 </w:instrText>
          </w:r>
          <w:r>
            <w:fldChar w:fldCharType="separate"/>
          </w:r>
          <w:r>
            <w:rPr>
              <w:rFonts w:hint="eastAsia" w:ascii="黑体" w:hAnsi="Times New Roman" w:eastAsia="黑体" w:cs="Times New Roman"/>
              <w:i w:val="0"/>
              <w:strike w:val="0"/>
              <w:dstrike w:val="0"/>
              <w:spacing w:val="0"/>
              <w:kern w:val="0"/>
              <w:szCs w:val="21"/>
              <w:vertAlign w:val="baseline"/>
            </w:rPr>
            <w:t xml:space="preserve">2.3 </w:t>
          </w:r>
          <w:r>
            <w:rPr>
              <w:rFonts w:hint="default" w:ascii="Arial" w:hAnsi="Arial" w:cs="Arial"/>
              <w:szCs w:val="21"/>
            </w:rPr>
            <w:t>Location Capabilities</w:t>
          </w:r>
          <w:r>
            <w:tab/>
          </w:r>
          <w:r>
            <w:fldChar w:fldCharType="begin"/>
          </w:r>
          <w:r>
            <w:instrText xml:space="preserve"> PAGEREF _Toc25338 \h </w:instrText>
          </w:r>
          <w:r>
            <w:fldChar w:fldCharType="separate"/>
          </w:r>
          <w:r>
            <w:t>33</w:t>
          </w:r>
          <w:r>
            <w:fldChar w:fldCharType="end"/>
          </w:r>
          <w:r>
            <w:fldChar w:fldCharType="end"/>
          </w:r>
        </w:p>
        <w:p>
          <w:pPr>
            <w:pStyle w:val="8"/>
            <w:tabs>
              <w:tab w:val="right" w:leader="dot" w:pos="9354"/>
              <w:tab w:val="clear" w:pos="9240"/>
            </w:tabs>
          </w:pPr>
          <w:r>
            <w:fldChar w:fldCharType="begin"/>
          </w:r>
          <w:r>
            <w:instrText xml:space="preserve"> HYPERLINK \l _Toc264 </w:instrText>
          </w:r>
          <w:r>
            <w:fldChar w:fldCharType="separate"/>
          </w:r>
          <w:r>
            <w:rPr>
              <w:rFonts w:hint="eastAsia" w:ascii="黑体" w:hAnsi="Arial" w:eastAsia="黑体" w:cs="Arial"/>
              <w:i w:val="0"/>
              <w:szCs w:val="21"/>
            </w:rPr>
            <w:t xml:space="preserve">2.3.1 </w:t>
          </w:r>
          <w:r>
            <w:rPr>
              <w:rFonts w:hint="default" w:ascii="Arial" w:hAnsi="Arial" w:cs="Arial"/>
              <w:szCs w:val="21"/>
            </w:rPr>
            <w:t>getLocation</w:t>
          </w:r>
          <w:r>
            <w:tab/>
          </w:r>
          <w:r>
            <w:fldChar w:fldCharType="begin"/>
          </w:r>
          <w:r>
            <w:instrText xml:space="preserve"> PAGEREF _Toc264 \h </w:instrText>
          </w:r>
          <w:r>
            <w:fldChar w:fldCharType="separate"/>
          </w:r>
          <w:r>
            <w:t>33</w:t>
          </w:r>
          <w:r>
            <w:fldChar w:fldCharType="end"/>
          </w:r>
          <w:r>
            <w:fldChar w:fldCharType="end"/>
          </w:r>
        </w:p>
        <w:p>
          <w:pPr>
            <w:pStyle w:val="11"/>
            <w:tabs>
              <w:tab w:val="right" w:leader="dot" w:pos="9354"/>
              <w:tab w:val="clear" w:pos="9240"/>
            </w:tabs>
          </w:pPr>
          <w:r>
            <w:fldChar w:fldCharType="begin"/>
          </w:r>
          <w:r>
            <w:instrText xml:space="preserve"> HYPERLINK \l _Toc9438 </w:instrText>
          </w:r>
          <w:r>
            <w:fldChar w:fldCharType="separate"/>
          </w:r>
          <w:r>
            <w:rPr>
              <w:rFonts w:hint="eastAsia" w:ascii="黑体" w:hAnsi="Times New Roman" w:eastAsia="黑体" w:cs="Times New Roman"/>
              <w:i w:val="0"/>
              <w:strike w:val="0"/>
              <w:dstrike w:val="0"/>
              <w:spacing w:val="0"/>
              <w:kern w:val="0"/>
              <w:szCs w:val="21"/>
              <w:vertAlign w:val="baseline"/>
            </w:rPr>
            <w:t xml:space="preserve">2.4 </w:t>
          </w:r>
          <w:r>
            <w:rPr>
              <w:rFonts w:hint="default" w:ascii="Arial" w:hAnsi="Arial" w:cs="Arial"/>
              <w:szCs w:val="21"/>
              <w:lang w:val="en-US" w:eastAsia="zh-CN"/>
            </w:rPr>
            <w:t>Applications</w:t>
          </w:r>
          <w:r>
            <w:tab/>
          </w:r>
          <w:r>
            <w:fldChar w:fldCharType="begin"/>
          </w:r>
          <w:r>
            <w:instrText xml:space="preserve"> PAGEREF _Toc9438 \h </w:instrText>
          </w:r>
          <w:r>
            <w:fldChar w:fldCharType="separate"/>
          </w:r>
          <w:r>
            <w:t>34</w:t>
          </w:r>
          <w:r>
            <w:fldChar w:fldCharType="end"/>
          </w:r>
          <w:r>
            <w:fldChar w:fldCharType="end"/>
          </w:r>
        </w:p>
        <w:p>
          <w:pPr>
            <w:pStyle w:val="8"/>
            <w:tabs>
              <w:tab w:val="right" w:leader="dot" w:pos="9354"/>
              <w:tab w:val="clear" w:pos="9240"/>
            </w:tabs>
          </w:pPr>
          <w:r>
            <w:fldChar w:fldCharType="begin"/>
          </w:r>
          <w:r>
            <w:instrText xml:space="preserve"> HYPERLINK \l _Toc7934 </w:instrText>
          </w:r>
          <w:r>
            <w:fldChar w:fldCharType="separate"/>
          </w:r>
          <w:r>
            <w:rPr>
              <w:rFonts w:hint="eastAsia" w:ascii="黑体" w:hAnsi="Arial" w:eastAsia="黑体" w:cs="Arial"/>
              <w:i w:val="0"/>
              <w:szCs w:val="21"/>
            </w:rPr>
            <w:t xml:space="preserve">2.4.1 </w:t>
          </w:r>
          <w:r>
            <w:rPr>
              <w:rFonts w:hint="default" w:ascii="Arial" w:hAnsi="Arial" w:cs="Arial"/>
              <w:szCs w:val="21"/>
            </w:rPr>
            <w:t>getMiniAppInfo</w:t>
          </w:r>
          <w:r>
            <w:tab/>
          </w:r>
          <w:r>
            <w:fldChar w:fldCharType="begin"/>
          </w:r>
          <w:r>
            <w:instrText xml:space="preserve"> PAGEREF _Toc7934 \h </w:instrText>
          </w:r>
          <w:r>
            <w:fldChar w:fldCharType="separate"/>
          </w:r>
          <w:r>
            <w:t>34</w:t>
          </w:r>
          <w:r>
            <w:fldChar w:fldCharType="end"/>
          </w:r>
          <w:r>
            <w:fldChar w:fldCharType="end"/>
          </w:r>
        </w:p>
        <w:p>
          <w:pPr>
            <w:pStyle w:val="8"/>
            <w:tabs>
              <w:tab w:val="right" w:leader="dot" w:pos="9354"/>
              <w:tab w:val="clear" w:pos="9240"/>
            </w:tabs>
          </w:pPr>
          <w:r>
            <w:fldChar w:fldCharType="begin"/>
          </w:r>
          <w:r>
            <w:instrText xml:space="preserve"> HYPERLINK \l _Toc19548 </w:instrText>
          </w:r>
          <w:r>
            <w:fldChar w:fldCharType="separate"/>
          </w:r>
          <w:r>
            <w:rPr>
              <w:rFonts w:hint="eastAsia" w:ascii="黑体" w:hAnsi="Arial" w:eastAsia="黑体" w:cs="Arial"/>
              <w:i w:val="0"/>
              <w:szCs w:val="21"/>
            </w:rPr>
            <w:t xml:space="preserve">2.4.2 </w:t>
          </w:r>
          <w:r>
            <w:rPr>
              <w:rFonts w:hint="default" w:ascii="Arial" w:hAnsi="Arial" w:cs="Arial"/>
              <w:szCs w:val="21"/>
            </w:rPr>
            <w:t>startApp</w:t>
          </w:r>
          <w:r>
            <w:tab/>
          </w:r>
          <w:r>
            <w:fldChar w:fldCharType="begin"/>
          </w:r>
          <w:r>
            <w:instrText xml:space="preserve"> PAGEREF _Toc19548 \h </w:instrText>
          </w:r>
          <w:r>
            <w:fldChar w:fldCharType="separate"/>
          </w:r>
          <w:r>
            <w:t>35</w:t>
          </w:r>
          <w:r>
            <w:fldChar w:fldCharType="end"/>
          </w:r>
          <w:r>
            <w:fldChar w:fldCharType="end"/>
          </w:r>
        </w:p>
        <w:p>
          <w:pPr>
            <w:pStyle w:val="8"/>
            <w:tabs>
              <w:tab w:val="right" w:leader="dot" w:pos="9354"/>
              <w:tab w:val="clear" w:pos="9240"/>
            </w:tabs>
          </w:pPr>
          <w:r>
            <w:fldChar w:fldCharType="begin"/>
          </w:r>
          <w:r>
            <w:instrText xml:space="preserve"> HYPERLINK \l _Toc20212 </w:instrText>
          </w:r>
          <w:r>
            <w:fldChar w:fldCharType="separate"/>
          </w:r>
          <w:r>
            <w:rPr>
              <w:rFonts w:hint="eastAsia" w:ascii="黑体" w:hAnsi="Arial" w:eastAsia="黑体" w:cs="Arial"/>
              <w:i w:val="0"/>
              <w:szCs w:val="21"/>
            </w:rPr>
            <w:t xml:space="preserve">2.4.3 </w:t>
          </w:r>
          <w:r>
            <w:rPr>
              <w:rFonts w:hint="default" w:ascii="Arial" w:hAnsi="Arial" w:cs="Arial"/>
              <w:szCs w:val="21"/>
            </w:rPr>
            <w:t>setWindow</w:t>
          </w:r>
          <w:r>
            <w:tab/>
          </w:r>
          <w:r>
            <w:fldChar w:fldCharType="begin"/>
          </w:r>
          <w:r>
            <w:instrText xml:space="preserve"> PAGEREF _Toc20212 \h </w:instrText>
          </w:r>
          <w:r>
            <w:fldChar w:fldCharType="separate"/>
          </w:r>
          <w:r>
            <w:t>38</w:t>
          </w:r>
          <w:r>
            <w:fldChar w:fldCharType="end"/>
          </w:r>
          <w:r>
            <w:fldChar w:fldCharType="end"/>
          </w:r>
        </w:p>
        <w:p>
          <w:pPr>
            <w:pStyle w:val="8"/>
            <w:tabs>
              <w:tab w:val="right" w:leader="dot" w:pos="9354"/>
              <w:tab w:val="clear" w:pos="9240"/>
            </w:tabs>
          </w:pPr>
          <w:r>
            <w:fldChar w:fldCharType="begin"/>
          </w:r>
          <w:r>
            <w:instrText xml:space="preserve"> HYPERLINK \l _Toc19777 </w:instrText>
          </w:r>
          <w:r>
            <w:fldChar w:fldCharType="separate"/>
          </w:r>
          <w:r>
            <w:rPr>
              <w:rFonts w:hint="eastAsia" w:ascii="黑体" w:hAnsi="Arial" w:eastAsia="黑体" w:cs="Arial"/>
              <w:i w:val="0"/>
              <w:szCs w:val="21"/>
            </w:rPr>
            <w:t xml:space="preserve">2.4.4 </w:t>
          </w:r>
          <w:r>
            <w:rPr>
              <w:rFonts w:hint="default" w:ascii="Arial" w:hAnsi="Arial" w:cs="Arial"/>
              <w:szCs w:val="21"/>
            </w:rPr>
            <w:t>hangUp</w:t>
          </w:r>
          <w:r>
            <w:tab/>
          </w:r>
          <w:r>
            <w:fldChar w:fldCharType="begin"/>
          </w:r>
          <w:r>
            <w:instrText xml:space="preserve"> PAGEREF _Toc19777 \h </w:instrText>
          </w:r>
          <w:r>
            <w:fldChar w:fldCharType="separate"/>
          </w:r>
          <w:r>
            <w:t>39</w:t>
          </w:r>
          <w:r>
            <w:fldChar w:fldCharType="end"/>
          </w:r>
          <w:r>
            <w:fldChar w:fldCharType="end"/>
          </w:r>
        </w:p>
        <w:p>
          <w:pPr>
            <w:pStyle w:val="8"/>
            <w:tabs>
              <w:tab w:val="right" w:leader="dot" w:pos="9354"/>
              <w:tab w:val="clear" w:pos="9240"/>
            </w:tabs>
          </w:pPr>
          <w:r>
            <w:fldChar w:fldCharType="begin"/>
          </w:r>
          <w:r>
            <w:instrText xml:space="preserve"> HYPERLINK \l _Toc3468 </w:instrText>
          </w:r>
          <w:r>
            <w:fldChar w:fldCharType="separate"/>
          </w:r>
          <w:r>
            <w:rPr>
              <w:rFonts w:hint="eastAsia" w:ascii="黑体" w:hAnsi="Arial" w:eastAsia="黑体" w:cs="Arial"/>
              <w:i w:val="0"/>
              <w:szCs w:val="21"/>
            </w:rPr>
            <w:t xml:space="preserve">2.4.5 </w:t>
          </w:r>
          <w:r>
            <w:rPr>
              <w:rFonts w:hint="default" w:ascii="Arial" w:hAnsi="Arial" w:cs="Arial"/>
              <w:szCs w:val="21"/>
            </w:rPr>
            <w:t>getCallState</w:t>
          </w:r>
          <w:r>
            <w:tab/>
          </w:r>
          <w:r>
            <w:fldChar w:fldCharType="begin"/>
          </w:r>
          <w:r>
            <w:instrText xml:space="preserve"> PAGEREF _Toc3468 \h </w:instrText>
          </w:r>
          <w:r>
            <w:fldChar w:fldCharType="separate"/>
          </w:r>
          <w:r>
            <w:t>39</w:t>
          </w:r>
          <w:r>
            <w:fldChar w:fldCharType="end"/>
          </w:r>
          <w:r>
            <w:fldChar w:fldCharType="end"/>
          </w:r>
        </w:p>
        <w:p>
          <w:pPr>
            <w:pStyle w:val="8"/>
            <w:tabs>
              <w:tab w:val="right" w:leader="dot" w:pos="9354"/>
              <w:tab w:val="clear" w:pos="9240"/>
            </w:tabs>
          </w:pPr>
          <w:r>
            <w:fldChar w:fldCharType="begin"/>
          </w:r>
          <w:r>
            <w:instrText xml:space="preserve"> HYPERLINK \l _Toc29380 </w:instrText>
          </w:r>
          <w:r>
            <w:fldChar w:fldCharType="separate"/>
          </w:r>
          <w:r>
            <w:rPr>
              <w:rFonts w:hint="eastAsia" w:ascii="黑体" w:hAnsi="Arial" w:eastAsia="黑体" w:cs="Arial"/>
              <w:i w:val="0"/>
              <w:szCs w:val="21"/>
            </w:rPr>
            <w:t xml:space="preserve">2.4.6 </w:t>
          </w:r>
          <w:r>
            <w:rPr>
              <w:rFonts w:hint="default" w:ascii="Arial" w:hAnsi="Arial" w:cs="Arial"/>
              <w:szCs w:val="21"/>
            </w:rPr>
            <w:t>requestStartAdverseApp</w:t>
          </w:r>
          <w:r>
            <w:tab/>
          </w:r>
          <w:r>
            <w:fldChar w:fldCharType="begin"/>
          </w:r>
          <w:r>
            <w:instrText xml:space="preserve"> PAGEREF _Toc29380 \h </w:instrText>
          </w:r>
          <w:r>
            <w:fldChar w:fldCharType="separate"/>
          </w:r>
          <w:r>
            <w:t>40</w:t>
          </w:r>
          <w:r>
            <w:fldChar w:fldCharType="end"/>
          </w:r>
          <w:r>
            <w:fldChar w:fldCharType="end"/>
          </w:r>
        </w:p>
        <w:p>
          <w:pPr>
            <w:pStyle w:val="8"/>
            <w:tabs>
              <w:tab w:val="right" w:leader="dot" w:pos="9354"/>
              <w:tab w:val="clear" w:pos="9240"/>
            </w:tabs>
          </w:pPr>
          <w:r>
            <w:fldChar w:fldCharType="begin"/>
          </w:r>
          <w:r>
            <w:instrText xml:space="preserve"> HYPERLINK \l _Toc2497 </w:instrText>
          </w:r>
          <w:r>
            <w:fldChar w:fldCharType="separate"/>
          </w:r>
          <w:r>
            <w:rPr>
              <w:rFonts w:hint="eastAsia" w:ascii="黑体" w:hAnsi="Arial" w:eastAsia="黑体" w:cs="Arial"/>
              <w:i w:val="0"/>
              <w:szCs w:val="21"/>
            </w:rPr>
            <w:t xml:space="preserve">2.4.7 </w:t>
          </w:r>
          <w:r>
            <w:rPr>
              <w:rFonts w:hint="default" w:ascii="Arial" w:hAnsi="Arial" w:cs="Arial"/>
              <w:szCs w:val="21"/>
            </w:rPr>
            <w:t>addOrEditContact</w:t>
          </w:r>
          <w:r>
            <w:tab/>
          </w:r>
          <w:r>
            <w:fldChar w:fldCharType="begin"/>
          </w:r>
          <w:r>
            <w:instrText xml:space="preserve"> PAGEREF _Toc2497 \h </w:instrText>
          </w:r>
          <w:r>
            <w:fldChar w:fldCharType="separate"/>
          </w:r>
          <w:r>
            <w:t>41</w:t>
          </w:r>
          <w:r>
            <w:fldChar w:fldCharType="end"/>
          </w:r>
          <w:r>
            <w:fldChar w:fldCharType="end"/>
          </w:r>
        </w:p>
        <w:p>
          <w:pPr>
            <w:pStyle w:val="8"/>
            <w:tabs>
              <w:tab w:val="right" w:leader="dot" w:pos="9354"/>
              <w:tab w:val="clear" w:pos="9240"/>
            </w:tabs>
          </w:pPr>
          <w:r>
            <w:fldChar w:fldCharType="begin"/>
          </w:r>
          <w:r>
            <w:instrText xml:space="preserve"> HYPERLINK \l _Toc1550 </w:instrText>
          </w:r>
          <w:r>
            <w:fldChar w:fldCharType="separate"/>
          </w:r>
          <w:r>
            <w:rPr>
              <w:rFonts w:hint="eastAsia" w:ascii="黑体" w:hAnsi="Arial" w:eastAsia="黑体" w:cs="Arial"/>
              <w:i w:val="0"/>
              <w:szCs w:val="21"/>
            </w:rPr>
            <w:t xml:space="preserve">2.4.8 </w:t>
          </w:r>
          <w:r>
            <w:rPr>
              <w:rFonts w:hint="default" w:ascii="Arial" w:hAnsi="Arial" w:cs="Arial"/>
              <w:szCs w:val="21"/>
              <w:lang w:val="en-US" w:eastAsia="zh-CN"/>
            </w:rPr>
            <w:t>stopApp</w:t>
          </w:r>
          <w:r>
            <w:tab/>
          </w:r>
          <w:r>
            <w:fldChar w:fldCharType="begin"/>
          </w:r>
          <w:r>
            <w:instrText xml:space="preserve"> PAGEREF _Toc1550 \h </w:instrText>
          </w:r>
          <w:r>
            <w:fldChar w:fldCharType="separate"/>
          </w:r>
          <w:r>
            <w:t>42</w:t>
          </w:r>
          <w:r>
            <w:fldChar w:fldCharType="end"/>
          </w:r>
          <w:r>
            <w:fldChar w:fldCharType="end"/>
          </w:r>
        </w:p>
        <w:p>
          <w:pPr>
            <w:pStyle w:val="8"/>
            <w:tabs>
              <w:tab w:val="right" w:leader="dot" w:pos="9354"/>
              <w:tab w:val="clear" w:pos="9240"/>
            </w:tabs>
          </w:pPr>
          <w:r>
            <w:fldChar w:fldCharType="begin"/>
          </w:r>
          <w:r>
            <w:instrText xml:space="preserve"> HYPERLINK \l _Toc19911 </w:instrText>
          </w:r>
          <w:r>
            <w:fldChar w:fldCharType="separate"/>
          </w:r>
          <w:r>
            <w:rPr>
              <w:rFonts w:hint="eastAsia" w:ascii="黑体" w:hAnsi="Arial" w:eastAsia="黑体" w:cs="Arial"/>
              <w:i w:val="0"/>
              <w:szCs w:val="21"/>
            </w:rPr>
            <w:t xml:space="preserve">2.4.9 </w:t>
          </w:r>
          <w:r>
            <w:rPr>
              <w:rFonts w:hint="default" w:ascii="Arial" w:hAnsi="Arial" w:cs="Arial"/>
              <w:szCs w:val="21"/>
              <w:lang w:val="en-US" w:eastAsia="zh-CN"/>
            </w:rPr>
            <w:t>getContactName</w:t>
          </w:r>
          <w:r>
            <w:tab/>
          </w:r>
          <w:r>
            <w:fldChar w:fldCharType="begin"/>
          </w:r>
          <w:r>
            <w:instrText xml:space="preserve"> PAGEREF _Toc19911 \h </w:instrText>
          </w:r>
          <w:r>
            <w:fldChar w:fldCharType="separate"/>
          </w:r>
          <w:r>
            <w:t>42</w:t>
          </w:r>
          <w:r>
            <w:fldChar w:fldCharType="end"/>
          </w:r>
          <w:r>
            <w:fldChar w:fldCharType="end"/>
          </w:r>
        </w:p>
        <w:p>
          <w:pPr>
            <w:pStyle w:val="8"/>
            <w:tabs>
              <w:tab w:val="right" w:leader="dot" w:pos="9354"/>
              <w:tab w:val="clear" w:pos="9240"/>
            </w:tabs>
          </w:pPr>
          <w:r>
            <w:fldChar w:fldCharType="begin"/>
          </w:r>
          <w:r>
            <w:instrText xml:space="preserve"> HYPERLINK \l _Toc32620 </w:instrText>
          </w:r>
          <w:r>
            <w:fldChar w:fldCharType="separate"/>
          </w:r>
          <w:r>
            <w:rPr>
              <w:rFonts w:hint="eastAsia" w:ascii="黑体" w:hAnsi="Arial" w:eastAsia="黑体" w:cs="Arial"/>
              <w:i w:val="0"/>
              <w:szCs w:val="21"/>
            </w:rPr>
            <w:t xml:space="preserve">2.4.10 </w:t>
          </w:r>
          <w:r>
            <w:rPr>
              <w:rFonts w:hint="default" w:ascii="Arial" w:hAnsi="Arial" w:cs="Arial"/>
              <w:szCs w:val="21"/>
              <w:lang w:val="en-US" w:eastAsia="zh-CN"/>
            </w:rPr>
            <w:t>getContactList</w:t>
          </w:r>
          <w:r>
            <w:tab/>
          </w:r>
          <w:r>
            <w:fldChar w:fldCharType="begin"/>
          </w:r>
          <w:r>
            <w:instrText xml:space="preserve"> PAGEREF _Toc32620 \h </w:instrText>
          </w:r>
          <w:r>
            <w:fldChar w:fldCharType="separate"/>
          </w:r>
          <w:r>
            <w:t>43</w:t>
          </w:r>
          <w:r>
            <w:fldChar w:fldCharType="end"/>
          </w:r>
          <w:r>
            <w:fldChar w:fldCharType="end"/>
          </w:r>
        </w:p>
        <w:p>
          <w:pPr>
            <w:pStyle w:val="8"/>
            <w:tabs>
              <w:tab w:val="right" w:leader="dot" w:pos="9354"/>
              <w:tab w:val="clear" w:pos="9240"/>
            </w:tabs>
          </w:pPr>
          <w:r>
            <w:fldChar w:fldCharType="begin"/>
          </w:r>
          <w:r>
            <w:instrText xml:space="preserve"> HYPERLINK \l _Toc21501 </w:instrText>
          </w:r>
          <w:r>
            <w:fldChar w:fldCharType="separate"/>
          </w:r>
          <w:r>
            <w:rPr>
              <w:rFonts w:hint="eastAsia" w:ascii="黑体" w:hAnsi="Arial" w:eastAsia="黑体" w:cs="Arial"/>
              <w:i w:val="0"/>
              <w:szCs w:val="21"/>
            </w:rPr>
            <w:t xml:space="preserve">2.4.11 </w:t>
          </w:r>
          <w:r>
            <w:rPr>
              <w:rFonts w:hint="default" w:ascii="Arial" w:hAnsi="Arial" w:cs="Arial"/>
              <w:szCs w:val="21"/>
              <w:lang w:val="en-US" w:eastAsia="zh-CN"/>
            </w:rPr>
            <w:t>getSDKInfo</w:t>
          </w:r>
          <w:r>
            <w:tab/>
          </w:r>
          <w:r>
            <w:fldChar w:fldCharType="begin"/>
          </w:r>
          <w:r>
            <w:instrText xml:space="preserve"> PAGEREF _Toc21501 \h </w:instrText>
          </w:r>
          <w:r>
            <w:fldChar w:fldCharType="separate"/>
          </w:r>
          <w:r>
            <w:t>43</w:t>
          </w:r>
          <w:r>
            <w:fldChar w:fldCharType="end"/>
          </w:r>
          <w:r>
            <w:fldChar w:fldCharType="end"/>
          </w:r>
        </w:p>
        <w:p>
          <w:pPr>
            <w:pStyle w:val="8"/>
            <w:tabs>
              <w:tab w:val="right" w:leader="dot" w:pos="9354"/>
              <w:tab w:val="clear" w:pos="9240"/>
            </w:tabs>
          </w:pPr>
          <w:r>
            <w:fldChar w:fldCharType="begin"/>
          </w:r>
          <w:r>
            <w:instrText xml:space="preserve"> HYPERLINK \l _Toc19965 </w:instrText>
          </w:r>
          <w:r>
            <w:fldChar w:fldCharType="separate"/>
          </w:r>
          <w:r>
            <w:rPr>
              <w:rFonts w:hint="eastAsia" w:ascii="黑体" w:hAnsi="Arial" w:eastAsia="黑体" w:cs="Arial"/>
              <w:i w:val="0"/>
              <w:szCs w:val="21"/>
            </w:rPr>
            <w:t xml:space="preserve">2.4.12 </w:t>
          </w:r>
          <w:r>
            <w:rPr>
              <w:rFonts w:hint="default" w:ascii="Arial" w:hAnsi="Arial" w:cs="Arial"/>
              <w:szCs w:val="21"/>
              <w:lang w:val="en-US" w:eastAsia="zh-CN"/>
            </w:rPr>
            <w:t>playDtmfTone</w:t>
          </w:r>
          <w:r>
            <w:tab/>
          </w:r>
          <w:r>
            <w:fldChar w:fldCharType="begin"/>
          </w:r>
          <w:r>
            <w:instrText xml:space="preserve"> PAGEREF _Toc19965 \h </w:instrText>
          </w:r>
          <w:r>
            <w:fldChar w:fldCharType="separate"/>
          </w:r>
          <w:r>
            <w:t>44</w:t>
          </w:r>
          <w:r>
            <w:fldChar w:fldCharType="end"/>
          </w:r>
          <w:r>
            <w:fldChar w:fldCharType="end"/>
          </w:r>
        </w:p>
        <w:p>
          <w:pPr>
            <w:pStyle w:val="8"/>
            <w:tabs>
              <w:tab w:val="right" w:leader="dot" w:pos="9354"/>
              <w:tab w:val="clear" w:pos="9240"/>
            </w:tabs>
          </w:pPr>
          <w:r>
            <w:fldChar w:fldCharType="begin"/>
          </w:r>
          <w:r>
            <w:instrText xml:space="preserve"> HYPERLINK \l _Toc7254 </w:instrText>
          </w:r>
          <w:r>
            <w:fldChar w:fldCharType="separate"/>
          </w:r>
          <w:r>
            <w:rPr>
              <w:rFonts w:hint="eastAsia" w:ascii="黑体" w:hAnsi="Arial" w:eastAsia="黑体" w:cs="Arial"/>
              <w:i w:val="0"/>
              <w:szCs w:val="21"/>
            </w:rPr>
            <w:t xml:space="preserve">2.4.13 </w:t>
          </w:r>
          <w:r>
            <w:rPr>
              <w:rFonts w:hint="default" w:ascii="Arial" w:hAnsi="Arial" w:cs="Arial"/>
              <w:szCs w:val="21"/>
              <w:lang w:val="en-US" w:eastAsia="zh-CN"/>
            </w:rPr>
            <w:t>setSpeakerphone</w:t>
          </w:r>
          <w:r>
            <w:tab/>
          </w:r>
          <w:r>
            <w:fldChar w:fldCharType="begin"/>
          </w:r>
          <w:r>
            <w:instrText xml:space="preserve"> PAGEREF _Toc7254 \h </w:instrText>
          </w:r>
          <w:r>
            <w:fldChar w:fldCharType="separate"/>
          </w:r>
          <w:r>
            <w:t>45</w:t>
          </w:r>
          <w:r>
            <w:fldChar w:fldCharType="end"/>
          </w:r>
          <w:r>
            <w:fldChar w:fldCharType="end"/>
          </w:r>
        </w:p>
        <w:p>
          <w:pPr>
            <w:pStyle w:val="8"/>
            <w:tabs>
              <w:tab w:val="right" w:leader="dot" w:pos="9354"/>
              <w:tab w:val="clear" w:pos="9240"/>
            </w:tabs>
          </w:pPr>
          <w:r>
            <w:fldChar w:fldCharType="begin"/>
          </w:r>
          <w:r>
            <w:instrText xml:space="preserve"> HYPERLINK \l _Toc20973 </w:instrText>
          </w:r>
          <w:r>
            <w:fldChar w:fldCharType="separate"/>
          </w:r>
          <w:r>
            <w:rPr>
              <w:rFonts w:hint="eastAsia" w:ascii="黑体" w:hAnsi="Arial" w:eastAsia="黑体" w:cs="Arial"/>
              <w:i w:val="0"/>
              <w:szCs w:val="21"/>
            </w:rPr>
            <w:t xml:space="preserve">2.4.14 </w:t>
          </w:r>
          <w:r>
            <w:rPr>
              <w:rFonts w:hint="default" w:ascii="Arial" w:hAnsi="Arial" w:cs="Arial"/>
              <w:szCs w:val="21"/>
              <w:lang w:val="en-US" w:eastAsia="zh-CN"/>
            </w:rPr>
            <w:t>isSpeakerphoneOn</w:t>
          </w:r>
          <w:r>
            <w:tab/>
          </w:r>
          <w:r>
            <w:fldChar w:fldCharType="begin"/>
          </w:r>
          <w:r>
            <w:instrText xml:space="preserve"> PAGEREF _Toc20973 \h </w:instrText>
          </w:r>
          <w:r>
            <w:fldChar w:fldCharType="separate"/>
          </w:r>
          <w:r>
            <w:t>45</w:t>
          </w:r>
          <w:r>
            <w:fldChar w:fldCharType="end"/>
          </w:r>
          <w:r>
            <w:fldChar w:fldCharType="end"/>
          </w:r>
        </w:p>
        <w:p>
          <w:pPr>
            <w:pStyle w:val="8"/>
            <w:tabs>
              <w:tab w:val="right" w:leader="dot" w:pos="9354"/>
              <w:tab w:val="clear" w:pos="9240"/>
            </w:tabs>
          </w:pPr>
          <w:r>
            <w:fldChar w:fldCharType="begin"/>
          </w:r>
          <w:r>
            <w:instrText xml:space="preserve"> HYPERLINK \l _Toc3632 </w:instrText>
          </w:r>
          <w:r>
            <w:fldChar w:fldCharType="separate"/>
          </w:r>
          <w:r>
            <w:rPr>
              <w:rFonts w:hint="eastAsia" w:ascii="黑体" w:hAnsi="Arial" w:eastAsia="黑体" w:cs="Arial"/>
              <w:i w:val="0"/>
              <w:szCs w:val="21"/>
            </w:rPr>
            <w:t xml:space="preserve">2.4.15 </w:t>
          </w:r>
          <w:r>
            <w:rPr>
              <w:rFonts w:hint="default" w:ascii="Arial" w:hAnsi="Arial" w:cs="Arial"/>
              <w:szCs w:val="21"/>
              <w:lang w:val="en-US" w:eastAsia="zh-CN"/>
            </w:rPr>
            <w:t>setMuted</w:t>
          </w:r>
          <w:r>
            <w:tab/>
          </w:r>
          <w:r>
            <w:fldChar w:fldCharType="begin"/>
          </w:r>
          <w:r>
            <w:instrText xml:space="preserve"> PAGEREF _Toc3632 \h </w:instrText>
          </w:r>
          <w:r>
            <w:fldChar w:fldCharType="separate"/>
          </w:r>
          <w:r>
            <w:t>46</w:t>
          </w:r>
          <w:r>
            <w:fldChar w:fldCharType="end"/>
          </w:r>
          <w:r>
            <w:fldChar w:fldCharType="end"/>
          </w:r>
        </w:p>
        <w:p>
          <w:pPr>
            <w:pStyle w:val="8"/>
            <w:tabs>
              <w:tab w:val="right" w:leader="dot" w:pos="9354"/>
              <w:tab w:val="clear" w:pos="9240"/>
            </w:tabs>
          </w:pPr>
          <w:r>
            <w:fldChar w:fldCharType="begin"/>
          </w:r>
          <w:r>
            <w:instrText xml:space="preserve"> HYPERLINK \l _Toc17793 </w:instrText>
          </w:r>
          <w:r>
            <w:fldChar w:fldCharType="separate"/>
          </w:r>
          <w:r>
            <w:rPr>
              <w:rFonts w:hint="eastAsia" w:ascii="黑体" w:hAnsi="Arial" w:eastAsia="黑体" w:cs="Arial"/>
              <w:i w:val="0"/>
              <w:szCs w:val="21"/>
            </w:rPr>
            <w:t xml:space="preserve">2.4.16 </w:t>
          </w:r>
          <w:r>
            <w:rPr>
              <w:rFonts w:hint="default" w:ascii="Arial" w:hAnsi="Arial" w:cs="Arial"/>
              <w:szCs w:val="21"/>
              <w:lang w:val="en-US" w:eastAsia="zh-CN"/>
            </w:rPr>
            <w:t>isMuted</w:t>
          </w:r>
          <w:r>
            <w:tab/>
          </w:r>
          <w:r>
            <w:fldChar w:fldCharType="begin"/>
          </w:r>
          <w:r>
            <w:instrText xml:space="preserve"> PAGEREF _Toc17793 \h </w:instrText>
          </w:r>
          <w:r>
            <w:fldChar w:fldCharType="separate"/>
          </w:r>
          <w:r>
            <w:t>46</w:t>
          </w:r>
          <w:r>
            <w:fldChar w:fldCharType="end"/>
          </w:r>
          <w:r>
            <w:fldChar w:fldCharType="end"/>
          </w:r>
        </w:p>
        <w:p>
          <w:pPr>
            <w:pStyle w:val="8"/>
            <w:tabs>
              <w:tab w:val="right" w:leader="dot" w:pos="9354"/>
              <w:tab w:val="clear" w:pos="9240"/>
            </w:tabs>
          </w:pPr>
          <w:r>
            <w:fldChar w:fldCharType="begin"/>
          </w:r>
          <w:r>
            <w:instrText xml:space="preserve"> HYPERLINK \l _Toc4525 </w:instrText>
          </w:r>
          <w:r>
            <w:fldChar w:fldCharType="separate"/>
          </w:r>
          <w:r>
            <w:rPr>
              <w:rFonts w:hint="eastAsia" w:ascii="黑体" w:hAnsi="Arial" w:eastAsia="黑体" w:cs="Arial"/>
              <w:i w:val="0"/>
              <w:szCs w:val="21"/>
            </w:rPr>
            <w:t xml:space="preserve">2.4.17 </w:t>
          </w:r>
          <w:r>
            <w:rPr>
              <w:rFonts w:hint="default" w:ascii="Arial" w:hAnsi="Arial" w:cs="Arial"/>
              <w:szCs w:val="21"/>
              <w:lang w:val="en-US" w:eastAsia="zh-CN"/>
            </w:rPr>
            <w:t>answer</w:t>
          </w:r>
          <w:r>
            <w:tab/>
          </w:r>
          <w:r>
            <w:fldChar w:fldCharType="begin"/>
          </w:r>
          <w:r>
            <w:instrText xml:space="preserve"> PAGEREF _Toc4525 \h </w:instrText>
          </w:r>
          <w:r>
            <w:fldChar w:fldCharType="separate"/>
          </w:r>
          <w:r>
            <w:t>47</w:t>
          </w:r>
          <w:r>
            <w:fldChar w:fldCharType="end"/>
          </w:r>
          <w:r>
            <w:fldChar w:fldCharType="end"/>
          </w:r>
        </w:p>
        <w:p>
          <w:pPr>
            <w:pStyle w:val="8"/>
            <w:tabs>
              <w:tab w:val="right" w:leader="dot" w:pos="9354"/>
              <w:tab w:val="clear" w:pos="9240"/>
            </w:tabs>
          </w:pPr>
          <w:r>
            <w:fldChar w:fldCharType="begin"/>
          </w:r>
          <w:r>
            <w:instrText xml:space="preserve"> HYPERLINK \l _Toc29564 </w:instrText>
          </w:r>
          <w:r>
            <w:fldChar w:fldCharType="separate"/>
          </w:r>
          <w:r>
            <w:rPr>
              <w:rFonts w:hint="eastAsia" w:ascii="黑体" w:hAnsi="Arial" w:eastAsia="黑体" w:cs="Arial"/>
              <w:i w:val="0"/>
              <w:szCs w:val="21"/>
            </w:rPr>
            <w:t xml:space="preserve">2.4.18 </w:t>
          </w:r>
          <w:r>
            <w:rPr>
              <w:rFonts w:hint="default" w:ascii="Arial" w:hAnsi="Arial" w:eastAsia="黑体" w:cs="Arial"/>
              <w:i w:val="0"/>
              <w:strike w:val="0"/>
              <w:dstrike w:val="0"/>
              <w:spacing w:val="0"/>
              <w:w w:val="100"/>
              <w:szCs w:val="21"/>
              <w:vertAlign w:val="baseline"/>
              <w:rtl w:val="0"/>
              <w:lang w:val="en-US" w:bidi="en-US"/>
            </w:rPr>
            <w:t>moveToFront</w:t>
          </w:r>
          <w:r>
            <w:tab/>
          </w:r>
          <w:r>
            <w:fldChar w:fldCharType="begin"/>
          </w:r>
          <w:r>
            <w:instrText xml:space="preserve"> PAGEREF _Toc29564 \h </w:instrText>
          </w:r>
          <w:r>
            <w:fldChar w:fldCharType="separate"/>
          </w:r>
          <w:r>
            <w:t>48</w:t>
          </w:r>
          <w:r>
            <w:fldChar w:fldCharType="end"/>
          </w:r>
          <w:r>
            <w:fldChar w:fldCharType="end"/>
          </w:r>
        </w:p>
        <w:p>
          <w:pPr>
            <w:pStyle w:val="11"/>
            <w:tabs>
              <w:tab w:val="right" w:leader="dot" w:pos="9354"/>
              <w:tab w:val="clear" w:pos="9240"/>
            </w:tabs>
          </w:pPr>
          <w:r>
            <w:fldChar w:fldCharType="begin"/>
          </w:r>
          <w:r>
            <w:instrText xml:space="preserve"> HYPERLINK \l _Toc25866 </w:instrText>
          </w:r>
          <w:r>
            <w:fldChar w:fldCharType="separate"/>
          </w:r>
          <w:r>
            <w:rPr>
              <w:rFonts w:hint="eastAsia" w:ascii="黑体" w:hAnsi="Times New Roman" w:eastAsia="黑体" w:cs="Times New Roman"/>
              <w:i w:val="0"/>
              <w:strike w:val="0"/>
              <w:dstrike w:val="0"/>
              <w:spacing w:val="0"/>
              <w:kern w:val="0"/>
              <w:szCs w:val="21"/>
              <w:vertAlign w:val="baseline"/>
            </w:rPr>
            <w:t xml:space="preserve">2.5 </w:t>
          </w:r>
          <w:r>
            <w:rPr>
              <w:rFonts w:hint="default" w:ascii="Arial" w:hAnsi="Arial" w:cs="Arial"/>
              <w:szCs w:val="21"/>
              <w:lang w:val="en-US" w:eastAsia="zh-CN"/>
            </w:rPr>
            <w:t>Screen Share</w:t>
          </w:r>
          <w:r>
            <w:tab/>
          </w:r>
          <w:r>
            <w:fldChar w:fldCharType="begin"/>
          </w:r>
          <w:r>
            <w:instrText xml:space="preserve"> PAGEREF _Toc25866 \h </w:instrText>
          </w:r>
          <w:r>
            <w:fldChar w:fldCharType="separate"/>
          </w:r>
          <w:r>
            <w:t>48</w:t>
          </w:r>
          <w:r>
            <w:fldChar w:fldCharType="end"/>
          </w:r>
          <w:r>
            <w:fldChar w:fldCharType="end"/>
          </w:r>
        </w:p>
        <w:p>
          <w:pPr>
            <w:pStyle w:val="8"/>
            <w:tabs>
              <w:tab w:val="right" w:leader="dot" w:pos="9354"/>
              <w:tab w:val="clear" w:pos="9240"/>
            </w:tabs>
          </w:pPr>
          <w:r>
            <w:fldChar w:fldCharType="begin"/>
          </w:r>
          <w:r>
            <w:instrText xml:space="preserve"> HYPERLINK \l _Toc19872 </w:instrText>
          </w:r>
          <w:r>
            <w:fldChar w:fldCharType="separate"/>
          </w:r>
          <w:r>
            <w:rPr>
              <w:rFonts w:hint="eastAsia" w:ascii="黑体" w:hAnsi="Arial" w:eastAsia="黑体" w:cs="Arial"/>
              <w:i w:val="0"/>
              <w:szCs w:val="21"/>
            </w:rPr>
            <w:t xml:space="preserve">2.5.1 </w:t>
          </w:r>
          <w:r>
            <w:rPr>
              <w:rFonts w:hint="default" w:ascii="Arial" w:hAnsi="Arial" w:cs="Arial"/>
              <w:szCs w:val="21"/>
            </w:rPr>
            <w:t>startScreenShare</w:t>
          </w:r>
          <w:r>
            <w:tab/>
          </w:r>
          <w:r>
            <w:fldChar w:fldCharType="begin"/>
          </w:r>
          <w:r>
            <w:instrText xml:space="preserve"> PAGEREF _Toc19872 \h </w:instrText>
          </w:r>
          <w:r>
            <w:fldChar w:fldCharType="separate"/>
          </w:r>
          <w:r>
            <w:t>48</w:t>
          </w:r>
          <w:r>
            <w:fldChar w:fldCharType="end"/>
          </w:r>
          <w:r>
            <w:fldChar w:fldCharType="end"/>
          </w:r>
        </w:p>
        <w:p>
          <w:pPr>
            <w:pStyle w:val="8"/>
            <w:tabs>
              <w:tab w:val="right" w:leader="dot" w:pos="9354"/>
              <w:tab w:val="clear" w:pos="9240"/>
            </w:tabs>
          </w:pPr>
          <w:r>
            <w:fldChar w:fldCharType="begin"/>
          </w:r>
          <w:r>
            <w:instrText xml:space="preserve"> HYPERLINK \l _Toc5518 </w:instrText>
          </w:r>
          <w:r>
            <w:fldChar w:fldCharType="separate"/>
          </w:r>
          <w:r>
            <w:rPr>
              <w:rFonts w:hint="eastAsia" w:ascii="黑体" w:hAnsi="Arial" w:eastAsia="黑体" w:cs="Arial"/>
              <w:i w:val="0"/>
              <w:szCs w:val="21"/>
            </w:rPr>
            <w:t xml:space="preserve">2.5.2 </w:t>
          </w:r>
          <w:r>
            <w:rPr>
              <w:rFonts w:hint="default" w:ascii="Arial" w:hAnsi="Arial" w:cs="Arial"/>
              <w:szCs w:val="21"/>
            </w:rPr>
            <w:t>stopScreenShare</w:t>
          </w:r>
          <w:r>
            <w:tab/>
          </w:r>
          <w:r>
            <w:fldChar w:fldCharType="begin"/>
          </w:r>
          <w:r>
            <w:instrText xml:space="preserve"> PAGEREF _Toc5518 \h </w:instrText>
          </w:r>
          <w:r>
            <w:fldChar w:fldCharType="separate"/>
          </w:r>
          <w:r>
            <w:t>49</w:t>
          </w:r>
          <w:r>
            <w:fldChar w:fldCharType="end"/>
          </w:r>
          <w:r>
            <w:fldChar w:fldCharType="end"/>
          </w:r>
        </w:p>
        <w:p>
          <w:pPr>
            <w:pStyle w:val="8"/>
            <w:tabs>
              <w:tab w:val="right" w:leader="dot" w:pos="9354"/>
              <w:tab w:val="clear" w:pos="9240"/>
            </w:tabs>
          </w:pPr>
          <w:r>
            <w:fldChar w:fldCharType="begin"/>
          </w:r>
          <w:r>
            <w:instrText xml:space="preserve"> HYPERLINK \l _Toc19553 </w:instrText>
          </w:r>
          <w:r>
            <w:fldChar w:fldCharType="separate"/>
          </w:r>
          <w:r>
            <w:rPr>
              <w:rFonts w:hint="eastAsia" w:ascii="黑体" w:hAnsi="Arial" w:eastAsia="黑体" w:cs="Arial"/>
              <w:i w:val="0"/>
              <w:szCs w:val="21"/>
            </w:rPr>
            <w:t xml:space="preserve">2.5.3 </w:t>
          </w:r>
          <w:r>
            <w:rPr>
              <w:rFonts w:hint="default" w:ascii="Arial" w:hAnsi="Arial" w:cs="Arial"/>
              <w:szCs w:val="21"/>
            </w:rPr>
            <w:t>requestScreenShareAbility</w:t>
          </w:r>
          <w:r>
            <w:tab/>
          </w:r>
          <w:r>
            <w:fldChar w:fldCharType="begin"/>
          </w:r>
          <w:r>
            <w:instrText xml:space="preserve"> PAGEREF _Toc19553 \h </w:instrText>
          </w:r>
          <w:r>
            <w:fldChar w:fldCharType="separate"/>
          </w:r>
          <w:r>
            <w:t>50</w:t>
          </w:r>
          <w:r>
            <w:fldChar w:fldCharType="end"/>
          </w:r>
          <w:r>
            <w:fldChar w:fldCharType="end"/>
          </w:r>
        </w:p>
        <w:p>
          <w:pPr>
            <w:pStyle w:val="8"/>
            <w:tabs>
              <w:tab w:val="right" w:leader="dot" w:pos="9354"/>
              <w:tab w:val="clear" w:pos="9240"/>
            </w:tabs>
          </w:pPr>
          <w:r>
            <w:fldChar w:fldCharType="begin"/>
          </w:r>
          <w:r>
            <w:instrText xml:space="preserve"> HYPERLINK \l _Toc257 </w:instrText>
          </w:r>
          <w:r>
            <w:fldChar w:fldCharType="separate"/>
          </w:r>
          <w:r>
            <w:rPr>
              <w:rFonts w:hint="eastAsia" w:ascii="黑体" w:hAnsi="Arial" w:eastAsia="黑体" w:cs="Arial"/>
              <w:i w:val="0"/>
              <w:szCs w:val="21"/>
            </w:rPr>
            <w:t xml:space="preserve">2.5.4 </w:t>
          </w:r>
          <w:r>
            <w:rPr>
              <w:rFonts w:hint="default" w:ascii="Arial" w:hAnsi="Arial" w:cs="Arial"/>
              <w:szCs w:val="21"/>
            </w:rPr>
            <w:t>openSketchBoard</w:t>
          </w:r>
          <w:r>
            <w:tab/>
          </w:r>
          <w:r>
            <w:fldChar w:fldCharType="begin"/>
          </w:r>
          <w:r>
            <w:instrText xml:space="preserve"> PAGEREF _Toc257 \h </w:instrText>
          </w:r>
          <w:r>
            <w:fldChar w:fldCharType="separate"/>
          </w:r>
          <w:r>
            <w:t>50</w:t>
          </w:r>
          <w:r>
            <w:fldChar w:fldCharType="end"/>
          </w:r>
          <w:r>
            <w:fldChar w:fldCharType="end"/>
          </w:r>
        </w:p>
        <w:p>
          <w:pPr>
            <w:pStyle w:val="8"/>
            <w:tabs>
              <w:tab w:val="right" w:leader="dot" w:pos="9354"/>
              <w:tab w:val="clear" w:pos="9240"/>
            </w:tabs>
          </w:pPr>
          <w:r>
            <w:fldChar w:fldCharType="begin"/>
          </w:r>
          <w:r>
            <w:instrText xml:space="preserve"> HYPERLINK \l _Toc2306 </w:instrText>
          </w:r>
          <w:r>
            <w:fldChar w:fldCharType="separate"/>
          </w:r>
          <w:r>
            <w:rPr>
              <w:rFonts w:hint="eastAsia" w:ascii="黑体" w:hAnsi="Arial" w:eastAsia="黑体" w:cs="Arial"/>
              <w:i w:val="0"/>
              <w:szCs w:val="21"/>
            </w:rPr>
            <w:t xml:space="preserve">2.5.5 </w:t>
          </w:r>
          <w:r>
            <w:rPr>
              <w:rFonts w:hint="default" w:ascii="Arial" w:hAnsi="Arial" w:cs="Arial"/>
              <w:szCs w:val="21"/>
            </w:rPr>
            <w:t>closeSketchBoard</w:t>
          </w:r>
          <w:r>
            <w:tab/>
          </w:r>
          <w:r>
            <w:fldChar w:fldCharType="begin"/>
          </w:r>
          <w:r>
            <w:instrText xml:space="preserve"> PAGEREF _Toc2306 \h </w:instrText>
          </w:r>
          <w:r>
            <w:fldChar w:fldCharType="separate"/>
          </w:r>
          <w:r>
            <w:t>51</w:t>
          </w:r>
          <w:r>
            <w:fldChar w:fldCharType="end"/>
          </w:r>
          <w:r>
            <w:fldChar w:fldCharType="end"/>
          </w:r>
        </w:p>
        <w:p>
          <w:pPr>
            <w:pStyle w:val="8"/>
            <w:tabs>
              <w:tab w:val="right" w:leader="dot" w:pos="9354"/>
              <w:tab w:val="clear" w:pos="9240"/>
            </w:tabs>
          </w:pPr>
          <w:r>
            <w:fldChar w:fldCharType="begin"/>
          </w:r>
          <w:r>
            <w:instrText xml:space="preserve"> HYPERLINK \l _Toc11215 </w:instrText>
          </w:r>
          <w:r>
            <w:fldChar w:fldCharType="separate"/>
          </w:r>
          <w:r>
            <w:rPr>
              <w:rFonts w:hint="eastAsia" w:ascii="黑体" w:hAnsi="Arial" w:eastAsia="黑体" w:cs="Arial"/>
              <w:i w:val="0"/>
              <w:szCs w:val="21"/>
            </w:rPr>
            <w:t xml:space="preserve">2.5.6 </w:t>
          </w:r>
          <w:r>
            <w:rPr>
              <w:rFonts w:hint="default" w:ascii="Arial" w:hAnsi="Arial" w:cs="Arial"/>
              <w:szCs w:val="21"/>
            </w:rPr>
            <w:t>addDrawingInfo</w:t>
          </w:r>
          <w:r>
            <w:tab/>
          </w:r>
          <w:r>
            <w:fldChar w:fldCharType="begin"/>
          </w:r>
          <w:r>
            <w:instrText xml:space="preserve"> PAGEREF _Toc11215 \h </w:instrText>
          </w:r>
          <w:r>
            <w:fldChar w:fldCharType="separate"/>
          </w:r>
          <w:r>
            <w:t>52</w:t>
          </w:r>
          <w:r>
            <w:fldChar w:fldCharType="end"/>
          </w:r>
          <w:r>
            <w:fldChar w:fldCharType="end"/>
          </w:r>
        </w:p>
        <w:p>
          <w:pPr>
            <w:pStyle w:val="8"/>
            <w:tabs>
              <w:tab w:val="right" w:leader="dot" w:pos="9354"/>
              <w:tab w:val="clear" w:pos="9240"/>
            </w:tabs>
          </w:pPr>
          <w:r>
            <w:fldChar w:fldCharType="begin"/>
          </w:r>
          <w:r>
            <w:instrText xml:space="preserve"> HYPERLINK \l _Toc19884 </w:instrText>
          </w:r>
          <w:r>
            <w:fldChar w:fldCharType="separate"/>
          </w:r>
          <w:r>
            <w:rPr>
              <w:rFonts w:hint="eastAsia" w:ascii="黑体" w:hAnsi="Arial" w:eastAsia="黑体" w:cs="Arial"/>
              <w:i w:val="0"/>
              <w:szCs w:val="21"/>
            </w:rPr>
            <w:t xml:space="preserve">2.5.7 </w:t>
          </w:r>
          <w:r>
            <w:rPr>
              <w:rFonts w:hint="default" w:ascii="Arial" w:hAnsi="Arial" w:cs="Arial"/>
              <w:szCs w:val="21"/>
            </w:rPr>
            <w:t>addRemoteSizeInfo</w:t>
          </w:r>
          <w:r>
            <w:tab/>
          </w:r>
          <w:r>
            <w:fldChar w:fldCharType="begin"/>
          </w:r>
          <w:r>
            <w:instrText xml:space="preserve"> PAGEREF _Toc19884 \h </w:instrText>
          </w:r>
          <w:r>
            <w:fldChar w:fldCharType="separate"/>
          </w:r>
          <w:r>
            <w:t>52</w:t>
          </w:r>
          <w:r>
            <w:fldChar w:fldCharType="end"/>
          </w:r>
          <w:r>
            <w:fldChar w:fldCharType="end"/>
          </w:r>
        </w:p>
        <w:p>
          <w:pPr>
            <w:pStyle w:val="11"/>
            <w:tabs>
              <w:tab w:val="right" w:leader="dot" w:pos="9354"/>
              <w:tab w:val="clear" w:pos="9240"/>
            </w:tabs>
          </w:pPr>
          <w:r>
            <w:fldChar w:fldCharType="begin"/>
          </w:r>
          <w:r>
            <w:instrText xml:space="preserve"> HYPERLINK \l _Toc22844 </w:instrText>
          </w:r>
          <w:r>
            <w:fldChar w:fldCharType="separate"/>
          </w:r>
          <w:r>
            <w:rPr>
              <w:rFonts w:hint="eastAsia" w:ascii="黑体" w:hAnsi="Times New Roman" w:eastAsia="黑体" w:cs="Times New Roman"/>
              <w:bCs w:val="0"/>
              <w:i w:val="0"/>
              <w:strike w:val="0"/>
              <w:dstrike w:val="0"/>
              <w:spacing w:val="0"/>
              <w:kern w:val="0"/>
              <w:szCs w:val="21"/>
              <w:vertAlign w:val="baseline"/>
            </w:rPr>
            <w:t xml:space="preserve">2.6 </w:t>
          </w:r>
          <w:r>
            <w:rPr>
              <w:rFonts w:hint="eastAsia" w:ascii="Arial" w:hAnsi="Arial" w:cs="Arial"/>
              <w:bCs w:val="0"/>
              <w:szCs w:val="21"/>
              <w:lang w:val="en-US" w:eastAsia="zh-CN"/>
            </w:rPr>
            <w:t xml:space="preserve">System </w:t>
          </w:r>
          <w:r>
            <w:rPr>
              <w:rFonts w:hint="default" w:ascii="Arial" w:hAnsi="Arial" w:cs="Arial"/>
              <w:bCs w:val="0"/>
              <w:szCs w:val="21"/>
            </w:rPr>
            <w:t>API</w:t>
          </w:r>
          <w:r>
            <w:tab/>
          </w:r>
          <w:r>
            <w:fldChar w:fldCharType="begin"/>
          </w:r>
          <w:r>
            <w:instrText xml:space="preserve"> PAGEREF _Toc22844 \h </w:instrText>
          </w:r>
          <w:r>
            <w:fldChar w:fldCharType="separate"/>
          </w:r>
          <w:r>
            <w:t>53</w:t>
          </w:r>
          <w:r>
            <w:fldChar w:fldCharType="end"/>
          </w:r>
          <w:r>
            <w:fldChar w:fldCharType="end"/>
          </w:r>
        </w:p>
        <w:p>
          <w:pPr>
            <w:pStyle w:val="8"/>
            <w:tabs>
              <w:tab w:val="right" w:leader="dot" w:pos="9354"/>
              <w:tab w:val="clear" w:pos="9240"/>
            </w:tabs>
          </w:pPr>
          <w:r>
            <w:fldChar w:fldCharType="begin"/>
          </w:r>
          <w:r>
            <w:instrText xml:space="preserve"> HYPERLINK \l _Toc29512 </w:instrText>
          </w:r>
          <w:r>
            <w:fldChar w:fldCharType="separate"/>
          </w:r>
          <w:r>
            <w:rPr>
              <w:rFonts w:hint="eastAsia" w:ascii="黑体" w:hAnsi="Arial" w:eastAsia="黑体" w:cs="Arial"/>
              <w:i w:val="0"/>
              <w:szCs w:val="21"/>
            </w:rPr>
            <w:t xml:space="preserve">2.6.1 </w:t>
          </w:r>
          <w:r>
            <w:rPr>
              <w:rFonts w:hint="default" w:ascii="Arial" w:hAnsi="Arial" w:cs="Arial"/>
              <w:szCs w:val="21"/>
            </w:rPr>
            <w:t>setSystemApiLicense</w:t>
          </w:r>
          <w:r>
            <w:tab/>
          </w:r>
          <w:r>
            <w:fldChar w:fldCharType="begin"/>
          </w:r>
          <w:r>
            <w:instrText xml:space="preserve"> PAGEREF _Toc29512 \h </w:instrText>
          </w:r>
          <w:r>
            <w:fldChar w:fldCharType="separate"/>
          </w:r>
          <w:r>
            <w:t>53</w:t>
          </w:r>
          <w:r>
            <w:fldChar w:fldCharType="end"/>
          </w:r>
          <w:r>
            <w:fldChar w:fldCharType="end"/>
          </w:r>
        </w:p>
        <w:p>
          <w:pPr>
            <w:pStyle w:val="8"/>
            <w:tabs>
              <w:tab w:val="right" w:leader="dot" w:pos="9354"/>
              <w:tab w:val="clear" w:pos="9240"/>
            </w:tabs>
          </w:pPr>
          <w:r>
            <w:fldChar w:fldCharType="begin"/>
          </w:r>
          <w:r>
            <w:instrText xml:space="preserve"> HYPERLINK \l _Toc32349 </w:instrText>
          </w:r>
          <w:r>
            <w:fldChar w:fldCharType="separate"/>
          </w:r>
          <w:r>
            <w:rPr>
              <w:rFonts w:hint="eastAsia" w:ascii="黑体" w:hAnsi="Arial" w:eastAsia="黑体" w:cs="Arial"/>
              <w:i w:val="0"/>
              <w:szCs w:val="21"/>
            </w:rPr>
            <w:t xml:space="preserve">2.6.2 </w:t>
          </w:r>
          <w:r>
            <w:rPr>
              <w:rFonts w:hint="default" w:ascii="Arial" w:hAnsi="Arial" w:cs="Arial"/>
              <w:szCs w:val="21"/>
            </w:rPr>
            <w:t>getUserMedia</w:t>
          </w:r>
          <w:r>
            <w:tab/>
          </w:r>
          <w:r>
            <w:fldChar w:fldCharType="begin"/>
          </w:r>
          <w:r>
            <w:instrText xml:space="preserve"> PAGEREF _Toc32349 \h </w:instrText>
          </w:r>
          <w:r>
            <w:fldChar w:fldCharType="separate"/>
          </w:r>
          <w:r>
            <w:t>54</w:t>
          </w:r>
          <w:r>
            <w:fldChar w:fldCharType="end"/>
          </w:r>
          <w:r>
            <w:fldChar w:fldCharType="end"/>
          </w:r>
        </w:p>
        <w:p>
          <w:pPr>
            <w:pStyle w:val="11"/>
            <w:tabs>
              <w:tab w:val="right" w:leader="dot" w:pos="9354"/>
              <w:tab w:val="clear" w:pos="9240"/>
            </w:tabs>
          </w:pPr>
          <w:r>
            <w:fldChar w:fldCharType="begin"/>
          </w:r>
          <w:r>
            <w:instrText xml:space="preserve"> HYPERLINK \l _Toc25379 </w:instrText>
          </w:r>
          <w:r>
            <w:fldChar w:fldCharType="separate"/>
          </w:r>
          <w:r>
            <w:rPr>
              <w:rFonts w:hint="eastAsia" w:ascii="黑体" w:hAnsi="Times New Roman" w:eastAsia="黑体" w:cs="Times New Roman"/>
              <w:i w:val="0"/>
              <w:strike w:val="0"/>
              <w:dstrike w:val="0"/>
              <w:spacing w:val="0"/>
              <w:kern w:val="0"/>
              <w:szCs w:val="21"/>
              <w:vertAlign w:val="baseline"/>
              <w:lang w:val="en-US" w:eastAsia="zh-CN"/>
            </w:rPr>
            <w:t xml:space="preserve">2.7 </w:t>
          </w:r>
          <w:r>
            <w:rPr>
              <w:rFonts w:hint="default" w:ascii="Arial" w:hAnsi="Arial" w:cs="Arial"/>
              <w:szCs w:val="21"/>
              <w:lang w:val="en-US" w:eastAsia="zh-CN"/>
            </w:rPr>
            <w:t>Extended Capability Interfaces</w:t>
          </w:r>
          <w:r>
            <w:tab/>
          </w:r>
          <w:r>
            <w:fldChar w:fldCharType="begin"/>
          </w:r>
          <w:r>
            <w:instrText xml:space="preserve"> PAGEREF _Toc25379 \h </w:instrText>
          </w:r>
          <w:r>
            <w:fldChar w:fldCharType="separate"/>
          </w:r>
          <w:r>
            <w:t>54</w:t>
          </w:r>
          <w:r>
            <w:fldChar w:fldCharType="end"/>
          </w:r>
          <w:r>
            <w:fldChar w:fldCharType="end"/>
          </w:r>
        </w:p>
        <w:p>
          <w:pPr>
            <w:pStyle w:val="8"/>
            <w:tabs>
              <w:tab w:val="right" w:leader="dot" w:pos="9354"/>
              <w:tab w:val="clear" w:pos="9240"/>
            </w:tabs>
          </w:pPr>
          <w:r>
            <w:fldChar w:fldCharType="begin"/>
          </w:r>
          <w:r>
            <w:instrText xml:space="preserve"> HYPERLINK \l _Toc11696 </w:instrText>
          </w:r>
          <w:r>
            <w:fldChar w:fldCharType="separate"/>
          </w:r>
          <w:r>
            <w:rPr>
              <w:rFonts w:hint="eastAsia" w:ascii="黑体" w:hAnsi="Arial" w:eastAsia="黑体" w:cs="Arial"/>
              <w:i w:val="0"/>
              <w:szCs w:val="21"/>
            </w:rPr>
            <w:t xml:space="preserve">2.7.1 </w:t>
          </w:r>
          <w:r>
            <w:rPr>
              <w:rFonts w:hint="default" w:ascii="Arial" w:hAnsi="Arial" w:cs="Arial"/>
              <w:szCs w:val="21"/>
            </w:rPr>
            <w:t>expandingCapacityRegister</w:t>
          </w:r>
          <w:r>
            <w:tab/>
          </w:r>
          <w:r>
            <w:fldChar w:fldCharType="begin"/>
          </w:r>
          <w:r>
            <w:instrText xml:space="preserve"> PAGEREF _Toc11696 \h </w:instrText>
          </w:r>
          <w:r>
            <w:fldChar w:fldCharType="separate"/>
          </w:r>
          <w:r>
            <w:t>54</w:t>
          </w:r>
          <w:r>
            <w:fldChar w:fldCharType="end"/>
          </w:r>
          <w:r>
            <w:fldChar w:fldCharType="end"/>
          </w:r>
        </w:p>
        <w:p>
          <w:pPr>
            <w:pStyle w:val="8"/>
            <w:tabs>
              <w:tab w:val="right" w:leader="dot" w:pos="9354"/>
              <w:tab w:val="clear" w:pos="9240"/>
            </w:tabs>
          </w:pPr>
          <w:r>
            <w:fldChar w:fldCharType="begin"/>
          </w:r>
          <w:r>
            <w:instrText xml:space="preserve"> HYPERLINK \l _Toc671 </w:instrText>
          </w:r>
          <w:r>
            <w:fldChar w:fldCharType="separate"/>
          </w:r>
          <w:r>
            <w:rPr>
              <w:rFonts w:hint="eastAsia" w:ascii="黑体" w:hAnsi="Arial" w:eastAsia="黑体" w:cs="Arial"/>
              <w:i w:val="0"/>
              <w:szCs w:val="21"/>
            </w:rPr>
            <w:t xml:space="preserve">2.7.2 </w:t>
          </w:r>
          <w:r>
            <w:rPr>
              <w:rFonts w:hint="default" w:ascii="Arial" w:hAnsi="Arial" w:cs="Arial"/>
              <w:szCs w:val="21"/>
            </w:rPr>
            <w:t>expandingCapacityNotify</w:t>
          </w:r>
          <w:r>
            <w:tab/>
          </w:r>
          <w:r>
            <w:fldChar w:fldCharType="begin"/>
          </w:r>
          <w:r>
            <w:instrText xml:space="preserve"> PAGEREF _Toc671 \h </w:instrText>
          </w:r>
          <w:r>
            <w:fldChar w:fldCharType="separate"/>
          </w:r>
          <w:r>
            <w:t>55</w:t>
          </w:r>
          <w:r>
            <w:fldChar w:fldCharType="end"/>
          </w:r>
          <w:r>
            <w:fldChar w:fldCharType="end"/>
          </w:r>
        </w:p>
        <w:p>
          <w:pPr>
            <w:pStyle w:val="8"/>
            <w:tabs>
              <w:tab w:val="right" w:leader="dot" w:pos="9354"/>
              <w:tab w:val="clear" w:pos="9240"/>
            </w:tabs>
          </w:pPr>
          <w:r>
            <w:fldChar w:fldCharType="begin"/>
          </w:r>
          <w:r>
            <w:instrText xml:space="preserve"> HYPERLINK \l _Toc18561 </w:instrText>
          </w:r>
          <w:r>
            <w:fldChar w:fldCharType="separate"/>
          </w:r>
          <w:r>
            <w:rPr>
              <w:rFonts w:hint="eastAsia" w:ascii="黑体" w:hAnsi="Arial" w:eastAsia="黑体" w:cs="Arial"/>
              <w:i w:val="0"/>
              <w:szCs w:val="21"/>
            </w:rPr>
            <w:t xml:space="preserve">2.7.3 </w:t>
          </w:r>
          <w:r>
            <w:rPr>
              <w:rFonts w:hint="default" w:ascii="Arial" w:hAnsi="Arial" w:cs="Arial"/>
              <w:szCs w:val="21"/>
            </w:rPr>
            <w:t>expandingCapacityRequest</w:t>
          </w:r>
          <w:r>
            <w:tab/>
          </w:r>
          <w:r>
            <w:fldChar w:fldCharType="begin"/>
          </w:r>
          <w:r>
            <w:instrText xml:space="preserve"> PAGEREF _Toc18561 \h </w:instrText>
          </w:r>
          <w:r>
            <w:fldChar w:fldCharType="separate"/>
          </w:r>
          <w:r>
            <w:t>55</w:t>
          </w:r>
          <w:r>
            <w:fldChar w:fldCharType="end"/>
          </w:r>
          <w:r>
            <w:fldChar w:fldCharType="end"/>
          </w:r>
        </w:p>
        <w:p>
          <w:pPr>
            <w:pStyle w:val="10"/>
            <w:tabs>
              <w:tab w:val="right" w:leader="dot" w:pos="9354"/>
              <w:tab w:val="clear" w:pos="9240"/>
            </w:tabs>
          </w:pPr>
          <w:r>
            <w:fldChar w:fldCharType="begin"/>
          </w:r>
          <w:r>
            <w:instrText xml:space="preserve"> HYPERLINK \l _Toc16766 </w:instrText>
          </w:r>
          <w:r>
            <w:fldChar w:fldCharType="separate"/>
          </w:r>
          <w:r>
            <w:rPr>
              <w:rFonts w:hint="default" w:ascii="Arial" w:hAnsi="Arial" w:eastAsia="黑体" w:cs="Arial"/>
              <w:bCs/>
              <w:kern w:val="0"/>
              <w:szCs w:val="30"/>
              <w:lang w:val="en-US" w:eastAsia="zh-CN"/>
            </w:rPr>
            <w:t>Appendix</w:t>
          </w:r>
          <w:r>
            <w:rPr>
              <w:rFonts w:hint="default" w:ascii="Arial" w:hAnsi="Arial" w:eastAsia="黑体" w:cs="Arial"/>
              <w:bCs/>
              <w:kern w:val="0"/>
              <w:szCs w:val="30"/>
            </w:rPr>
            <w:t xml:space="preserve"> A</w:t>
          </w:r>
          <w:r>
            <w:rPr>
              <w:rFonts w:hint="default" w:ascii="Arial" w:hAnsi="Arial" w:eastAsia="黑体" w:cs="Arial"/>
              <w:kern w:val="0"/>
              <w:szCs w:val="21"/>
            </w:rPr>
            <w:t xml:space="preserve"> </w:t>
          </w:r>
          <w:r>
            <w:rPr>
              <w:rFonts w:hint="default" w:ascii="Arial" w:hAnsi="Arial" w:eastAsia="黑体" w:cs="Arial"/>
              <w:kern w:val="0"/>
              <w:szCs w:val="21"/>
              <w:lang w:val="en-US" w:eastAsia="zh-CN"/>
            </w:rPr>
            <w:t xml:space="preserve">Example of </w:t>
          </w:r>
          <w:r>
            <w:rPr>
              <w:rFonts w:hint="default" w:ascii="Arial" w:hAnsi="Arial" w:eastAsia="黑体" w:cs="Arial"/>
              <w:kern w:val="0"/>
              <w:szCs w:val="21"/>
            </w:rPr>
            <w:t>DataChannelAppInfoXm</w:t>
          </w:r>
          <w:r>
            <w:tab/>
          </w:r>
          <w:r>
            <w:fldChar w:fldCharType="begin"/>
          </w:r>
          <w:r>
            <w:instrText xml:space="preserve"> PAGEREF _Toc16766 \h </w:instrText>
          </w:r>
          <w:r>
            <w:fldChar w:fldCharType="separate"/>
          </w:r>
          <w:r>
            <w:t>57</w:t>
          </w:r>
          <w:r>
            <w:fldChar w:fldCharType="end"/>
          </w:r>
          <w:r>
            <w:fldChar w:fldCharType="end"/>
          </w:r>
        </w:p>
        <w:p>
          <w:pPr>
            <w:pStyle w:val="10"/>
            <w:tabs>
              <w:tab w:val="right" w:leader="dot" w:pos="9354"/>
              <w:tab w:val="clear" w:pos="9240"/>
            </w:tabs>
          </w:pPr>
          <w:r>
            <w:fldChar w:fldCharType="begin"/>
          </w:r>
          <w:r>
            <w:instrText xml:space="preserve"> HYPERLINK \l _Toc27785 </w:instrText>
          </w:r>
          <w:r>
            <w:fldChar w:fldCharType="separate"/>
          </w:r>
          <w:r>
            <w:rPr>
              <w:rFonts w:hint="default" w:ascii="Arial" w:hAnsi="Arial" w:eastAsia="黑体" w:cs="Arial"/>
              <w:bCs/>
              <w:kern w:val="0"/>
              <w:szCs w:val="30"/>
              <w:lang w:val="en-US" w:eastAsia="zh-CN"/>
            </w:rPr>
            <w:t>Appendix</w:t>
          </w:r>
          <w:r>
            <w:rPr>
              <w:rFonts w:hint="default" w:ascii="Arial" w:hAnsi="Arial" w:eastAsia="黑体" w:cs="Arial"/>
              <w:bCs/>
              <w:kern w:val="0"/>
              <w:szCs w:val="30"/>
            </w:rPr>
            <w:t xml:space="preserve"> B</w:t>
          </w:r>
          <w:r>
            <w:rPr>
              <w:rFonts w:hint="default" w:ascii="Arial" w:hAnsi="Arial" w:eastAsia="黑体" w:cs="Arial"/>
              <w:kern w:val="0"/>
              <w:szCs w:val="21"/>
            </w:rPr>
            <w:t xml:space="preserve"> SDK</w:t>
          </w:r>
          <w:r>
            <w:rPr>
              <w:rFonts w:hint="default" w:ascii="Arial" w:hAnsi="Arial" w:eastAsia="黑体" w:cs="Arial"/>
              <w:kern w:val="0"/>
              <w:szCs w:val="21"/>
              <w:lang w:val="en-US" w:eastAsia="zh-CN"/>
            </w:rPr>
            <w:t xml:space="preserve"> Version Description</w:t>
          </w:r>
          <w:r>
            <w:tab/>
          </w:r>
          <w:r>
            <w:fldChar w:fldCharType="begin"/>
          </w:r>
          <w:r>
            <w:instrText xml:space="preserve"> PAGEREF _Toc27785 \h </w:instrText>
          </w:r>
          <w:r>
            <w:fldChar w:fldCharType="separate"/>
          </w:r>
          <w:r>
            <w:t>58</w:t>
          </w:r>
          <w:r>
            <w:fldChar w:fldCharType="end"/>
          </w:r>
          <w:r>
            <w:fldChar w:fldCharType="end"/>
          </w:r>
        </w:p>
        <w:p>
          <w:pPr>
            <w:pStyle w:val="10"/>
            <w:tabs>
              <w:tab w:val="right" w:leader="dot" w:pos="9354"/>
              <w:tab w:val="clear" w:pos="9240"/>
            </w:tabs>
          </w:pPr>
          <w:r>
            <w:fldChar w:fldCharType="begin"/>
          </w:r>
          <w:r>
            <w:instrText xml:space="preserve"> HYPERLINK \l _Toc1940 </w:instrText>
          </w:r>
          <w:r>
            <w:fldChar w:fldCharType="separate"/>
          </w:r>
          <w:r>
            <w:rPr>
              <w:rFonts w:hint="default" w:ascii="Arial" w:hAnsi="Arial" w:eastAsia="黑体" w:cs="Arial"/>
              <w:bCs/>
              <w:kern w:val="0"/>
              <w:szCs w:val="30"/>
            </w:rPr>
            <w:t>Appendix C</w:t>
          </w:r>
          <w:r>
            <w:rPr>
              <w:rFonts w:hint="eastAsia" w:ascii="黑体" w:hAnsi="宋体" w:eastAsia="黑体" w:cs="宋体"/>
              <w:kern w:val="0"/>
              <w:szCs w:val="21"/>
            </w:rPr>
            <w:t xml:space="preserve"> </w:t>
          </w:r>
          <w:r>
            <w:rPr>
              <w:rFonts w:hint="default" w:ascii="Arial" w:hAnsi="Arial" w:eastAsia="黑体" w:cs="Arial"/>
              <w:kern w:val="0"/>
              <w:szCs w:val="21"/>
            </w:rPr>
            <w:t>properties.json</w:t>
          </w:r>
          <w:r>
            <w:rPr>
              <w:rFonts w:hint="default" w:ascii="Arial" w:hAnsi="Arial" w:eastAsia="黑体" w:cs="Arial"/>
              <w:kern w:val="0"/>
              <w:szCs w:val="21"/>
              <w:lang w:val="en-US" w:eastAsia="zh-CN"/>
            </w:rPr>
            <w:t xml:space="preserve"> </w:t>
          </w:r>
          <w:r>
            <w:rPr>
              <w:rFonts w:hint="eastAsia" w:ascii="Arial" w:hAnsi="Arial" w:eastAsia="黑体" w:cs="Arial"/>
              <w:kern w:val="0"/>
              <w:szCs w:val="21"/>
              <w:lang w:val="en-US" w:eastAsia="zh-CN"/>
            </w:rPr>
            <w:t>D</w:t>
          </w:r>
          <w:r>
            <w:rPr>
              <w:rFonts w:hint="default" w:ascii="Arial" w:hAnsi="Arial" w:eastAsia="黑体" w:cs="Arial"/>
              <w:kern w:val="0"/>
              <w:szCs w:val="21"/>
              <w:lang w:val="en-US" w:eastAsia="zh-CN"/>
            </w:rPr>
            <w:t>escription</w:t>
          </w:r>
          <w:r>
            <w:tab/>
          </w:r>
          <w:r>
            <w:fldChar w:fldCharType="begin"/>
          </w:r>
          <w:r>
            <w:instrText xml:space="preserve"> PAGEREF _Toc1940 \h </w:instrText>
          </w:r>
          <w:r>
            <w:fldChar w:fldCharType="separate"/>
          </w:r>
          <w:r>
            <w:t>60</w:t>
          </w:r>
          <w:r>
            <w:fldChar w:fldCharType="end"/>
          </w:r>
          <w:r>
            <w:fldChar w:fldCharType="end"/>
          </w:r>
        </w:p>
        <w:p>
          <w:pPr>
            <w:pStyle w:val="10"/>
            <w:tabs>
              <w:tab w:val="right" w:leader="dot" w:pos="9354"/>
              <w:tab w:val="clear" w:pos="9240"/>
            </w:tabs>
          </w:pPr>
          <w:r>
            <w:fldChar w:fldCharType="begin"/>
          </w:r>
          <w:r>
            <w:instrText xml:space="preserve"> HYPERLINK \l _Toc1890 </w:instrText>
          </w:r>
          <w:r>
            <w:fldChar w:fldCharType="separate"/>
          </w:r>
          <w:r>
            <w:rPr>
              <w:rFonts w:hint="default" w:ascii="Arial" w:hAnsi="Arial" w:eastAsia="黑体" w:cs="Arial"/>
              <w:bCs/>
              <w:kern w:val="0"/>
              <w:szCs w:val="30"/>
              <w:lang w:val="en-US" w:eastAsia="zh-CN"/>
            </w:rPr>
            <w:t>Appendix</w:t>
          </w:r>
          <w:r>
            <w:rPr>
              <w:rFonts w:hint="default" w:ascii="Arial" w:hAnsi="Arial" w:eastAsia="黑体" w:cs="Arial"/>
              <w:bCs/>
              <w:kern w:val="0"/>
              <w:szCs w:val="30"/>
            </w:rPr>
            <w:t xml:space="preserve"> D</w:t>
          </w:r>
          <w:r>
            <w:rPr>
              <w:rFonts w:hint="default" w:ascii="Arial" w:hAnsi="Arial" w:eastAsia="黑体" w:cs="Arial"/>
              <w:kern w:val="0"/>
              <w:szCs w:val="21"/>
            </w:rPr>
            <w:t xml:space="preserve"> sendData</w:t>
          </w:r>
          <w:r>
            <w:rPr>
              <w:rFonts w:hint="default" w:ascii="Arial" w:hAnsi="Arial" w:eastAsia="黑体" w:cs="Arial"/>
              <w:kern w:val="0"/>
              <w:szCs w:val="21"/>
              <w:lang w:val="en-US" w:eastAsia="zh-CN"/>
            </w:rPr>
            <w:t xml:space="preserve"> </w:t>
          </w:r>
          <w:r>
            <w:rPr>
              <w:rFonts w:hint="eastAsia" w:ascii="Arial" w:hAnsi="Arial" w:eastAsia="黑体" w:cs="Arial"/>
              <w:kern w:val="0"/>
              <w:szCs w:val="21"/>
              <w:lang w:val="en-US" w:eastAsia="zh-CN"/>
            </w:rPr>
            <w:t>E</w:t>
          </w:r>
          <w:r>
            <w:rPr>
              <w:rFonts w:hint="default" w:ascii="Arial" w:hAnsi="Arial" w:eastAsia="黑体" w:cs="Arial"/>
              <w:kern w:val="0"/>
              <w:szCs w:val="21"/>
              <w:lang w:val="en-US" w:eastAsia="zh-CN"/>
            </w:rPr>
            <w:t>xample</w:t>
          </w:r>
          <w:r>
            <w:tab/>
          </w:r>
          <w:r>
            <w:fldChar w:fldCharType="begin"/>
          </w:r>
          <w:r>
            <w:instrText xml:space="preserve"> PAGEREF _Toc1890 \h </w:instrText>
          </w:r>
          <w:r>
            <w:fldChar w:fldCharType="separate"/>
          </w:r>
          <w:r>
            <w:t>61</w:t>
          </w:r>
          <w:r>
            <w:fldChar w:fldCharType="end"/>
          </w:r>
          <w:r>
            <w:fldChar w:fldCharType="end"/>
          </w:r>
        </w:p>
        <w:p>
          <w:pPr>
            <w:pStyle w:val="10"/>
            <w:tabs>
              <w:tab w:val="right" w:leader="dot" w:pos="9354"/>
              <w:tab w:val="clear" w:pos="9240"/>
            </w:tabs>
          </w:pPr>
          <w:r>
            <w:fldChar w:fldCharType="begin"/>
          </w:r>
          <w:r>
            <w:instrText xml:space="preserve"> HYPERLINK \l _Toc25815 </w:instrText>
          </w:r>
          <w:r>
            <w:fldChar w:fldCharType="separate"/>
          </w:r>
          <w:r>
            <w:rPr>
              <w:rFonts w:hint="default" w:ascii="Arial" w:hAnsi="Arial" w:eastAsia="黑体" w:cs="Arial"/>
              <w:bCs/>
              <w:kern w:val="0"/>
              <w:szCs w:val="30"/>
              <w:lang w:val="en-US" w:eastAsia="zh-CN"/>
            </w:rPr>
            <w:t>Appendix</w:t>
          </w:r>
          <w:r>
            <w:rPr>
              <w:rFonts w:hint="default" w:ascii="Arial" w:hAnsi="Arial" w:eastAsia="黑体" w:cs="Arial"/>
              <w:bCs/>
              <w:kern w:val="0"/>
              <w:szCs w:val="30"/>
            </w:rPr>
            <w:t xml:space="preserve"> E</w:t>
          </w:r>
          <w:r>
            <w:rPr>
              <w:rFonts w:hint="default" w:ascii="Arial" w:hAnsi="Arial" w:eastAsia="黑体" w:cs="Arial"/>
              <w:kern w:val="0"/>
              <w:szCs w:val="21"/>
            </w:rPr>
            <w:t xml:space="preserve"> messageNotify</w:t>
          </w:r>
          <w:r>
            <w:rPr>
              <w:rFonts w:hint="default" w:ascii="Arial" w:hAnsi="Arial" w:eastAsia="黑体" w:cs="Arial"/>
              <w:kern w:val="0"/>
              <w:szCs w:val="21"/>
              <w:lang w:val="en-US" w:eastAsia="zh-CN"/>
            </w:rPr>
            <w:t xml:space="preserve"> </w:t>
          </w:r>
          <w:r>
            <w:rPr>
              <w:rFonts w:hint="eastAsia" w:ascii="Arial" w:hAnsi="Arial" w:eastAsia="黑体" w:cs="Arial"/>
              <w:kern w:val="0"/>
              <w:szCs w:val="21"/>
              <w:lang w:val="en-US" w:eastAsia="zh-CN"/>
            </w:rPr>
            <w:t>E</w:t>
          </w:r>
          <w:r>
            <w:rPr>
              <w:rFonts w:hint="default" w:ascii="Arial" w:hAnsi="Arial" w:eastAsia="黑体" w:cs="Arial"/>
              <w:kern w:val="0"/>
              <w:szCs w:val="21"/>
              <w:lang w:val="en-US" w:eastAsia="zh-CN"/>
            </w:rPr>
            <w:t>xample</w:t>
          </w:r>
          <w:r>
            <w:tab/>
          </w:r>
          <w:r>
            <w:fldChar w:fldCharType="begin"/>
          </w:r>
          <w:r>
            <w:instrText xml:space="preserve"> PAGEREF _Toc25815 \h </w:instrText>
          </w:r>
          <w:r>
            <w:fldChar w:fldCharType="separate"/>
          </w:r>
          <w:r>
            <w:t>62</w:t>
          </w:r>
          <w:r>
            <w:fldChar w:fldCharType="end"/>
          </w:r>
          <w:r>
            <w:fldChar w:fldCharType="end"/>
          </w:r>
        </w:p>
        <w:p>
          <w:pPr>
            <w:pStyle w:val="10"/>
            <w:tabs>
              <w:tab w:val="right" w:leader="dot" w:pos="9354"/>
              <w:tab w:val="clear" w:pos="9240"/>
            </w:tabs>
          </w:pPr>
          <w:r>
            <w:fldChar w:fldCharType="begin"/>
          </w:r>
          <w:r>
            <w:instrText xml:space="preserve"> HYPERLINK \l _Toc1739 </w:instrText>
          </w:r>
          <w:r>
            <w:fldChar w:fldCharType="separate"/>
          </w:r>
          <w:r>
            <w:rPr>
              <w:rFonts w:hint="default" w:ascii="Arial" w:hAnsi="Arial" w:eastAsia="黑体" w:cs="Arial"/>
              <w:bCs/>
              <w:kern w:val="0"/>
              <w:szCs w:val="30"/>
              <w:lang w:val="en-US" w:eastAsia="zh-CN"/>
            </w:rPr>
            <w:t>Appendix</w:t>
          </w:r>
          <w:r>
            <w:rPr>
              <w:rFonts w:hint="default" w:ascii="Arial" w:hAnsi="Arial" w:eastAsia="黑体" w:cs="Arial"/>
              <w:bCs/>
              <w:kern w:val="0"/>
              <w:szCs w:val="30"/>
            </w:rPr>
            <w:t xml:space="preserve"> F</w:t>
          </w:r>
          <w:r>
            <w:rPr>
              <w:rFonts w:hint="default" w:ascii="Arial" w:hAnsi="Arial" w:eastAsia="黑体" w:cs="Arial"/>
              <w:kern w:val="0"/>
              <w:szCs w:val="21"/>
            </w:rPr>
            <w:t xml:space="preserve"> saveFile</w:t>
          </w:r>
          <w:r>
            <w:rPr>
              <w:rFonts w:hint="default" w:ascii="Arial" w:hAnsi="Arial" w:eastAsia="黑体" w:cs="Arial"/>
              <w:kern w:val="0"/>
              <w:szCs w:val="21"/>
              <w:lang w:val="en-US" w:eastAsia="zh-CN"/>
            </w:rPr>
            <w:t xml:space="preserve"> </w:t>
          </w:r>
          <w:r>
            <w:rPr>
              <w:rFonts w:hint="eastAsia" w:ascii="Arial" w:hAnsi="Arial" w:eastAsia="黑体" w:cs="Arial"/>
              <w:kern w:val="0"/>
              <w:szCs w:val="21"/>
              <w:lang w:val="en-US" w:eastAsia="zh-CN"/>
            </w:rPr>
            <w:t>E</w:t>
          </w:r>
          <w:r>
            <w:rPr>
              <w:rFonts w:hint="default" w:ascii="Arial" w:hAnsi="Arial" w:eastAsia="黑体" w:cs="Arial"/>
              <w:kern w:val="0"/>
              <w:szCs w:val="21"/>
              <w:lang w:val="en-US" w:eastAsia="zh-CN"/>
            </w:rPr>
            <w:t>xample</w:t>
          </w:r>
          <w:r>
            <w:tab/>
          </w:r>
          <w:r>
            <w:fldChar w:fldCharType="begin"/>
          </w:r>
          <w:r>
            <w:instrText xml:space="preserve"> PAGEREF _Toc1739 \h </w:instrText>
          </w:r>
          <w:r>
            <w:fldChar w:fldCharType="separate"/>
          </w:r>
          <w:r>
            <w:t>63</w:t>
          </w:r>
          <w:r>
            <w:fldChar w:fldCharType="end"/>
          </w:r>
          <w:r>
            <w:fldChar w:fldCharType="end"/>
          </w:r>
        </w:p>
        <w:p>
          <w:pPr>
            <w:pStyle w:val="10"/>
            <w:tabs>
              <w:tab w:val="right" w:leader="dot" w:pos="9354"/>
              <w:tab w:val="clear" w:pos="9240"/>
            </w:tabs>
          </w:pPr>
          <w:r>
            <w:fldChar w:fldCharType="begin"/>
          </w:r>
          <w:r>
            <w:instrText xml:space="preserve"> HYPERLINK \l _Toc16170 </w:instrText>
          </w:r>
          <w:r>
            <w:fldChar w:fldCharType="separate"/>
          </w:r>
          <w:r>
            <w:rPr>
              <w:rFonts w:hint="default" w:ascii="Arial" w:hAnsi="Arial" w:eastAsia="黑体" w:cs="Arial"/>
              <w:bCs/>
              <w:kern w:val="0"/>
              <w:szCs w:val="30"/>
              <w:lang w:val="en-US" w:eastAsia="zh-CN"/>
            </w:rPr>
            <w:t>Appendix</w:t>
          </w:r>
          <w:r>
            <w:rPr>
              <w:rFonts w:hint="default" w:ascii="Arial" w:hAnsi="Arial" w:eastAsia="黑体" w:cs="Arial"/>
              <w:bCs/>
              <w:kern w:val="0"/>
              <w:szCs w:val="30"/>
            </w:rPr>
            <w:t xml:space="preserve"> G</w:t>
          </w:r>
          <w:r>
            <w:rPr>
              <w:rFonts w:hint="eastAsia" w:ascii="黑体" w:hAnsi="宋体" w:eastAsia="黑体" w:cs="宋体"/>
              <w:kern w:val="0"/>
              <w:szCs w:val="21"/>
            </w:rPr>
            <w:t xml:space="preserve"> </w:t>
          </w:r>
          <w:r>
            <w:rPr>
              <w:rFonts w:hint="default" w:ascii="Arial" w:hAnsi="Arial" w:eastAsia="黑体" w:cs="Arial"/>
              <w:kern w:val="0"/>
              <w:szCs w:val="21"/>
            </w:rPr>
            <w:t xml:space="preserve">Example of a Locally Launched </w:t>
          </w:r>
          <w:r>
            <w:rPr>
              <w:rFonts w:hint="default" w:ascii="Arial" w:hAnsi="Arial" w:eastAsia="黑体" w:cs="Arial"/>
              <w:kern w:val="0"/>
              <w:szCs w:val="21"/>
              <w:lang w:val="en-US" w:eastAsia="zh-CN"/>
            </w:rPr>
            <w:t>Application</w:t>
          </w:r>
          <w:r>
            <w:rPr>
              <w:rFonts w:hint="default" w:ascii="Arial" w:hAnsi="Arial" w:eastAsia="黑体" w:cs="Arial"/>
              <w:kern w:val="0"/>
              <w:szCs w:val="21"/>
            </w:rPr>
            <w:t xml:space="preserve"> Reading Parameters</w:t>
          </w:r>
          <w:r>
            <w:tab/>
          </w:r>
          <w:r>
            <w:fldChar w:fldCharType="begin"/>
          </w:r>
          <w:r>
            <w:instrText xml:space="preserve"> PAGEREF _Toc16170 \h </w:instrText>
          </w:r>
          <w:r>
            <w:fldChar w:fldCharType="separate"/>
          </w:r>
          <w:r>
            <w:t>64</w:t>
          </w:r>
          <w:r>
            <w:fldChar w:fldCharType="end"/>
          </w:r>
          <w:r>
            <w:fldChar w:fldCharType="end"/>
          </w:r>
        </w:p>
        <w:p>
          <w:pPr>
            <w:pStyle w:val="10"/>
            <w:tabs>
              <w:tab w:val="right" w:leader="dot" w:pos="9354"/>
            </w:tabs>
            <w:spacing w:before="0" w:beforeAutospacing="0" w:after="15" w:afterAutospacing="0"/>
          </w:pPr>
          <w:r>
            <w:fldChar w:fldCharType="end"/>
          </w:r>
        </w:p>
      </w:sdtContent>
    </w:sdt>
    <w:p>
      <w:pPr>
        <w:pStyle w:val="34"/>
        <w:spacing w:beforeAutospacing="0" w:after="15" w:afterAutospacing="0"/>
        <w:outlineLvl w:val="9"/>
        <w:rPr>
          <w:rFonts w:hint="default" w:ascii="Arial" w:hAnsi="Arial" w:cs="Arial"/>
          <w:b/>
          <w:bCs/>
        </w:rPr>
      </w:pPr>
      <w:bookmarkStart w:id="19" w:name="_Toc48"/>
      <w:bookmarkStart w:id="20" w:name="_Toc330302469"/>
      <w:r>
        <w:rPr>
          <w:rFonts w:hint="default" w:ascii="Arial" w:hAnsi="Arial" w:cs="Arial"/>
          <w:b/>
          <w:bCs/>
        </w:rPr>
        <w:t>IMS Data Channel J</w:t>
      </w:r>
      <w:r>
        <w:rPr>
          <w:rFonts w:hint="default" w:ascii="Arial" w:hAnsi="Arial" w:cs="Arial"/>
          <w:b/>
          <w:bCs/>
          <w:lang w:val="en-US" w:eastAsia="zh-CN"/>
        </w:rPr>
        <w:t>ava</w:t>
      </w:r>
      <w:r>
        <w:rPr>
          <w:rFonts w:hint="default" w:ascii="Arial" w:hAnsi="Arial" w:cs="Arial"/>
          <w:b/>
          <w:bCs/>
        </w:rPr>
        <w:t>S</w:t>
      </w:r>
      <w:r>
        <w:rPr>
          <w:rFonts w:hint="default" w:ascii="Arial" w:hAnsi="Arial" w:cs="Arial"/>
          <w:b/>
          <w:bCs/>
          <w:lang w:val="en-US" w:eastAsia="zh-CN"/>
        </w:rPr>
        <w:t>cript</w:t>
      </w:r>
      <w:r>
        <w:rPr>
          <w:rFonts w:hint="default" w:ascii="Arial" w:hAnsi="Arial" w:cs="Arial"/>
          <w:b/>
          <w:bCs/>
        </w:rPr>
        <w:t xml:space="preserve"> API</w:t>
      </w:r>
      <w:bookmarkEnd w:id="19"/>
      <w:bookmarkEnd w:id="20"/>
    </w:p>
    <w:p>
      <w:pPr>
        <w:pStyle w:val="74"/>
        <w:spacing w:before="312" w:beforeAutospacing="0" w:after="312" w:afterAutospacing="0"/>
        <w:rPr>
          <w:rFonts w:hint="default" w:ascii="Arial" w:hAnsi="Arial" w:cs="Arial"/>
          <w:b/>
          <w:bCs/>
          <w:sz w:val="28"/>
          <w:szCs w:val="28"/>
        </w:rPr>
      </w:pPr>
      <w:bookmarkStart w:id="21" w:name="_Toc23692"/>
      <w:r>
        <w:rPr>
          <w:rFonts w:hint="default" w:ascii="Arial" w:hAnsi="Arial" w:cs="Arial"/>
          <w:b/>
          <w:bCs/>
          <w:sz w:val="28"/>
          <w:szCs w:val="28"/>
          <w:lang w:val="en-US" w:eastAsia="zh-CN"/>
        </w:rPr>
        <w:t>Interface Overview</w:t>
      </w:r>
      <w:bookmarkEnd w:id="21"/>
    </w:p>
    <w:p>
      <w:pPr>
        <w:pStyle w:val="90"/>
        <w:rPr>
          <w:rFonts w:hint="default"/>
          <w:lang w:val="en-US" w:eastAsia="zh-CN"/>
        </w:rPr>
      </w:pPr>
      <w:r>
        <w:rPr>
          <w:rFonts w:hint="eastAsia"/>
          <w:lang w:val="en-US" w:eastAsia="zh-CN"/>
        </w:rPr>
        <w:t>T</w:t>
      </w:r>
      <w:r>
        <w:rPr>
          <w:rFonts w:hint="default"/>
          <w:lang w:val="en-US" w:eastAsia="zh-CN"/>
        </w:rPr>
        <w:t xml:space="preserve">his </w:t>
      </w:r>
      <w:r>
        <w:rPr>
          <w:rFonts w:hint="eastAsia"/>
          <w:lang w:val="en-US" w:eastAsia="zh-CN"/>
        </w:rPr>
        <w:t>document</w:t>
      </w:r>
      <w:r>
        <w:rPr>
          <w:rFonts w:hint="default"/>
          <w:lang w:val="en-US" w:eastAsia="zh-CN"/>
        </w:rPr>
        <w:t xml:space="preserve"> provides references for </w:t>
      </w:r>
      <w:r>
        <w:rPr>
          <w:rFonts w:hint="eastAsia"/>
          <w:lang w:val="en-US" w:eastAsia="zh-CN"/>
        </w:rPr>
        <w:t>IMS Data Channel Application</w:t>
      </w:r>
      <w:r>
        <w:rPr>
          <w:rFonts w:hint="default"/>
          <w:lang w:val="en-US" w:eastAsia="zh-CN"/>
        </w:rPr>
        <w:t xml:space="preserve"> development to implement DC binding services, as well as for file operations and SDK-based operations on </w:t>
      </w:r>
      <w:r>
        <w:rPr>
          <w:rFonts w:hint="eastAsia"/>
          <w:lang w:val="en-US" w:eastAsia="zh-CN"/>
        </w:rPr>
        <w:t>IMS Data Channel Application</w:t>
      </w:r>
      <w:r>
        <w:rPr>
          <w:rFonts w:hint="default"/>
          <w:lang w:val="en-US" w:eastAsia="zh-CN"/>
        </w:rPr>
        <w:t>. Use the J</w:t>
      </w:r>
      <w:r>
        <w:rPr>
          <w:rFonts w:hint="eastAsia"/>
          <w:lang w:val="en-US" w:eastAsia="zh-CN"/>
        </w:rPr>
        <w:t>avaScript</w:t>
      </w:r>
      <w:r>
        <w:rPr>
          <w:rFonts w:hint="default"/>
          <w:lang w:val="en-US" w:eastAsia="zh-CN"/>
        </w:rPr>
        <w:t xml:space="preserve"> APIs defined in t</w:t>
      </w:r>
      <w:r>
        <w:rPr>
          <w:rFonts w:hint="eastAsia"/>
          <w:lang w:val="en-US" w:eastAsia="zh-CN"/>
        </w:rPr>
        <w:t>his document</w:t>
      </w:r>
      <w:r>
        <w:rPr>
          <w:rFonts w:hint="default"/>
          <w:lang w:val="en-US" w:eastAsia="zh-CN"/>
        </w:rPr>
        <w:t xml:space="preserve"> to create ADCs, send data, perform file operations, operate </w:t>
      </w:r>
      <w:r>
        <w:rPr>
          <w:rFonts w:hint="eastAsia"/>
          <w:lang w:val="en-US" w:eastAsia="zh-CN"/>
        </w:rPr>
        <w:t>applications</w:t>
      </w:r>
      <w:r>
        <w:rPr>
          <w:rFonts w:hint="default"/>
          <w:lang w:val="en-US" w:eastAsia="zh-CN"/>
        </w:rPr>
        <w:t>, callback related status, and invoke screen sharing and positioning capabilities.</w:t>
      </w:r>
    </w:p>
    <w:p>
      <w:pPr>
        <w:pStyle w:val="90"/>
        <w:rPr>
          <w:rFonts w:hint="eastAsia"/>
          <w:rtl w:val="0"/>
          <w:lang w:val="en-US" w:eastAsia="zh-CN"/>
        </w:rPr>
      </w:pPr>
      <w:r>
        <w:rPr>
          <w:rFonts w:hint="eastAsia"/>
          <w:rtl w:val="0"/>
          <w:lang w:val="en-US" w:eastAsia="zh-CN"/>
        </w:rPr>
        <w:t>The interface between the IMS Data Channel Application and the SDK shall refer to the JavaScript APIs defined in this document.</w:t>
      </w:r>
    </w:p>
    <w:p>
      <w:pPr>
        <w:pStyle w:val="90"/>
        <w:rPr>
          <w:szCs w:val="20"/>
        </w:rPr>
      </w:pPr>
      <w:r>
        <w:rPr>
          <w:rFonts w:hint="eastAsia"/>
          <w:rtl w:val="0"/>
          <w:lang w:val="en-US" w:eastAsia="zh-CN"/>
        </w:rPr>
        <w:t>The interaction between the IMS Data Channel Applications and the SDK is conducted using DSBridge, which needs to be imported. When developing an IMS Data Channel Application, it is necessary to install DSBridge via NPM. IMS Data Channel Applications are packaged into offline zip packages for release, and the</w:t>
      </w:r>
      <w:r>
        <w:rPr>
          <w:rFonts w:hint="default"/>
          <w:rtl w:val="0"/>
          <w:lang w:val="en-US" w:eastAsia="zh-CN"/>
        </w:rPr>
        <w:t> </w:t>
      </w:r>
      <w:r>
        <w:rPr>
          <w:rFonts w:hint="eastAsia"/>
          <w:b/>
          <w:bCs/>
          <w:rtl w:val="0"/>
          <w:lang w:val="en-US" w:eastAsia="zh-CN"/>
        </w:rPr>
        <w:t>index.html</w:t>
      </w:r>
      <w:r>
        <w:rPr>
          <w:rFonts w:hint="default"/>
          <w:rtl w:val="0"/>
          <w:lang w:val="en-US" w:eastAsia="zh-CN"/>
        </w:rPr>
        <w:t> and </w:t>
      </w:r>
      <w:r>
        <w:rPr>
          <w:rFonts w:hint="default"/>
          <w:b/>
          <w:bCs/>
          <w:rtl w:val="0"/>
          <w:lang w:val="en-US" w:eastAsia="zh-CN"/>
        </w:rPr>
        <w:t>properties.json</w:t>
      </w:r>
      <w:r>
        <w:rPr>
          <w:rFonts w:hint="default"/>
          <w:rtl w:val="0"/>
          <w:lang w:val="en-US" w:eastAsia="zh-CN"/>
        </w:rPr>
        <w:t> files must be placed in the root directory of the compressed package.</w:t>
      </w:r>
    </w:p>
    <w:p>
      <w:pPr>
        <w:widowControl/>
        <w:rPr>
          <w:rFonts w:hint="eastAsia" w:ascii="Arial" w:hAnsi="Arial" w:eastAsia="宋体" w:cs="Times New Roman"/>
          <w:color w:val="auto"/>
          <w:spacing w:val="0"/>
          <w:w w:val="100"/>
          <w:kern w:val="0"/>
          <w:sz w:val="22"/>
          <w:szCs w:val="22"/>
          <w:u w:val="none"/>
          <w:vertAlign w:val="baseline"/>
          <w:rtl w:val="0"/>
          <w:lang w:val="en-US" w:eastAsia="zh-CN" w:bidi="ar-SA"/>
        </w:rPr>
      </w:pPr>
      <w:r>
        <w:rPr>
          <w:rFonts w:hint="eastAsia" w:ascii="Arial" w:hAnsi="Arial" w:eastAsia="宋体" w:cs="Times New Roman"/>
          <w:color w:val="auto"/>
          <w:spacing w:val="0"/>
          <w:w w:val="100"/>
          <w:kern w:val="0"/>
          <w:sz w:val="22"/>
          <w:szCs w:val="22"/>
          <w:u w:val="none"/>
          <w:vertAlign w:val="baseline"/>
          <w:rtl w:val="0"/>
          <w:lang w:val="en-US" w:eastAsia="zh-CN" w:bidi="ar-SA"/>
        </w:rPr>
        <w:t>Regarding permission requests, according to the permission requirements of each specific API and the instructions in Appendix C, add configurations to the</w:t>
      </w:r>
      <w:r>
        <w:rPr>
          <w:rFonts w:hint="default" w:ascii="Arial" w:hAnsi="Arial" w:eastAsia="宋体" w:cs="Times New Roman"/>
          <w:color w:val="auto"/>
          <w:spacing w:val="0"/>
          <w:w w:val="100"/>
          <w:kern w:val="0"/>
          <w:sz w:val="22"/>
          <w:szCs w:val="22"/>
          <w:u w:val="none"/>
          <w:vertAlign w:val="baseline"/>
          <w:rtl w:val="0"/>
          <w:lang w:val="en-US" w:eastAsia="zh-CN" w:bidi="ar-SA"/>
        </w:rPr>
        <w:t> </w:t>
      </w:r>
      <w:r>
        <w:rPr>
          <w:rFonts w:hint="eastAsia" w:ascii="Arial" w:hAnsi="Arial" w:eastAsia="宋体" w:cs="Times New Roman"/>
          <w:color w:val="auto"/>
          <w:spacing w:val="0"/>
          <w:w w:val="100"/>
          <w:kern w:val="0"/>
          <w:sz w:val="22"/>
          <w:szCs w:val="22"/>
          <w:u w:val="none"/>
          <w:vertAlign w:val="baseline"/>
          <w:rtl w:val="0"/>
          <w:lang w:val="en-US" w:eastAsia="zh-CN" w:bidi="ar-SA"/>
        </w:rPr>
        <w:t>properties.json</w:t>
      </w:r>
      <w:r>
        <w:rPr>
          <w:rFonts w:hint="default" w:ascii="Arial" w:hAnsi="Arial" w:eastAsia="宋体" w:cs="Times New Roman"/>
          <w:color w:val="auto"/>
          <w:spacing w:val="0"/>
          <w:w w:val="100"/>
          <w:kern w:val="0"/>
          <w:sz w:val="22"/>
          <w:szCs w:val="22"/>
          <w:u w:val="none"/>
          <w:vertAlign w:val="baseline"/>
          <w:rtl w:val="0"/>
          <w:lang w:val="en-US" w:eastAsia="zh-CN" w:bidi="ar-SA"/>
        </w:rPr>
        <w:t> file</w:t>
      </w:r>
    </w:p>
    <w:p>
      <w:pPr>
        <w:pStyle w:val="74"/>
        <w:spacing w:before="312" w:beforeAutospacing="0" w:after="312" w:afterAutospacing="0"/>
        <w:rPr>
          <w:rFonts w:hint="default" w:ascii="Arial" w:hAnsi="Arial" w:cs="Arial"/>
          <w:b/>
          <w:bCs/>
          <w:sz w:val="28"/>
          <w:szCs w:val="28"/>
          <w:lang w:val="en-US" w:eastAsia="zh-CN"/>
        </w:rPr>
      </w:pPr>
      <w:bookmarkStart w:id="22" w:name="_Toc943"/>
      <w:r>
        <w:rPr>
          <w:rFonts w:hint="eastAsia" w:ascii="Arial" w:hAnsi="Arial" w:cs="Arial"/>
          <w:b/>
          <w:bCs/>
          <w:sz w:val="28"/>
          <w:szCs w:val="28"/>
          <w:lang w:val="en-US" w:eastAsia="zh-CN"/>
        </w:rPr>
        <w:t>Interface</w:t>
      </w:r>
      <w:bookmarkEnd w:id="22"/>
    </w:p>
    <w:p>
      <w:pPr>
        <w:widowControl/>
        <w:rPr>
          <w:rFonts w:hint="eastAsia" w:ascii="Arial" w:hAnsi="Arial" w:eastAsia="宋体" w:cs="Times New Roman"/>
          <w:color w:val="auto"/>
          <w:spacing w:val="0"/>
          <w:w w:val="100"/>
          <w:kern w:val="0"/>
          <w:sz w:val="22"/>
          <w:szCs w:val="22"/>
          <w:u w:val="none"/>
          <w:vertAlign w:val="baseline"/>
          <w:rtl w:val="0"/>
          <w:lang w:val="en-US" w:eastAsia="zh-CN" w:bidi="ar-SA"/>
        </w:rPr>
      </w:pPr>
      <w:r>
        <w:rPr>
          <w:rFonts w:hint="eastAsia" w:ascii="Arial" w:hAnsi="Arial" w:eastAsia="宋体" w:cs="Times New Roman"/>
          <w:color w:val="auto"/>
          <w:spacing w:val="0"/>
          <w:w w:val="100"/>
          <w:kern w:val="0"/>
          <w:sz w:val="22"/>
          <w:szCs w:val="22"/>
          <w:u w:val="none"/>
          <w:vertAlign w:val="baseline"/>
          <w:rtl w:val="0"/>
          <w:lang w:val="en-US" w:eastAsia="zh-CN" w:bidi="ar-SA"/>
        </w:rPr>
        <w:t>Calls are divided into synchronous and asynchronous methods.</w:t>
      </w:r>
    </w:p>
    <w:p>
      <w:pPr>
        <w:widowControl/>
        <w:ind w:firstLine="420" w:firstLineChars="0"/>
        <w:rPr>
          <w:rFonts w:hint="eastAsia" w:ascii="Arial" w:hAnsi="Arial" w:eastAsia="宋体" w:cs="Times New Roman"/>
          <w:b/>
          <w:bCs/>
          <w:color w:val="auto"/>
          <w:spacing w:val="0"/>
          <w:w w:val="100"/>
          <w:kern w:val="0"/>
          <w:sz w:val="22"/>
          <w:szCs w:val="22"/>
          <w:u w:val="none"/>
          <w:vertAlign w:val="baseline"/>
          <w:rtl w:val="0"/>
          <w:lang w:val="en-US" w:eastAsia="zh-CN" w:bidi="ar-SA"/>
        </w:rPr>
      </w:pPr>
      <w:r>
        <w:rPr>
          <w:rFonts w:hint="default" w:ascii="Arial" w:hAnsi="Arial" w:eastAsia="宋体" w:cs="Times New Roman"/>
          <w:b/>
          <w:bCs/>
          <w:color w:val="auto"/>
          <w:spacing w:val="0"/>
          <w:w w:val="100"/>
          <w:kern w:val="0"/>
          <w:sz w:val="22"/>
          <w:szCs w:val="22"/>
          <w:u w:val="none"/>
          <w:vertAlign w:val="baseline"/>
          <w:rtl w:val="0"/>
          <w:lang w:val="en-US" w:eastAsia="zh-CN" w:bidi="ar-SA"/>
        </w:rPr>
        <w:t>Synchronous</w:t>
      </w:r>
    </w:p>
    <w:p>
      <w:pPr>
        <w:spacing w:beforeAutospacing="0" w:afterAutospacing="0" w:line="360" w:lineRule="auto"/>
        <w:ind w:firstLine="420" w:firstLineChars="0"/>
      </w:pPr>
      <w:r>
        <w:rPr>
          <w:rFonts w:hint="eastAsia"/>
        </w:rPr>
        <w:t>dsBridge.call("sync", "</w:t>
      </w:r>
      <w:r>
        <w:rPr>
          <w:rFonts w:hint="eastAsia"/>
          <w:lang w:val="en-US" w:eastAsia="zh-CN"/>
        </w:rPr>
        <w:t>r</w:t>
      </w:r>
      <w:r>
        <w:rPr>
          <w:rFonts w:hint="eastAsia"/>
        </w:rPr>
        <w:t xml:space="preserve">equest </w:t>
      </w:r>
      <w:r>
        <w:rPr>
          <w:rFonts w:hint="eastAsia"/>
          <w:lang w:val="en-US" w:eastAsia="zh-CN"/>
        </w:rPr>
        <w:t>p</w:t>
      </w:r>
      <w:r>
        <w:rPr>
          <w:rFonts w:hint="eastAsia"/>
        </w:rPr>
        <w:t>arameter</w:t>
      </w:r>
      <w:r>
        <w:rPr>
          <w:rFonts w:hint="eastAsia"/>
          <w:lang w:val="en-US" w:eastAsia="zh-CN"/>
        </w:rPr>
        <w:t>s</w:t>
      </w:r>
      <w:r>
        <w:rPr>
          <w:rFonts w:hint="eastAsia"/>
        </w:rPr>
        <w:t>")</w:t>
      </w:r>
    </w:p>
    <w:p>
      <w:pPr>
        <w:spacing w:beforeAutospacing="0" w:afterAutospacing="0" w:line="360" w:lineRule="auto"/>
        <w:ind w:firstLine="442" w:firstLineChars="200"/>
        <w:rPr>
          <w:b/>
          <w:bCs/>
        </w:rPr>
      </w:pPr>
      <w:r>
        <w:rPr>
          <w:rFonts w:hint="eastAsia" w:ascii="Arial" w:hAnsi="Arial" w:eastAsia="宋体" w:cs="Times New Roman"/>
          <w:b/>
          <w:bCs/>
          <w:color w:val="auto"/>
          <w:spacing w:val="0"/>
          <w:w w:val="100"/>
          <w:kern w:val="0"/>
          <w:sz w:val="22"/>
          <w:szCs w:val="22"/>
          <w:u w:val="none"/>
          <w:vertAlign w:val="baseline"/>
          <w:rtl w:val="0"/>
          <w:lang w:val="en-US" w:eastAsia="zh-CN" w:bidi="ar-SA"/>
        </w:rPr>
        <w:t>asynchronous</w:t>
      </w:r>
    </w:p>
    <w:p>
      <w:pPr>
        <w:spacing w:beforeAutospacing="0" w:afterAutospacing="0" w:line="360" w:lineRule="auto"/>
        <w:ind w:firstLine="420" w:firstLineChars="200"/>
      </w:pPr>
      <w:r>
        <w:t>dsBridge.call(</w:t>
      </w:r>
      <w:r>
        <w:rPr>
          <w:rFonts w:hint="eastAsia"/>
        </w:rPr>
        <w:t>"async"</w:t>
      </w:r>
      <w:r>
        <w:t>,</w:t>
      </w:r>
      <w:r>
        <w:rPr>
          <w:rFonts w:hint="eastAsia"/>
        </w:rPr>
        <w:t>"</w:t>
      </w:r>
      <w:r>
        <w:rPr>
          <w:rFonts w:hint="eastAsia"/>
          <w:lang w:val="en-US" w:eastAsia="zh-CN"/>
        </w:rPr>
        <w:t>r</w:t>
      </w:r>
      <w:r>
        <w:rPr>
          <w:rFonts w:hint="eastAsia"/>
        </w:rPr>
        <w:t xml:space="preserve">equest </w:t>
      </w:r>
      <w:r>
        <w:rPr>
          <w:rFonts w:hint="eastAsia"/>
          <w:lang w:val="en-US" w:eastAsia="zh-CN"/>
        </w:rPr>
        <w:t>p</w:t>
      </w:r>
      <w:r>
        <w:rPr>
          <w:rFonts w:hint="eastAsia"/>
        </w:rPr>
        <w:t>arameter</w:t>
      </w:r>
      <w:r>
        <w:rPr>
          <w:rFonts w:hint="eastAsia"/>
          <w:lang w:val="en-US" w:eastAsia="zh-CN"/>
        </w:rPr>
        <w:t>s</w:t>
      </w:r>
      <w:r>
        <w:rPr>
          <w:rFonts w:hint="eastAsia"/>
        </w:rPr>
        <w:t>"</w:t>
      </w:r>
      <w:r>
        <w:t>, function (v)</w:t>
      </w:r>
      <w:r>
        <w:rPr>
          <w:rFonts w:hint="eastAsia"/>
        </w:rPr>
        <w:t>)</w:t>
      </w:r>
    </w:p>
    <w:p>
      <w:pPr>
        <w:widowControl/>
        <w:rPr>
          <w:rFonts w:hint="default" w:ascii="Arial" w:hAnsi="Arial" w:eastAsia="宋体" w:cs="Times New Roman"/>
          <w:color w:val="auto"/>
          <w:spacing w:val="0"/>
          <w:w w:val="100"/>
          <w:kern w:val="0"/>
          <w:sz w:val="22"/>
          <w:szCs w:val="22"/>
          <w:u w:val="none"/>
          <w:vertAlign w:val="baseline"/>
          <w:rtl w:val="0"/>
          <w:lang w:val="en-US" w:eastAsia="zh-CN" w:bidi="ar-SA"/>
        </w:rPr>
      </w:pPr>
      <w:r>
        <w:rPr>
          <w:rFonts w:hint="eastAsia" w:ascii="Arial" w:hAnsi="Arial" w:eastAsia="宋体" w:cs="Times New Roman"/>
          <w:color w:val="auto"/>
          <w:spacing w:val="0"/>
          <w:w w:val="100"/>
          <w:kern w:val="0"/>
          <w:sz w:val="22"/>
          <w:szCs w:val="22"/>
          <w:u w:val="none"/>
          <w:vertAlign w:val="baseline"/>
          <w:rtl w:val="0"/>
          <w:lang w:val="en-US" w:eastAsia="zh-CN" w:bidi="ar-SA"/>
        </w:rPr>
        <w:t>The first parameter indicates the name of the method that calls the native, and the second request parameter is a JSON string, which is defined as following:</w:t>
      </w:r>
    </w:p>
    <w:tbl>
      <w:tblPr>
        <w:tblStyle w:val="14"/>
        <w:tblW w:w="8524" w:type="dxa"/>
        <w:tblInd w:w="0" w:type="dxa"/>
        <w:tblLayout w:type="fixed"/>
        <w:tblCellMar>
          <w:top w:w="0" w:type="dxa"/>
          <w:left w:w="108" w:type="dxa"/>
          <w:bottom w:w="0" w:type="dxa"/>
          <w:right w:w="108" w:type="dxa"/>
        </w:tblCellMar>
      </w:tblPr>
      <w:tblGrid>
        <w:gridCol w:w="1497"/>
        <w:gridCol w:w="3043"/>
        <w:gridCol w:w="3984"/>
      </w:tblGrid>
      <w:tr>
        <w:tblPrEx>
          <w:tblCellMar>
            <w:top w:w="0" w:type="dxa"/>
            <w:left w:w="108" w:type="dxa"/>
            <w:bottom w:w="0" w:type="dxa"/>
            <w:right w:w="108" w:type="dxa"/>
          </w:tblCellMar>
        </w:tblPrEx>
        <w:trPr>
          <w:trHeight w:val="90"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color w:val="354257"/>
                <w:kern w:val="0"/>
                <w:szCs w:val="21"/>
                <w:lang w:val="en-US" w:eastAsia="zh-CN"/>
              </w:rPr>
            </w:pPr>
            <w:r>
              <w:rPr>
                <w:rFonts w:hint="default" w:ascii="Arial" w:hAnsi="Arial" w:cs="Arial"/>
                <w:color w:val="354257"/>
                <w:kern w:val="0"/>
                <w:szCs w:val="21"/>
                <w:lang w:val="en-US" w:eastAsia="zh-CN"/>
              </w:rPr>
              <w:t>Parameter</w:t>
            </w:r>
          </w:p>
        </w:tc>
        <w:tc>
          <w:tcPr>
            <w:tcW w:w="3043"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color w:val="354257"/>
                <w:kern w:val="0"/>
                <w:szCs w:val="21"/>
                <w:lang w:val="en-US" w:eastAsia="zh-CN"/>
              </w:rPr>
            </w:pPr>
            <w:r>
              <w:rPr>
                <w:rFonts w:hint="default" w:ascii="Arial" w:hAnsi="Arial" w:cs="Arial"/>
                <w:color w:val="354257"/>
                <w:kern w:val="0"/>
                <w:szCs w:val="21"/>
                <w:lang w:val="en-US" w:eastAsia="zh-CN"/>
              </w:rPr>
              <w:t>Type</w:t>
            </w:r>
          </w:p>
        </w:tc>
        <w:tc>
          <w:tcPr>
            <w:tcW w:w="398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color w:val="354257"/>
                <w:kern w:val="0"/>
                <w:szCs w:val="21"/>
                <w:lang w:val="en-US" w:eastAsia="zh-CN"/>
              </w:rPr>
            </w:pPr>
            <w:r>
              <w:rPr>
                <w:rFonts w:hint="eastAsia" w:ascii="Arial" w:hAnsi="Arial" w:cs="Arial"/>
                <w:color w:val="354257"/>
                <w:kern w:val="0"/>
                <w:szCs w:val="21"/>
                <w:lang w:val="en-US" w:eastAsia="zh-CN"/>
              </w:rPr>
              <w:t>Description</w:t>
            </w:r>
          </w:p>
        </w:tc>
      </w:tr>
      <w:tr>
        <w:tblPrEx>
          <w:tblCellMar>
            <w:top w:w="0" w:type="dxa"/>
            <w:left w:w="108" w:type="dxa"/>
            <w:bottom w:w="0" w:type="dxa"/>
            <w:right w:w="108" w:type="dxa"/>
          </w:tblCellMar>
        </w:tblPrEx>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event</w:t>
            </w:r>
          </w:p>
        </w:tc>
        <w:tc>
          <w:tcPr>
            <w:tcW w:w="3043"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String</w:t>
            </w:r>
          </w:p>
        </w:tc>
        <w:tc>
          <w:tcPr>
            <w:tcW w:w="398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The business interfaces to be called are currently divided into DcEvent, FileEvent, and MiniAppEvent.</w:t>
            </w:r>
          </w:p>
        </w:tc>
      </w:tr>
      <w:tr>
        <w:tblPrEx>
          <w:tblCellMar>
            <w:top w:w="0" w:type="dxa"/>
            <w:left w:w="108" w:type="dxa"/>
            <w:bottom w:w="0" w:type="dxa"/>
            <w:right w:w="108" w:type="dxa"/>
          </w:tblCellMar>
        </w:tblPrEx>
        <w:trPr>
          <w:trHeight w:val="793"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function</w:t>
            </w:r>
          </w:p>
        </w:tc>
        <w:tc>
          <w:tcPr>
            <w:tcW w:w="3043"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String</w:t>
            </w:r>
          </w:p>
        </w:tc>
        <w:tc>
          <w:tcPr>
            <w:tcW w:w="398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DCRepresents the callback function for interface events, such as DcEvent creating a D</w:t>
            </w:r>
            <w:r>
              <w:rPr>
                <w:rFonts w:hint="default" w:ascii="Arial" w:hAnsi="Arial" w:cs="Arial"/>
                <w:color w:val="354257"/>
                <w:kern w:val="0"/>
                <w:szCs w:val="21"/>
                <w:lang w:val="en-US" w:eastAsia="zh-CN"/>
              </w:rPr>
              <w:t xml:space="preserve">ata </w:t>
            </w:r>
            <w:r>
              <w:rPr>
                <w:rFonts w:hint="default" w:ascii="Arial" w:hAnsi="Arial" w:cs="Arial"/>
                <w:color w:val="354257"/>
                <w:kern w:val="0"/>
                <w:szCs w:val="21"/>
              </w:rPr>
              <w:t>C</w:t>
            </w:r>
            <w:r>
              <w:rPr>
                <w:rFonts w:hint="default" w:ascii="Arial" w:hAnsi="Arial" w:cs="Arial"/>
                <w:color w:val="354257"/>
                <w:kern w:val="0"/>
                <w:szCs w:val="21"/>
                <w:lang w:val="en-US" w:eastAsia="zh-CN"/>
              </w:rPr>
              <w:t>hannel</w:t>
            </w:r>
            <w:r>
              <w:rPr>
                <w:rFonts w:hint="default" w:ascii="Arial" w:hAnsi="Arial" w:cs="Arial"/>
                <w:color w:val="354257"/>
                <w:kern w:val="0"/>
                <w:szCs w:val="21"/>
              </w:rPr>
              <w:t xml:space="preserve"> or closing a D</w:t>
            </w:r>
            <w:r>
              <w:rPr>
                <w:rFonts w:hint="default" w:ascii="Arial" w:hAnsi="Arial" w:cs="Arial"/>
                <w:color w:val="354257"/>
                <w:kern w:val="0"/>
                <w:szCs w:val="21"/>
                <w:lang w:val="en-US" w:eastAsia="zh-CN"/>
              </w:rPr>
              <w:t xml:space="preserve">ata </w:t>
            </w:r>
            <w:r>
              <w:rPr>
                <w:rFonts w:hint="default" w:ascii="Arial" w:hAnsi="Arial" w:cs="Arial"/>
                <w:color w:val="354257"/>
                <w:kern w:val="0"/>
                <w:szCs w:val="21"/>
              </w:rPr>
              <w:t>C</w:t>
            </w:r>
            <w:r>
              <w:rPr>
                <w:rFonts w:hint="default" w:ascii="Arial" w:hAnsi="Arial" w:cs="Arial"/>
                <w:color w:val="354257"/>
                <w:kern w:val="0"/>
                <w:szCs w:val="21"/>
                <w:lang w:val="en-US" w:eastAsia="zh-CN"/>
              </w:rPr>
              <w:t>hannel</w:t>
            </w:r>
            <w:r>
              <w:rPr>
                <w:rFonts w:hint="default" w:ascii="Arial" w:hAnsi="Arial" w:cs="Arial"/>
                <w:color w:val="354257"/>
                <w:kern w:val="0"/>
                <w:szCs w:val="21"/>
              </w:rPr>
              <w:t>.</w:t>
            </w:r>
          </w:p>
        </w:tc>
      </w:tr>
      <w:tr>
        <w:tblPrEx>
          <w:tblCellMar>
            <w:top w:w="0" w:type="dxa"/>
            <w:left w:w="108" w:type="dxa"/>
            <w:bottom w:w="0" w:type="dxa"/>
            <w:right w:w="108" w:type="dxa"/>
          </w:tblCellMar>
        </w:tblPrEx>
        <w:trPr>
          <w:trHeight w:val="547" w:hRule="atLeast"/>
        </w:trPr>
        <w:tc>
          <w:tcPr>
            <w:tcW w:w="1497" w:type="dxa"/>
            <w:tcBorders>
              <w:top w:val="single" w:color="000000" w:sz="8" w:space="0"/>
              <w:left w:val="single" w:color="000000" w:sz="8" w:space="0"/>
              <w:bottom w:val="single" w:color="auto" w:sz="4"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params</w:t>
            </w:r>
          </w:p>
        </w:tc>
        <w:tc>
          <w:tcPr>
            <w:tcW w:w="3043" w:type="dxa"/>
            <w:tcBorders>
              <w:top w:val="single" w:color="000000" w:sz="8" w:space="0"/>
              <w:bottom w:val="single" w:color="auto" w:sz="4"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rPr>
              <w:t>Map&lt;String, Object&gt;</w:t>
            </w:r>
          </w:p>
        </w:tc>
        <w:tc>
          <w:tcPr>
            <w:tcW w:w="3984" w:type="dxa"/>
            <w:tcBorders>
              <w:top w:val="single" w:color="000000" w:sz="8" w:space="0"/>
              <w:bottom w:val="single" w:color="auto" w:sz="4" w:space="0"/>
              <w:right w:val="single" w:color="000000" w:sz="8" w:space="0"/>
            </w:tcBorders>
            <w:tcMar>
              <w:top w:w="0" w:type="dxa"/>
              <w:right w:w="0" w:type="dxa"/>
            </w:tcMar>
          </w:tcPr>
          <w:p>
            <w:pPr>
              <w:rPr>
                <w:rFonts w:hint="default" w:ascii="Arial" w:hAnsi="Arial" w:cs="Arial"/>
                <w:color w:val="354257"/>
                <w:kern w:val="0"/>
                <w:szCs w:val="21"/>
              </w:rPr>
            </w:pPr>
            <w:r>
              <w:rPr>
                <w:rFonts w:hint="default" w:ascii="Arial" w:hAnsi="Arial" w:cs="Arial"/>
                <w:color w:val="354257"/>
                <w:kern w:val="0"/>
                <w:szCs w:val="21"/>
                <w:lang w:val="en-US" w:eastAsia="zh-CN"/>
              </w:rPr>
              <w:t>T</w:t>
            </w:r>
            <w:r>
              <w:rPr>
                <w:rFonts w:hint="default" w:ascii="Arial" w:hAnsi="Arial" w:cs="Arial"/>
                <w:color w:val="354257"/>
                <w:kern w:val="0"/>
                <w:szCs w:val="21"/>
              </w:rPr>
              <w:t xml:space="preserve">he parameters required by the </w:t>
            </w:r>
            <w:r>
              <w:rPr>
                <w:rFonts w:hint="default" w:ascii="Arial" w:hAnsi="Arial" w:cs="Arial"/>
                <w:color w:val="354257"/>
                <w:kern w:val="0"/>
                <w:szCs w:val="21"/>
                <w:lang w:val="en-US" w:eastAsia="zh-CN"/>
              </w:rPr>
              <w:t>service</w:t>
            </w:r>
            <w:r>
              <w:rPr>
                <w:rFonts w:hint="default" w:ascii="Arial" w:hAnsi="Arial" w:cs="Arial"/>
                <w:color w:val="354257"/>
                <w:kern w:val="0"/>
                <w:szCs w:val="21"/>
              </w:rPr>
              <w:t>, in the form of key-value pairs.</w:t>
            </w:r>
          </w:p>
        </w:tc>
      </w:tr>
    </w:tbl>
    <w:p>
      <w:pPr>
        <w:widowControl/>
        <w:rPr>
          <w:rFonts w:hint="eastAsia" w:ascii="Arial" w:hAnsi="Arial" w:eastAsia="宋体" w:cs="Times New Roman"/>
          <w:color w:val="auto"/>
          <w:spacing w:val="0"/>
          <w:w w:val="100"/>
          <w:kern w:val="0"/>
          <w:sz w:val="22"/>
          <w:szCs w:val="22"/>
          <w:u w:val="none"/>
          <w:vertAlign w:val="baseline"/>
          <w:rtl w:val="0"/>
          <w:lang w:val="en-US" w:eastAsia="zh-CN" w:bidi="ar-SA"/>
        </w:rPr>
      </w:pPr>
      <w:r>
        <w:rPr>
          <w:rFonts w:hint="eastAsia" w:ascii="Arial" w:hAnsi="Arial" w:eastAsia="宋体" w:cs="Times New Roman"/>
          <w:color w:val="auto"/>
          <w:spacing w:val="0"/>
          <w:w w:val="100"/>
          <w:kern w:val="0"/>
          <w:sz w:val="22"/>
          <w:szCs w:val="22"/>
          <w:u w:val="none"/>
          <w:vertAlign w:val="baseline"/>
          <w:rtl w:val="0"/>
          <w:lang w:val="en-US" w:eastAsia="zh-CN" w:bidi="ar-SA"/>
        </w:rPr>
        <w:t>The third parameter is the callback function for asynchronous calls.</w:t>
      </w:r>
      <w:r>
        <w:rPr>
          <w:rFonts w:hint="eastAsia" w:ascii="Arial" w:hAnsi="Arial" w:cs="Times New Roman"/>
          <w:color w:val="auto"/>
          <w:spacing w:val="0"/>
          <w:w w:val="100"/>
          <w:kern w:val="0"/>
          <w:sz w:val="22"/>
          <w:szCs w:val="22"/>
          <w:u w:val="none"/>
          <w:vertAlign w:val="baseline"/>
          <w:rtl w:val="0"/>
          <w:lang w:val="en-US" w:eastAsia="zh-CN" w:bidi="ar-SA"/>
        </w:rPr>
        <w:t xml:space="preserve"> P</w:t>
      </w:r>
      <w:r>
        <w:rPr>
          <w:rFonts w:hint="eastAsia" w:ascii="Arial" w:hAnsi="Arial" w:eastAsia="宋体" w:cs="Times New Roman"/>
          <w:color w:val="auto"/>
          <w:spacing w:val="0"/>
          <w:w w:val="100"/>
          <w:kern w:val="0"/>
          <w:sz w:val="22"/>
          <w:szCs w:val="22"/>
          <w:u w:val="none"/>
          <w:vertAlign w:val="baseline"/>
          <w:rtl w:val="0"/>
          <w:lang w:val="en-US" w:eastAsia="zh-CN" w:bidi="ar-SA"/>
        </w:rPr>
        <w:t>lease refer to 5.1.1 createAppDataChannel.</w:t>
      </w:r>
    </w:p>
    <w:p>
      <w:pPr>
        <w:pStyle w:val="3"/>
        <w:ind w:firstLine="0" w:firstLineChars="0"/>
        <w:rPr>
          <w:rFonts w:ascii="宋体"/>
          <w:sz w:val="21"/>
        </w:rPr>
      </w:pPr>
    </w:p>
    <w:p>
      <w:pPr>
        <w:pStyle w:val="77"/>
        <w:spacing w:before="156" w:beforeAutospacing="0" w:after="156" w:afterAutospacing="0"/>
        <w:rPr>
          <w:rFonts w:hint="default" w:ascii="Arial" w:hAnsi="Arial" w:cs="Arial"/>
          <w:b/>
          <w:bCs/>
        </w:rPr>
      </w:pPr>
      <w:bookmarkStart w:id="23" w:name="_Toc32086"/>
      <w:r>
        <w:rPr>
          <w:rFonts w:hint="default" w:ascii="Arial" w:hAnsi="Arial" w:cs="Arial"/>
          <w:b/>
          <w:bCs/>
          <w:lang w:val="en-US" w:eastAsia="zh-CN"/>
        </w:rPr>
        <w:t>Callback</w:t>
      </w:r>
      <w:bookmarkEnd w:id="23"/>
    </w:p>
    <w:p>
      <w:pPr>
        <w:widowControl/>
        <w:rPr>
          <w:rFonts w:hint="eastAsia" w:ascii="Arial" w:hAnsi="Arial" w:eastAsia="宋体" w:cs="Times New Roman"/>
          <w:color w:val="auto"/>
          <w:spacing w:val="0"/>
          <w:w w:val="100"/>
          <w:kern w:val="0"/>
          <w:sz w:val="22"/>
          <w:szCs w:val="22"/>
          <w:u w:val="none"/>
          <w:vertAlign w:val="baseline"/>
          <w:rtl w:val="0"/>
          <w:lang w:val="en-US" w:eastAsia="zh-CN" w:bidi="ar-SA"/>
        </w:rPr>
      </w:pPr>
      <w:r>
        <w:rPr>
          <w:rFonts w:hint="eastAsia" w:ascii="Arial" w:hAnsi="Arial" w:eastAsia="宋体" w:cs="Times New Roman"/>
          <w:color w:val="auto"/>
          <w:spacing w:val="0"/>
          <w:w w:val="100"/>
          <w:kern w:val="0"/>
          <w:sz w:val="22"/>
          <w:szCs w:val="22"/>
          <w:u w:val="none"/>
          <w:vertAlign w:val="baseline"/>
          <w:rtl w:val="0"/>
          <w:lang w:val="en-US" w:eastAsia="zh-CN" w:bidi="ar-SA"/>
        </w:rPr>
        <w:t xml:space="preserve">When the SDK calls the JS </w:t>
      </w:r>
      <w:r>
        <w:rPr>
          <w:rFonts w:hint="eastAsia" w:ascii="Arial" w:hAnsi="Arial" w:cs="Times New Roman"/>
          <w:color w:val="auto"/>
          <w:spacing w:val="0"/>
          <w:w w:val="100"/>
          <w:kern w:val="0"/>
          <w:sz w:val="22"/>
          <w:szCs w:val="22"/>
          <w:u w:val="none"/>
          <w:vertAlign w:val="baseline"/>
          <w:rtl w:val="0"/>
          <w:lang w:val="en-US" w:eastAsia="zh-CN" w:bidi="ar-SA"/>
        </w:rPr>
        <w:t>API</w:t>
      </w:r>
      <w:r>
        <w:rPr>
          <w:rFonts w:hint="eastAsia" w:ascii="Arial" w:hAnsi="Arial" w:eastAsia="宋体" w:cs="Times New Roman"/>
          <w:color w:val="auto"/>
          <w:spacing w:val="0"/>
          <w:w w:val="100"/>
          <w:kern w:val="0"/>
          <w:sz w:val="22"/>
          <w:szCs w:val="22"/>
          <w:u w:val="none"/>
          <w:vertAlign w:val="baseline"/>
          <w:rtl w:val="0"/>
          <w:lang w:val="en-US" w:eastAsia="zh-CN" w:bidi="ar-SA"/>
        </w:rPr>
        <w:t>, JS needs to register the following interfaces for status callback.</w:t>
      </w:r>
    </w:p>
    <w:p>
      <w:pPr>
        <w:pStyle w:val="75"/>
      </w:pPr>
    </w:p>
    <w:p>
      <w:pPr>
        <w:pStyle w:val="79"/>
        <w:spacing w:before="156" w:beforeAutospacing="0" w:after="156" w:afterAutospacing="0"/>
        <w:rPr>
          <w:rFonts w:hint="default" w:ascii="Arial" w:hAnsi="Arial" w:cs="Arial"/>
          <w:b/>
          <w:bCs/>
        </w:rPr>
      </w:pPr>
      <w:bookmarkStart w:id="24" w:name="_Toc7489"/>
      <w:bookmarkStart w:id="25" w:name="_Toc28662"/>
      <w:bookmarkStart w:id="26" w:name="_Toc745"/>
      <w:bookmarkStart w:id="27" w:name="_Toc27811"/>
      <w:bookmarkStart w:id="28" w:name="_Toc27090"/>
      <w:bookmarkStart w:id="29" w:name="_Toc29668"/>
      <w:bookmarkStart w:id="30" w:name="_Toc6176"/>
      <w:bookmarkStart w:id="31" w:name="_Toc22977"/>
      <w:r>
        <w:rPr>
          <w:rFonts w:hint="default" w:ascii="Arial" w:hAnsi="Arial" w:cs="Arial"/>
          <w:b/>
          <w:bCs/>
        </w:rPr>
        <w:t>dataChannelNotify</w:t>
      </w:r>
      <w:bookmarkEnd w:id="24"/>
      <w:bookmarkEnd w:id="25"/>
      <w:bookmarkEnd w:id="26"/>
      <w:bookmarkEnd w:id="27"/>
      <w:bookmarkEnd w:id="28"/>
      <w:bookmarkEnd w:id="29"/>
      <w:bookmarkEnd w:id="30"/>
      <w:bookmarkEnd w:id="31"/>
    </w:p>
    <w:p>
      <w:pPr>
        <w:widowControl/>
        <w:rPr>
          <w:rFonts w:hint="eastAsia" w:ascii="Arial" w:hAnsi="Arial" w:eastAsia="宋体" w:cs="Times New Roman"/>
          <w:color w:val="auto"/>
          <w:spacing w:val="0"/>
          <w:w w:val="100"/>
          <w:kern w:val="0"/>
          <w:sz w:val="22"/>
          <w:szCs w:val="22"/>
          <w:u w:val="none"/>
          <w:vertAlign w:val="baseline"/>
          <w:rtl w:val="0"/>
          <w:lang w:val="en-US" w:eastAsia="zh-CN" w:bidi="ar-SA"/>
        </w:rPr>
      </w:pPr>
      <w:r>
        <w:rPr>
          <w:rFonts w:hint="eastAsia" w:ascii="Arial" w:hAnsi="Arial" w:cs="Times New Roman"/>
          <w:color w:val="auto"/>
          <w:spacing w:val="0"/>
          <w:w w:val="100"/>
          <w:kern w:val="0"/>
          <w:sz w:val="22"/>
          <w:szCs w:val="22"/>
          <w:u w:val="none"/>
          <w:vertAlign w:val="baseline"/>
          <w:rtl w:val="0"/>
          <w:lang w:val="en-US" w:eastAsia="zh-CN" w:bidi="ar-SA"/>
        </w:rPr>
        <w:t>T</w:t>
      </w:r>
      <w:r>
        <w:rPr>
          <w:rFonts w:hint="eastAsia" w:ascii="Arial" w:hAnsi="Arial" w:eastAsia="宋体" w:cs="Times New Roman"/>
          <w:color w:val="auto"/>
          <w:spacing w:val="0"/>
          <w:w w:val="100"/>
          <w:kern w:val="0"/>
          <w:sz w:val="22"/>
          <w:szCs w:val="22"/>
          <w:u w:val="none"/>
          <w:vertAlign w:val="baseline"/>
          <w:rtl w:val="0"/>
          <w:lang w:val="en-US" w:eastAsia="zh-CN" w:bidi="ar-SA"/>
        </w:rPr>
        <w:t>o report D</w:t>
      </w:r>
      <w:r>
        <w:rPr>
          <w:rFonts w:hint="eastAsia" w:ascii="Arial" w:hAnsi="Arial" w:cs="Times New Roman"/>
          <w:color w:val="auto"/>
          <w:spacing w:val="0"/>
          <w:w w:val="100"/>
          <w:kern w:val="0"/>
          <w:sz w:val="22"/>
          <w:szCs w:val="22"/>
          <w:u w:val="none"/>
          <w:vertAlign w:val="baseline"/>
          <w:rtl w:val="0"/>
          <w:lang w:val="en-US" w:eastAsia="zh-CN" w:bidi="ar-SA"/>
        </w:rPr>
        <w:t xml:space="preserve">ata </w:t>
      </w:r>
      <w:r>
        <w:rPr>
          <w:rFonts w:hint="eastAsia" w:ascii="Arial" w:hAnsi="Arial" w:eastAsia="宋体" w:cs="Times New Roman"/>
          <w:color w:val="auto"/>
          <w:spacing w:val="0"/>
          <w:w w:val="100"/>
          <w:kern w:val="0"/>
          <w:sz w:val="22"/>
          <w:szCs w:val="22"/>
          <w:u w:val="none"/>
          <w:vertAlign w:val="baseline"/>
          <w:rtl w:val="0"/>
          <w:lang w:val="en-US" w:eastAsia="zh-CN" w:bidi="ar-SA"/>
        </w:rPr>
        <w:t>C</w:t>
      </w:r>
      <w:r>
        <w:rPr>
          <w:rFonts w:hint="eastAsia" w:ascii="Arial" w:hAnsi="Arial" w:cs="Times New Roman"/>
          <w:color w:val="auto"/>
          <w:spacing w:val="0"/>
          <w:w w:val="100"/>
          <w:kern w:val="0"/>
          <w:sz w:val="22"/>
          <w:szCs w:val="22"/>
          <w:u w:val="none"/>
          <w:vertAlign w:val="baseline"/>
          <w:rtl w:val="0"/>
          <w:lang w:val="en-US" w:eastAsia="zh-CN" w:bidi="ar-SA"/>
        </w:rPr>
        <w:t>hannel</w:t>
      </w:r>
      <w:r>
        <w:rPr>
          <w:rFonts w:hint="eastAsia" w:ascii="Arial" w:hAnsi="Arial" w:eastAsia="宋体" w:cs="Times New Roman"/>
          <w:color w:val="auto"/>
          <w:spacing w:val="0"/>
          <w:w w:val="100"/>
          <w:kern w:val="0"/>
          <w:sz w:val="22"/>
          <w:szCs w:val="22"/>
          <w:u w:val="none"/>
          <w:vertAlign w:val="baseline"/>
          <w:rtl w:val="0"/>
          <w:lang w:val="en-US" w:eastAsia="zh-CN" w:bidi="ar-SA"/>
        </w:rPr>
        <w:t xml:space="preserve"> status information.</w:t>
      </w:r>
    </w:p>
    <w:p>
      <w:pPr>
        <w:widowControl/>
        <w:rPr>
          <w:rFonts w:hint="eastAsia" w:ascii="Arial" w:hAnsi="Arial" w:eastAsia="宋体" w:cs="Times New Roman"/>
          <w:color w:val="auto"/>
          <w:spacing w:val="0"/>
          <w:w w:val="100"/>
          <w:kern w:val="0"/>
          <w:sz w:val="22"/>
          <w:szCs w:val="22"/>
          <w:u w:val="none"/>
          <w:vertAlign w:val="baseline"/>
          <w:rtl w:val="0"/>
          <w:lang w:val="en-US" w:eastAsia="zh-CN" w:bidi="ar-SA"/>
        </w:rPr>
      </w:pPr>
    </w:p>
    <w:p>
      <w:pPr>
        <w:spacing w:beforeAutospacing="0" w:afterAutospacing="0" w:line="360" w:lineRule="auto"/>
        <w:rPr>
          <w:rFonts w:hint="default" w:ascii="Arial" w:hAnsi="Arial" w:cs="Arial"/>
          <w:szCs w:val="20"/>
        </w:rPr>
      </w:pPr>
      <w:r>
        <w:rPr>
          <w:rFonts w:hint="default" w:ascii="Arial" w:hAnsi="Arial" w:cs="Arial"/>
          <w:szCs w:val="21"/>
          <w:lang w:val="en-US" w:eastAsia="zh-CN"/>
        </w:rPr>
        <w:t>Example</w:t>
      </w:r>
      <w:r>
        <w:rPr>
          <w:rFonts w:hint="default" w:ascii="Arial" w:hAnsi="Arial" w:cs="Arial"/>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363" w:firstLine="0"/>
              <w:rPr>
                <w:rFonts w:hint="default" w:ascii="Arial" w:hAnsi="Arial" w:cs="Arial"/>
                <w:szCs w:val="20"/>
              </w:rPr>
            </w:pPr>
            <w:r>
              <w:rPr>
                <w:rFonts w:hint="default" w:ascii="Arial" w:hAnsi="Arial" w:cs="Arial"/>
                <w:szCs w:val="20"/>
              </w:rPr>
              <w:t>dsBridge.register(</w:t>
            </w:r>
            <w:r>
              <w:rPr>
                <w:rFonts w:hint="default" w:ascii="Arial" w:hAnsi="Arial" w:cs="Arial"/>
              </w:rPr>
              <w:t>"</w:t>
            </w:r>
            <w:r>
              <w:rPr>
                <w:rFonts w:hint="default" w:ascii="Arial" w:hAnsi="Arial" w:cs="Arial"/>
                <w:szCs w:val="20"/>
              </w:rPr>
              <w:t>dataChannelNotify</w:t>
            </w:r>
            <w:r>
              <w:rPr>
                <w:rFonts w:hint="default" w:ascii="Arial" w:hAnsi="Arial" w:cs="Arial"/>
              </w:rPr>
              <w:t>"</w:t>
            </w:r>
            <w:r>
              <w:rPr>
                <w:rFonts w:hint="default" w:ascii="Arial" w:hAnsi="Arial" w:cs="Arial"/>
                <w:szCs w:val="20"/>
              </w:rPr>
              <w:t>, function (params) {})</w:t>
            </w:r>
          </w:p>
        </w:tc>
      </w:tr>
    </w:tbl>
    <w:p>
      <w:pPr>
        <w:rPr>
          <w:rFonts w:hint="default" w:ascii="Arial" w:hAnsi="Arial" w:cs="Arial"/>
          <w:kern w:val="0"/>
          <w:szCs w:val="21"/>
        </w:rPr>
      </w:pPr>
    </w:p>
    <w:p>
      <w:pPr>
        <w:rPr>
          <w:rFonts w:hint="default" w:ascii="Arial" w:hAnsi="Arial" w:cs="Arial"/>
          <w:kern w:val="0"/>
          <w:szCs w:val="21"/>
        </w:rPr>
      </w:pPr>
      <w:r>
        <w:rPr>
          <w:rFonts w:hint="default" w:ascii="Arial" w:hAnsi="Arial" w:cs="Arial"/>
          <w:kern w:val="0"/>
          <w:szCs w:val="21"/>
        </w:rPr>
        <w:t>params(json</w:t>
      </w:r>
      <w:r>
        <w:rPr>
          <w:rFonts w:hint="default" w:ascii="Arial" w:hAnsi="Arial" w:cs="Arial"/>
          <w:kern w:val="0"/>
          <w:szCs w:val="21"/>
          <w:lang w:val="en-US" w:eastAsia="zh-CN"/>
        </w:rPr>
        <w:t xml:space="preserve"> </w:t>
      </w:r>
      <w:r>
        <w:rPr>
          <w:rFonts w:hint="eastAsia" w:ascii="Arial" w:hAnsi="Arial" w:cs="Arial"/>
          <w:kern w:val="0"/>
          <w:szCs w:val="21"/>
          <w:lang w:val="en-US" w:eastAsia="zh-CN"/>
        </w:rPr>
        <w:t>format</w:t>
      </w:r>
      <w:r>
        <w:rPr>
          <w:rFonts w:hint="default" w:ascii="Arial" w:hAnsi="Arial" w:cs="Arial"/>
          <w:kern w:val="0"/>
          <w:szCs w:val="21"/>
        </w:rPr>
        <w:t>)</w:t>
      </w:r>
    </w:p>
    <w:tbl>
      <w:tblPr>
        <w:tblStyle w:val="14"/>
        <w:tblW w:w="8352" w:type="dxa"/>
        <w:tblInd w:w="0" w:type="dxa"/>
        <w:tblLayout w:type="fixed"/>
        <w:tblCellMar>
          <w:top w:w="0" w:type="dxa"/>
          <w:left w:w="108" w:type="dxa"/>
          <w:bottom w:w="0" w:type="dxa"/>
          <w:right w:w="108" w:type="dxa"/>
        </w:tblCellMar>
      </w:tblPr>
      <w:tblGrid>
        <w:gridCol w:w="1502"/>
        <w:gridCol w:w="3038"/>
        <w:gridCol w:w="3812"/>
      </w:tblGrid>
      <w:tr>
        <w:tblPrEx>
          <w:tblCellMar>
            <w:top w:w="0" w:type="dxa"/>
            <w:left w:w="108" w:type="dxa"/>
            <w:bottom w:w="0" w:type="dxa"/>
            <w:right w:w="108" w:type="dxa"/>
          </w:tblCellMar>
        </w:tblPrEx>
        <w:tc>
          <w:tcPr>
            <w:tcW w:w="1502"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lang w:val="en-US" w:eastAsia="zh-CN"/>
              </w:rPr>
              <w:t>Parameter</w:t>
            </w:r>
          </w:p>
        </w:tc>
        <w:tc>
          <w:tcPr>
            <w:tcW w:w="3038"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lang w:val="en-US" w:eastAsia="zh-CN"/>
              </w:rPr>
            </w:pPr>
            <w:r>
              <w:rPr>
                <w:rFonts w:hint="eastAsia" w:ascii="Arial" w:hAnsi="Arial" w:cs="Arial" w:eastAsiaTheme="minorEastAsia"/>
                <w:color w:val="354257"/>
                <w:kern w:val="0"/>
                <w:szCs w:val="21"/>
                <w:lang w:val="en-US" w:eastAsia="zh-CN"/>
              </w:rPr>
              <w:t>Description</w:t>
            </w:r>
          </w:p>
        </w:tc>
      </w:tr>
      <w:tr>
        <w:tblPrEx>
          <w:tblCellMar>
            <w:top w:w="0" w:type="dxa"/>
            <w:left w:w="108" w:type="dxa"/>
            <w:bottom w:w="0" w:type="dxa"/>
            <w:right w:w="108" w:type="dxa"/>
          </w:tblCellMar>
        </w:tblPrEx>
        <w:trPr>
          <w:trHeight w:val="326" w:hRule="atLeast"/>
        </w:trPr>
        <w:tc>
          <w:tcPr>
            <w:tcW w:w="1502"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dcLabel</w:t>
            </w:r>
          </w:p>
        </w:tc>
        <w:tc>
          <w:tcPr>
            <w:tcW w:w="3038"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rPr>
              <w:t>Datachannel</w:t>
            </w:r>
            <w:r>
              <w:rPr>
                <w:rFonts w:hint="default" w:ascii="Arial" w:hAnsi="Arial" w:cs="Arial" w:eastAsiaTheme="minorEastAsia"/>
                <w:color w:val="354257"/>
                <w:kern w:val="0"/>
                <w:szCs w:val="21"/>
                <w:lang w:val="en-US" w:eastAsia="zh-CN"/>
              </w:rPr>
              <w:t xml:space="preserve"> label</w:t>
            </w:r>
          </w:p>
        </w:tc>
      </w:tr>
      <w:tr>
        <w:tblPrEx>
          <w:tblCellMar>
            <w:top w:w="0" w:type="dxa"/>
            <w:left w:w="108" w:type="dxa"/>
            <w:bottom w:w="0" w:type="dxa"/>
            <w:right w:w="108" w:type="dxa"/>
          </w:tblCellMar>
        </w:tblPrEx>
        <w:tc>
          <w:tcPr>
            <w:tcW w:w="1502"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imsDCStatus</w:t>
            </w:r>
          </w:p>
        </w:tc>
        <w:tc>
          <w:tcPr>
            <w:tcW w:w="3038"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rPr>
              <w:t>Datachannel</w:t>
            </w:r>
            <w:r>
              <w:rPr>
                <w:rFonts w:hint="default" w:ascii="Arial" w:hAnsi="Arial" w:cs="Arial" w:eastAsiaTheme="minorEastAsia"/>
                <w:color w:val="354257"/>
                <w:kern w:val="0"/>
                <w:szCs w:val="21"/>
                <w:lang w:val="en-US" w:eastAsia="zh-CN"/>
              </w:rPr>
              <w:t xml:space="preserve"> status</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DC_STATE_CONNECTING</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DC_STATE_OPEN</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DC_STATE_CLOSING</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DC_STATE_CLOSED</w:t>
            </w:r>
          </w:p>
        </w:tc>
      </w:tr>
    </w:tbl>
    <w:p>
      <w:pPr>
        <w:rPr>
          <w:rFonts w:ascii="宋体" w:hAnsi="宋体" w:cs="宋体"/>
          <w:kern w:val="0"/>
          <w:sz w:val="24"/>
        </w:rPr>
      </w:pPr>
    </w:p>
    <w:p>
      <w:pPr>
        <w:pStyle w:val="79"/>
        <w:spacing w:before="156" w:beforeAutospacing="0" w:after="156" w:afterAutospacing="0"/>
        <w:rPr>
          <w:rFonts w:hint="default" w:ascii="Arial" w:hAnsi="Arial" w:cs="Arial"/>
          <w:b/>
          <w:bCs/>
        </w:rPr>
      </w:pPr>
      <w:bookmarkStart w:id="32" w:name="_Toc14439"/>
      <w:bookmarkStart w:id="33" w:name="_Toc29226"/>
      <w:bookmarkStart w:id="34" w:name="_Toc7922"/>
      <w:bookmarkStart w:id="35" w:name="_Toc27034"/>
      <w:bookmarkStart w:id="36" w:name="_Toc31838"/>
      <w:bookmarkStart w:id="37" w:name="_Toc29110"/>
      <w:bookmarkStart w:id="38" w:name="_Toc14788"/>
      <w:bookmarkStart w:id="39" w:name="_Toc29754"/>
      <w:r>
        <w:rPr>
          <w:rFonts w:hint="default" w:ascii="Arial" w:hAnsi="Arial" w:cs="Arial"/>
          <w:b/>
          <w:bCs/>
        </w:rPr>
        <w:t>messageNotify</w:t>
      </w:r>
      <w:bookmarkEnd w:id="32"/>
      <w:bookmarkEnd w:id="33"/>
      <w:bookmarkEnd w:id="34"/>
      <w:bookmarkEnd w:id="35"/>
      <w:bookmarkEnd w:id="36"/>
      <w:bookmarkEnd w:id="37"/>
      <w:bookmarkEnd w:id="38"/>
      <w:bookmarkEnd w:id="39"/>
    </w:p>
    <w:p>
      <w:pPr>
        <w:pStyle w:val="3"/>
        <w:ind w:firstLine="0" w:firstLineChars="0"/>
        <w:rPr>
          <w:rFonts w:hint="default" w:ascii="Arial" w:hAnsi="Arial" w:cs="Arial"/>
          <w:sz w:val="21"/>
          <w:szCs w:val="21"/>
        </w:rPr>
      </w:pPr>
      <w:r>
        <w:rPr>
          <w:rFonts w:hint="default" w:ascii="Arial" w:hAnsi="Arial" w:cs="Arial"/>
          <w:sz w:val="21"/>
          <w:szCs w:val="21"/>
          <w:lang w:val="en-US" w:eastAsia="zh-CN"/>
        </w:rPr>
        <w:t>T</w:t>
      </w:r>
      <w:r>
        <w:rPr>
          <w:rFonts w:hint="default" w:ascii="Arial" w:hAnsi="Arial" w:cs="Arial"/>
          <w:sz w:val="21"/>
          <w:szCs w:val="21"/>
        </w:rPr>
        <w:t>o report the messages received by D</w:t>
      </w:r>
      <w:r>
        <w:rPr>
          <w:rFonts w:hint="default" w:ascii="Arial" w:hAnsi="Arial" w:cs="Arial"/>
          <w:sz w:val="21"/>
          <w:szCs w:val="21"/>
          <w:lang w:val="en-US" w:eastAsia="zh-CN"/>
        </w:rPr>
        <w:t xml:space="preserve">ata </w:t>
      </w:r>
      <w:r>
        <w:rPr>
          <w:rFonts w:hint="default" w:ascii="Arial" w:hAnsi="Arial" w:cs="Arial"/>
          <w:sz w:val="21"/>
          <w:szCs w:val="21"/>
        </w:rPr>
        <w:t>C</w:t>
      </w:r>
      <w:r>
        <w:rPr>
          <w:rFonts w:hint="default" w:ascii="Arial" w:hAnsi="Arial" w:cs="Arial"/>
          <w:sz w:val="21"/>
          <w:szCs w:val="21"/>
          <w:lang w:val="en-US" w:eastAsia="zh-CN"/>
        </w:rPr>
        <w:t>hannel</w:t>
      </w:r>
      <w:r>
        <w:rPr>
          <w:rFonts w:hint="default" w:ascii="Arial" w:hAnsi="Arial" w:cs="Arial"/>
          <w:sz w:val="21"/>
          <w:szCs w:val="21"/>
        </w:rPr>
        <w:t>.</w:t>
      </w:r>
    </w:p>
    <w:p>
      <w:pPr>
        <w:pStyle w:val="3"/>
        <w:ind w:firstLine="0" w:firstLineChars="0"/>
        <w:rPr>
          <w:rFonts w:hint="default" w:ascii="Arial" w:hAnsi="Arial" w:cs="Arial"/>
          <w:sz w:val="21"/>
          <w:szCs w:val="21"/>
        </w:rPr>
      </w:pPr>
    </w:p>
    <w:p>
      <w:pPr>
        <w:spacing w:beforeAutospacing="0" w:afterAutospacing="0" w:line="360" w:lineRule="auto"/>
        <w:rPr>
          <w:rFonts w:hint="default" w:ascii="Arial" w:hAnsi="Arial" w:cs="Arial"/>
          <w:sz w:val="21"/>
          <w:szCs w:val="21"/>
          <w:lang w:val="en-US"/>
        </w:rPr>
      </w:pPr>
      <w:r>
        <w:rPr>
          <w:rFonts w:hint="default" w:ascii="Arial" w:hAnsi="Arial" w:cs="Arial"/>
          <w:sz w:val="21"/>
          <w:szCs w:val="21"/>
          <w:lang w:val="en-US" w:eastAsia="zh-CN"/>
        </w:rPr>
        <w:t>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363" w:firstLine="0"/>
              <w:rPr>
                <w:rFonts w:hint="default" w:ascii="Arial" w:hAnsi="Arial" w:cs="Arial"/>
                <w:sz w:val="21"/>
                <w:szCs w:val="21"/>
              </w:rPr>
            </w:pPr>
            <w:r>
              <w:rPr>
                <w:rFonts w:hint="default" w:ascii="Arial" w:hAnsi="Arial" w:cs="Arial"/>
                <w:sz w:val="21"/>
                <w:szCs w:val="21"/>
              </w:rPr>
              <w:t>dsBridge.register("messageNotify", function (params) {})</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kern w:val="0"/>
          <w:sz w:val="21"/>
          <w:szCs w:val="21"/>
        </w:rPr>
        <w:t>params(json</w:t>
      </w:r>
      <w:r>
        <w:rPr>
          <w:rFonts w:hint="default" w:ascii="Arial" w:hAnsi="Arial" w:cs="Arial"/>
          <w:kern w:val="0"/>
          <w:sz w:val="21"/>
          <w:szCs w:val="21"/>
          <w:lang w:val="en-US" w:eastAsia="zh-CN"/>
        </w:rPr>
        <w:t xml:space="preserve"> format</w:t>
      </w:r>
      <w:r>
        <w:rPr>
          <w:rFonts w:hint="default" w:ascii="Arial" w:hAnsi="Arial" w:cs="Arial"/>
          <w:kern w:val="0"/>
          <w:sz w:val="21"/>
          <w:szCs w:val="21"/>
        </w:rPr>
        <w: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dcLabel</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lang w:val="en-US" w:eastAsia="zh-CN"/>
              </w:rPr>
            </w:pPr>
            <w:r>
              <w:rPr>
                <w:rFonts w:hint="default" w:ascii="Arial" w:hAnsi="Arial" w:cs="Arial" w:eastAsiaTheme="minorEastAsia"/>
                <w:color w:val="354257"/>
                <w:kern w:val="0"/>
                <w:sz w:val="21"/>
                <w:szCs w:val="21"/>
              </w:rPr>
              <w:t>Datachannel</w:t>
            </w:r>
            <w:r>
              <w:rPr>
                <w:rFonts w:hint="default" w:ascii="Arial" w:hAnsi="Arial" w:cs="Arial" w:eastAsiaTheme="minorEastAsia"/>
                <w:color w:val="354257"/>
                <w:kern w:val="0"/>
                <w:sz w:val="21"/>
                <w:szCs w:val="21"/>
                <w:lang w:val="en-US" w:eastAsia="zh-CN"/>
              </w:rPr>
              <w:t xml:space="preserve"> label</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sz w:val="21"/>
                <w:szCs w:val="21"/>
              </w:rPr>
              <w:t xml:space="preserve">Messages received by the </w:t>
            </w:r>
            <w:r>
              <w:rPr>
                <w:rFonts w:hint="default" w:ascii="Arial" w:hAnsi="Arial" w:cs="Arial"/>
                <w:sz w:val="21"/>
                <w:szCs w:val="21"/>
                <w:lang w:val="en-US" w:eastAsia="zh-CN"/>
              </w:rPr>
              <w:t>application</w:t>
            </w:r>
            <w:r>
              <w:rPr>
                <w:rFonts w:hint="default" w:ascii="Arial" w:hAnsi="Arial" w:cs="Arial"/>
                <w:sz w:val="21"/>
                <w:szCs w:val="21"/>
              </w:rPr>
              <w:t xml:space="preserve"> must be decoded in Base64 to obtain the byteArray of the original data (string or file) sent by the peer. </w:t>
            </w:r>
            <w:r>
              <w:rPr>
                <w:rFonts w:hint="default" w:ascii="Arial" w:hAnsi="Arial" w:cs="Arial"/>
                <w:sz w:val="21"/>
                <w:szCs w:val="21"/>
                <w:lang w:val="en-US" w:eastAsia="zh-CN"/>
              </w:rPr>
              <w:t xml:space="preserve">Refer to </w:t>
            </w:r>
            <w:r>
              <w:rPr>
                <w:rFonts w:hint="default" w:ascii="Arial" w:hAnsi="Arial" w:cs="Arial"/>
                <w:sz w:val="21"/>
                <w:szCs w:val="21"/>
              </w:rPr>
              <w:t>Appendix D.</w:t>
            </w:r>
          </w:p>
        </w:tc>
      </w:tr>
    </w:tbl>
    <w:p>
      <w:pPr>
        <w:pStyle w:val="3"/>
        <w:ind w:firstLine="0" w:firstLineChars="0"/>
        <w:jc w:val="left"/>
        <w:rPr>
          <w:rFonts w:ascii="微软雅黑" w:hAnsi="微软雅黑" w:eastAsia="微软雅黑" w:cs="微软雅黑"/>
          <w:sz w:val="18"/>
          <w:szCs w:val="18"/>
        </w:rPr>
      </w:pPr>
    </w:p>
    <w:p>
      <w:pPr>
        <w:pStyle w:val="79"/>
        <w:spacing w:before="156" w:beforeAutospacing="0" w:after="156" w:afterAutospacing="0"/>
        <w:rPr>
          <w:rFonts w:hint="default" w:ascii="Arial" w:hAnsi="Arial" w:cs="Arial"/>
        </w:rPr>
      </w:pPr>
      <w:bookmarkStart w:id="40" w:name="_Toc19849"/>
      <w:bookmarkStart w:id="41" w:name="_Toc19925"/>
      <w:bookmarkStart w:id="42" w:name="_Toc25477"/>
      <w:bookmarkStart w:id="43" w:name="_Toc20902"/>
      <w:bookmarkStart w:id="44" w:name="_Toc8956"/>
      <w:bookmarkStart w:id="45" w:name="_Toc20787"/>
      <w:bookmarkStart w:id="46" w:name="_Toc20383"/>
      <w:bookmarkStart w:id="47" w:name="_Toc1367"/>
      <w:r>
        <w:rPr>
          <w:rFonts w:hint="default" w:ascii="Arial" w:hAnsi="Arial" w:cs="Arial"/>
        </w:rPr>
        <w:t>callStateNotify</w:t>
      </w:r>
      <w:bookmarkEnd w:id="40"/>
      <w:bookmarkEnd w:id="41"/>
      <w:bookmarkEnd w:id="42"/>
      <w:bookmarkEnd w:id="43"/>
      <w:bookmarkEnd w:id="44"/>
      <w:bookmarkEnd w:id="45"/>
      <w:bookmarkEnd w:id="46"/>
      <w:bookmarkEnd w:id="47"/>
    </w:p>
    <w:p>
      <w:pPr>
        <w:pStyle w:val="3"/>
        <w:ind w:firstLine="0" w:firstLineChars="0"/>
        <w:rPr>
          <w:rFonts w:hint="default" w:ascii="Arial" w:hAnsi="Arial" w:eastAsia="宋体" w:cs="Arial"/>
          <w:b/>
          <w:kern w:val="0"/>
          <w:lang w:val="en-US" w:eastAsia="zh-CN"/>
        </w:rPr>
      </w:pPr>
      <w:r>
        <w:rPr>
          <w:rFonts w:hint="default" w:ascii="Arial" w:hAnsi="Arial" w:cs="Arial"/>
          <w:sz w:val="21"/>
          <w:szCs w:val="21"/>
          <w:lang w:val="en-US" w:eastAsia="zh-CN"/>
        </w:rPr>
        <w:t>To report the information of call status.</w:t>
      </w:r>
    </w:p>
    <w:p>
      <w:pPr>
        <w:spacing w:beforeAutospacing="0" w:afterAutospacing="0" w:line="360" w:lineRule="auto"/>
        <w:rPr>
          <w:rFonts w:hint="default" w:ascii="Arial" w:hAnsi="Arial" w:cs="Arial"/>
          <w:szCs w:val="20"/>
        </w:rPr>
      </w:pPr>
      <w:r>
        <w:rPr>
          <w:rFonts w:hint="default" w:ascii="Arial" w:hAnsi="Arial" w:cs="Arial"/>
          <w:szCs w:val="21"/>
          <w:lang w:val="en-US" w:eastAsia="zh-CN"/>
        </w:rPr>
        <w:t>Example</w:t>
      </w:r>
      <w:r>
        <w:rPr>
          <w:rFonts w:hint="default" w:ascii="Arial" w:hAnsi="Arial" w:cs="Arial"/>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0" w:firstLine="0"/>
              <w:rPr>
                <w:rFonts w:hint="default" w:ascii="Arial" w:hAnsi="Arial" w:cs="Arial"/>
                <w:szCs w:val="20"/>
              </w:rPr>
            </w:pPr>
            <w:r>
              <w:rPr>
                <w:rFonts w:hint="default" w:ascii="Arial" w:hAnsi="Arial" w:cs="Arial"/>
                <w:szCs w:val="20"/>
              </w:rPr>
              <w:t>dsBridge.register(</w:t>
            </w:r>
            <w:r>
              <w:rPr>
                <w:rFonts w:hint="default" w:ascii="Arial" w:hAnsi="Arial" w:cs="Arial"/>
              </w:rPr>
              <w:t>"</w:t>
            </w:r>
            <w:r>
              <w:rPr>
                <w:rFonts w:hint="default" w:ascii="Arial" w:hAnsi="Arial" w:cs="Arial"/>
                <w:szCs w:val="20"/>
              </w:rPr>
              <w:t>callStateNotify</w:t>
            </w:r>
            <w:r>
              <w:rPr>
                <w:rFonts w:hint="default" w:ascii="Arial" w:hAnsi="Arial" w:cs="Arial"/>
              </w:rPr>
              <w:t>"</w:t>
            </w:r>
            <w:r>
              <w:rPr>
                <w:rFonts w:hint="default" w:ascii="Arial" w:hAnsi="Arial" w:cs="Arial"/>
                <w:szCs w:val="20"/>
              </w:rPr>
              <w:t>, function (params) {})</w:t>
            </w:r>
          </w:p>
        </w:tc>
      </w:tr>
    </w:tbl>
    <w:p>
      <w:pPr>
        <w:widowControl/>
        <w:autoSpaceDE w:val="0"/>
        <w:autoSpaceDN w:val="0"/>
        <w:adjustRightInd w:val="0"/>
        <w:jc w:val="left"/>
        <w:rPr>
          <w:rFonts w:ascii="Courier New" w:hAnsi="Courier New" w:cs="Courier New"/>
          <w:kern w:val="0"/>
        </w:rPr>
      </w:pPr>
    </w:p>
    <w:p>
      <w:pPr>
        <w:widowControl/>
        <w:autoSpaceDE w:val="0"/>
        <w:autoSpaceDN w:val="0"/>
        <w:adjustRightInd w:val="0"/>
        <w:jc w:val="left"/>
        <w:rPr>
          <w:rFonts w:hint="default" w:ascii="Arial" w:hAnsi="Arial" w:cs="Arial"/>
          <w:kern w:val="0"/>
        </w:rPr>
      </w:pPr>
      <w:r>
        <w:rPr>
          <w:rFonts w:hint="default" w:ascii="Arial" w:hAnsi="Arial" w:cs="Arial"/>
          <w:kern w:val="0"/>
          <w:lang w:val="en-US" w:eastAsia="zh-CN"/>
        </w:rPr>
        <w:t>params</w:t>
      </w:r>
      <w:r>
        <w:rPr>
          <w:rFonts w:hint="default" w:ascii="Arial" w:hAnsi="Arial" w:cs="Arial"/>
          <w:kern w:val="0"/>
        </w:rPr>
        <w:t>(json</w:t>
      </w:r>
      <w:r>
        <w:rPr>
          <w:rFonts w:hint="default" w:ascii="Arial" w:hAnsi="Arial" w:cs="Arial"/>
          <w:kern w:val="0"/>
          <w:lang w:val="en-US" w:eastAsia="zh-CN"/>
        </w:rPr>
        <w:t xml:space="preserve"> </w:t>
      </w:r>
      <w:r>
        <w:rPr>
          <w:rFonts w:hint="eastAsia" w:ascii="Arial" w:hAnsi="Arial" w:cs="Arial"/>
          <w:kern w:val="0"/>
          <w:lang w:val="en-US" w:eastAsia="zh-CN"/>
        </w:rPr>
        <w:t>format</w:t>
      </w:r>
      <w:r>
        <w:rPr>
          <w:rFonts w:hint="default" w:ascii="Arial" w:hAnsi="Arial" w:cs="Arial"/>
          <w:kern w:val="0"/>
        </w:rPr>
        <w:t>)</w:t>
      </w:r>
    </w:p>
    <w:tbl>
      <w:tblPr>
        <w:tblStyle w:val="14"/>
        <w:tblW w:w="8861" w:type="dxa"/>
        <w:tblInd w:w="0" w:type="dxa"/>
        <w:tblLayout w:type="fixed"/>
        <w:tblCellMar>
          <w:top w:w="0" w:type="dxa"/>
          <w:left w:w="108" w:type="dxa"/>
          <w:bottom w:w="0" w:type="dxa"/>
          <w:right w:w="108" w:type="dxa"/>
        </w:tblCellMar>
      </w:tblPr>
      <w:tblGrid>
        <w:gridCol w:w="1420"/>
        <w:gridCol w:w="3120"/>
        <w:gridCol w:w="4321"/>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Type</w:t>
            </w:r>
          </w:p>
        </w:tc>
        <w:tc>
          <w:tcPr>
            <w:tcW w:w="4321"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state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Int</w:t>
            </w:r>
          </w:p>
        </w:tc>
        <w:tc>
          <w:tcPr>
            <w:tcW w:w="4321"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lang w:val="en-US" w:eastAsia="zh-CN"/>
              </w:rPr>
              <w:t xml:space="preserve">Call status. Refer to </w:t>
            </w:r>
            <w:r>
              <w:rPr>
                <w:rFonts w:hint="default" w:ascii="Arial" w:hAnsi="Arial" w:cs="Arial" w:eastAsiaTheme="minorEastAsia"/>
                <w:color w:val="354257"/>
                <w:kern w:val="0"/>
                <w:szCs w:val="21"/>
              </w:rPr>
              <w:t>android.telecom#Call</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0:STATE_NEW</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1:STATE_DIALING</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2:STATE_RINGING</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3:STATE_HOLDING</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4:STATE_ACTIVE</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7:STATE_DISCONNECTED</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9:STATE_CONNECTING</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10:STATE_DISCONNECTING</w:t>
            </w:r>
          </w:p>
        </w:tc>
      </w:tr>
    </w:tbl>
    <w:p>
      <w:pPr>
        <w:pStyle w:val="3"/>
        <w:ind w:firstLine="0" w:firstLineChars="0"/>
        <w:jc w:val="left"/>
        <w:rPr>
          <w:rFonts w:ascii="微软雅黑" w:hAnsi="微软雅黑" w:eastAsia="微软雅黑" w:cs="微软雅黑"/>
          <w:sz w:val="18"/>
          <w:szCs w:val="18"/>
        </w:rPr>
      </w:pPr>
    </w:p>
    <w:p>
      <w:pPr>
        <w:pStyle w:val="3"/>
        <w:ind w:firstLine="0" w:firstLineChars="0"/>
        <w:jc w:val="left"/>
        <w:rPr>
          <w:rFonts w:ascii="微软雅黑" w:hAnsi="微软雅黑" w:eastAsia="微软雅黑" w:cs="微软雅黑"/>
          <w:sz w:val="18"/>
          <w:szCs w:val="18"/>
        </w:rPr>
      </w:pPr>
    </w:p>
    <w:p>
      <w:pPr>
        <w:pStyle w:val="79"/>
        <w:spacing w:before="156" w:beforeAutospacing="0" w:after="156" w:afterAutospacing="0"/>
        <w:rPr>
          <w:rFonts w:hint="default" w:ascii="Arial" w:hAnsi="Arial" w:cs="Arial"/>
        </w:rPr>
      </w:pPr>
      <w:bookmarkStart w:id="48" w:name="_Toc23825"/>
      <w:r>
        <w:rPr>
          <w:rFonts w:hint="default" w:ascii="Arial" w:hAnsi="Arial" w:cs="Arial"/>
        </w:rPr>
        <w:t>drawingInfoNotify</w:t>
      </w:r>
      <w:bookmarkEnd w:id="48"/>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T</w:t>
      </w:r>
      <w:r>
        <w:rPr>
          <w:rFonts w:hint="default" w:ascii="Arial" w:hAnsi="Arial" w:cs="Arial"/>
          <w:sz w:val="21"/>
          <w:szCs w:val="21"/>
        </w:rPr>
        <w:t>o report the status of current trajectory information.</w:t>
      </w:r>
    </w:p>
    <w:p>
      <w:pPr>
        <w:spacing w:beforeAutospacing="0" w:afterAutospacing="0" w:line="360" w:lineRule="auto"/>
        <w:rPr>
          <w:rFonts w:hint="default" w:ascii="Arial" w:hAnsi="Arial" w:cs="Arial"/>
          <w:szCs w:val="20"/>
        </w:rPr>
      </w:pPr>
      <w:r>
        <w:rPr>
          <w:rFonts w:hint="default" w:ascii="Arial" w:hAnsi="Arial" w:cs="Arial"/>
          <w:szCs w:val="21"/>
          <w:lang w:val="en-US" w:eastAsia="zh-CN"/>
        </w:rPr>
        <w:t>Example</w:t>
      </w:r>
      <w:r>
        <w:rPr>
          <w:rFonts w:hint="default" w:ascii="Arial" w:hAnsi="Arial" w:cs="Arial"/>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Cs w:val="20"/>
              </w:rPr>
            </w:pPr>
            <w:r>
              <w:rPr>
                <w:rFonts w:hint="default" w:ascii="Arial" w:hAnsi="Arial" w:cs="Arial"/>
                <w:szCs w:val="20"/>
              </w:rPr>
              <w:t>dsBridge.register(</w:t>
            </w:r>
            <w:r>
              <w:rPr>
                <w:rFonts w:hint="default" w:ascii="Arial" w:hAnsi="Arial" w:cs="Arial"/>
              </w:rPr>
              <w:t>"drawingInfoNotify"</w:t>
            </w:r>
            <w:r>
              <w:rPr>
                <w:rFonts w:hint="default" w:ascii="Arial" w:hAnsi="Arial" w:cs="Arial"/>
                <w:szCs w:val="20"/>
              </w:rPr>
              <w:t>, function (params) {})</w:t>
            </w:r>
          </w:p>
        </w:tc>
      </w:tr>
    </w:tbl>
    <w:p>
      <w:pPr>
        <w:widowControl/>
        <w:autoSpaceDE w:val="0"/>
        <w:autoSpaceDN w:val="0"/>
        <w:adjustRightInd w:val="0"/>
        <w:jc w:val="left"/>
        <w:rPr>
          <w:rFonts w:hint="default" w:ascii="Arial" w:hAnsi="Arial" w:cs="Arial"/>
          <w:kern w:val="0"/>
        </w:rPr>
      </w:pPr>
    </w:p>
    <w:p>
      <w:pPr>
        <w:widowControl/>
        <w:autoSpaceDE w:val="0"/>
        <w:autoSpaceDN w:val="0"/>
        <w:adjustRightInd w:val="0"/>
        <w:jc w:val="left"/>
        <w:rPr>
          <w:rFonts w:hint="default" w:ascii="Arial" w:hAnsi="Arial" w:cs="Arial"/>
          <w:kern w:val="0"/>
        </w:rPr>
      </w:pPr>
      <w:r>
        <w:rPr>
          <w:rFonts w:hint="default" w:ascii="Arial" w:hAnsi="Arial" w:cs="Arial"/>
          <w:kern w:val="0"/>
          <w:lang w:val="en-US" w:eastAsia="zh-CN"/>
        </w:rPr>
        <w:t>params</w:t>
      </w:r>
      <w:r>
        <w:rPr>
          <w:rFonts w:hint="default" w:ascii="Arial" w:hAnsi="Arial" w:cs="Arial"/>
          <w:kern w:val="0"/>
        </w:rPr>
        <w:t>(json</w:t>
      </w:r>
      <w:r>
        <w:rPr>
          <w:rFonts w:hint="default" w:ascii="Arial" w:hAnsi="Arial" w:cs="Arial"/>
          <w:kern w:val="0"/>
          <w:lang w:val="en-US" w:eastAsia="zh-CN"/>
        </w:rPr>
        <w:t xml:space="preserve"> </w:t>
      </w:r>
      <w:r>
        <w:rPr>
          <w:rFonts w:hint="eastAsia" w:ascii="Arial" w:hAnsi="Arial" w:cs="Arial"/>
          <w:kern w:val="0"/>
          <w:lang w:val="en-US" w:eastAsia="zh-CN"/>
        </w:rPr>
        <w:t>format</w:t>
      </w:r>
      <w:r>
        <w:rPr>
          <w:rFonts w:hint="default" w:ascii="Arial" w:hAnsi="Arial" w:cs="Arial"/>
          <w:kern w:val="0"/>
        </w:rPr>
        <w: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drawingInfo</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Trajectory information encoded with Base64</w:t>
            </w:r>
          </w:p>
        </w:tc>
      </w:tr>
    </w:tbl>
    <w:p>
      <w:pPr>
        <w:pStyle w:val="75"/>
        <w:ind w:firstLine="420"/>
      </w:pPr>
    </w:p>
    <w:p>
      <w:pPr>
        <w:pStyle w:val="75"/>
        <w:ind w:firstLine="420"/>
      </w:pPr>
    </w:p>
    <w:p>
      <w:pPr>
        <w:pStyle w:val="79"/>
        <w:spacing w:before="156" w:beforeAutospacing="0" w:after="156" w:afterAutospacing="0"/>
        <w:rPr>
          <w:rFonts w:hint="default" w:ascii="Arial" w:hAnsi="Arial" w:cs="Arial"/>
        </w:rPr>
      </w:pPr>
      <w:bookmarkStart w:id="49" w:name="_Toc25464"/>
      <w:r>
        <w:rPr>
          <w:rFonts w:hint="default" w:ascii="Arial" w:hAnsi="Arial" w:cs="Arial"/>
        </w:rPr>
        <w:t>miniAppStateNotify</w:t>
      </w:r>
      <w:bookmarkEnd w:id="49"/>
    </w:p>
    <w:p>
      <w:pPr>
        <w:pStyle w:val="3"/>
        <w:ind w:firstLine="0" w:firstLineChars="0"/>
        <w:rPr>
          <w:rFonts w:hint="default" w:ascii="Arial" w:hAnsi="Arial" w:eastAsia="宋体" w:cs="Arial"/>
          <w:b/>
          <w:kern w:val="0"/>
          <w:lang w:val="en-US" w:eastAsia="zh-CN"/>
        </w:rPr>
      </w:pPr>
      <w:r>
        <w:rPr>
          <w:rFonts w:hint="default" w:ascii="Arial" w:hAnsi="Arial" w:cs="Arial"/>
          <w:sz w:val="21"/>
          <w:szCs w:val="21"/>
          <w:lang w:val="en-US" w:eastAsia="zh-CN"/>
        </w:rPr>
        <w:t>To report current application status.</w:t>
      </w:r>
    </w:p>
    <w:p>
      <w:pPr>
        <w:spacing w:beforeAutospacing="0" w:afterAutospacing="0" w:line="360" w:lineRule="auto"/>
        <w:rPr>
          <w:rFonts w:hint="default" w:ascii="Arial" w:hAnsi="Arial" w:cs="Arial"/>
          <w:szCs w:val="20"/>
        </w:rPr>
      </w:pPr>
      <w:r>
        <w:rPr>
          <w:rFonts w:hint="default" w:ascii="Arial" w:hAnsi="Arial" w:cs="Arial"/>
          <w:szCs w:val="21"/>
          <w:lang w:val="en-US" w:eastAsia="zh-CN"/>
        </w:rPr>
        <w:t>Example</w:t>
      </w:r>
      <w:r>
        <w:rPr>
          <w:rFonts w:hint="default" w:ascii="Arial" w:hAnsi="Arial" w:cs="Arial"/>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Cs w:val="20"/>
              </w:rPr>
            </w:pPr>
            <w:r>
              <w:rPr>
                <w:rFonts w:hint="default" w:ascii="Arial" w:hAnsi="Arial" w:cs="Arial"/>
                <w:szCs w:val="20"/>
              </w:rPr>
              <w:t>dsBridge.register(</w:t>
            </w:r>
            <w:r>
              <w:rPr>
                <w:rFonts w:hint="default" w:ascii="Arial" w:hAnsi="Arial" w:cs="Arial"/>
              </w:rPr>
              <w:t>"miniAppStateNotify"</w:t>
            </w:r>
            <w:r>
              <w:rPr>
                <w:rFonts w:hint="default" w:ascii="Arial" w:hAnsi="Arial" w:cs="Arial"/>
                <w:szCs w:val="20"/>
              </w:rPr>
              <w:t>, function (params) {})</w:t>
            </w:r>
          </w:p>
        </w:tc>
      </w:tr>
    </w:tbl>
    <w:p>
      <w:pPr>
        <w:widowControl/>
        <w:autoSpaceDE w:val="0"/>
        <w:autoSpaceDN w:val="0"/>
        <w:adjustRightInd w:val="0"/>
        <w:jc w:val="left"/>
        <w:rPr>
          <w:rFonts w:hint="default" w:ascii="Arial" w:hAnsi="Arial" w:cs="Arial"/>
          <w:kern w:val="0"/>
        </w:rPr>
      </w:pPr>
    </w:p>
    <w:p>
      <w:pPr>
        <w:widowControl/>
        <w:autoSpaceDE w:val="0"/>
        <w:autoSpaceDN w:val="0"/>
        <w:adjustRightInd w:val="0"/>
        <w:jc w:val="left"/>
        <w:rPr>
          <w:rFonts w:hint="default" w:ascii="Arial" w:hAnsi="Arial" w:cs="Arial"/>
          <w:kern w:val="0"/>
        </w:rPr>
      </w:pPr>
      <w:r>
        <w:rPr>
          <w:rFonts w:hint="default" w:ascii="Arial" w:hAnsi="Arial" w:cs="Arial"/>
          <w:kern w:val="0"/>
          <w:lang w:val="en-US" w:eastAsia="zh-CN"/>
        </w:rPr>
        <w:t>params</w:t>
      </w:r>
      <w:r>
        <w:rPr>
          <w:rFonts w:hint="default" w:ascii="Arial" w:hAnsi="Arial" w:cs="Arial"/>
          <w:kern w:val="0"/>
        </w:rPr>
        <w:t>(json</w:t>
      </w:r>
      <w:r>
        <w:rPr>
          <w:rFonts w:hint="default" w:ascii="Arial" w:hAnsi="Arial" w:cs="Arial"/>
          <w:kern w:val="0"/>
          <w:lang w:val="en-US" w:eastAsia="zh-CN"/>
        </w:rPr>
        <w:t xml:space="preserve"> </w:t>
      </w:r>
      <w:r>
        <w:rPr>
          <w:rFonts w:hint="eastAsia" w:ascii="Arial" w:hAnsi="Arial" w:cs="Arial"/>
          <w:kern w:val="0"/>
          <w:lang w:val="en-US" w:eastAsia="zh-CN"/>
        </w:rPr>
        <w:t>format</w:t>
      </w:r>
      <w:r>
        <w:rPr>
          <w:rFonts w:hint="default" w:ascii="Arial" w:hAnsi="Arial" w:cs="Arial"/>
          <w:kern w:val="0"/>
        </w:rPr>
        <w: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miniAppState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lang w:val="en-US" w:eastAsia="zh-CN"/>
              </w:rPr>
              <w:t>Application status</w:t>
            </w:r>
            <w:r>
              <w:rPr>
                <w:rFonts w:hint="default" w:ascii="Arial" w:hAnsi="Arial" w:cs="Arial" w:eastAsiaTheme="minorEastAsia"/>
                <w:color w:val="354257"/>
                <w:kern w:val="0"/>
                <w:szCs w:val="21"/>
              </w:rPr>
              <w:t>：</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onFinish</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onBackground</w:t>
            </w:r>
          </w:p>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onFront</w:t>
            </w:r>
          </w:p>
        </w:tc>
      </w:tr>
    </w:tbl>
    <w:p>
      <w:pPr>
        <w:pStyle w:val="79"/>
        <w:numPr>
          <w:ilvl w:val="255"/>
          <w:numId w:val="0"/>
        </w:numPr>
        <w:spacing w:before="156" w:beforeAutospacing="0" w:after="156" w:afterAutospacing="0"/>
        <w:outlineLvl w:val="9"/>
        <w:rPr>
          <w:rFonts w:hint="default" w:ascii="Arial" w:hAnsi="Arial" w:cs="Arial"/>
        </w:rPr>
      </w:pPr>
    </w:p>
    <w:p>
      <w:pPr>
        <w:pStyle w:val="79"/>
        <w:spacing w:before="156" w:beforeAutospacing="0" w:after="156" w:afterAutospacing="0"/>
        <w:rPr>
          <w:rFonts w:hint="default" w:ascii="Arial" w:hAnsi="Arial" w:cs="Arial"/>
        </w:rPr>
      </w:pPr>
      <w:bookmarkStart w:id="50" w:name="_Toc5972"/>
      <w:bookmarkStart w:id="51" w:name="_Toc10851"/>
      <w:r>
        <w:rPr>
          <w:rFonts w:hint="default" w:ascii="Arial" w:hAnsi="Arial" w:cs="Arial"/>
        </w:rPr>
        <w:t>sketchStatusNotify</w:t>
      </w:r>
      <w:bookmarkEnd w:id="50"/>
      <w:bookmarkEnd w:id="51"/>
    </w:p>
    <w:p>
      <w:pPr>
        <w:pStyle w:val="3"/>
        <w:ind w:firstLine="0" w:firstLineChars="0"/>
        <w:rPr>
          <w:rFonts w:hint="default" w:ascii="Arial" w:hAnsi="Arial" w:cs="Arial"/>
          <w:b/>
          <w:kern w:val="0"/>
        </w:rPr>
      </w:pPr>
      <w:r>
        <w:rPr>
          <w:rFonts w:hint="default" w:ascii="Arial" w:hAnsi="Arial" w:cs="Arial"/>
          <w:sz w:val="21"/>
          <w:szCs w:val="21"/>
        </w:rPr>
        <w:t>Used to report the current activation status of the drawing board.</w:t>
      </w:r>
    </w:p>
    <w:p>
      <w:pPr>
        <w:spacing w:beforeAutospacing="0" w:afterAutospacing="0" w:line="360" w:lineRule="auto"/>
        <w:rPr>
          <w:rFonts w:hint="default" w:ascii="Arial" w:hAnsi="Arial" w:eastAsia="宋体" w:cs="Arial"/>
          <w:szCs w:val="20"/>
          <w:lang w:val="en-US" w:eastAsia="zh-CN"/>
        </w:rPr>
      </w:pPr>
      <w:r>
        <w:rPr>
          <w:rFonts w:hint="default" w:ascii="Arial" w:hAnsi="Arial" w:cs="Arial"/>
          <w:szCs w:val="21"/>
          <w:lang w:val="en-US" w:eastAsia="zh-CN"/>
        </w:rPr>
        <w:t>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Cs w:val="20"/>
              </w:rPr>
            </w:pPr>
            <w:r>
              <w:rPr>
                <w:rFonts w:hint="default" w:ascii="Arial" w:hAnsi="Arial" w:cs="Arial"/>
                <w:szCs w:val="20"/>
              </w:rPr>
              <w:t>dsBridge.register(</w:t>
            </w:r>
            <w:r>
              <w:rPr>
                <w:rFonts w:hint="default" w:ascii="Arial" w:hAnsi="Arial" w:cs="Arial"/>
              </w:rPr>
              <w:t>"sketchStatusNotify"</w:t>
            </w:r>
            <w:r>
              <w:rPr>
                <w:rFonts w:hint="default" w:ascii="Arial" w:hAnsi="Arial" w:cs="Arial"/>
                <w:szCs w:val="20"/>
              </w:rPr>
              <w:t>, function (params) {})</w:t>
            </w:r>
          </w:p>
        </w:tc>
      </w:tr>
    </w:tbl>
    <w:p>
      <w:pPr>
        <w:widowControl/>
        <w:autoSpaceDE w:val="0"/>
        <w:autoSpaceDN w:val="0"/>
        <w:adjustRightInd w:val="0"/>
        <w:jc w:val="left"/>
        <w:rPr>
          <w:rFonts w:hint="default" w:ascii="Arial" w:hAnsi="Arial" w:cs="Arial"/>
          <w:kern w:val="0"/>
        </w:rPr>
      </w:pPr>
    </w:p>
    <w:p>
      <w:pPr>
        <w:widowControl/>
        <w:autoSpaceDE w:val="0"/>
        <w:autoSpaceDN w:val="0"/>
        <w:adjustRightInd w:val="0"/>
        <w:jc w:val="left"/>
        <w:rPr>
          <w:rFonts w:hint="default" w:ascii="Arial" w:hAnsi="Arial" w:cs="Arial"/>
          <w:kern w:val="0"/>
        </w:rPr>
      </w:pPr>
      <w:r>
        <w:rPr>
          <w:rFonts w:hint="default" w:ascii="Arial" w:hAnsi="Arial" w:cs="Arial"/>
          <w:kern w:val="0"/>
          <w:lang w:val="en-US" w:eastAsia="zh-CN"/>
        </w:rPr>
        <w:t>params</w:t>
      </w:r>
      <w:r>
        <w:rPr>
          <w:rFonts w:hint="default" w:ascii="Arial" w:hAnsi="Arial" w:cs="Arial"/>
          <w:kern w:val="0"/>
        </w:rPr>
        <w:t>(json</w:t>
      </w:r>
      <w:r>
        <w:rPr>
          <w:rFonts w:hint="default" w:ascii="Arial" w:hAnsi="Arial" w:cs="Arial"/>
          <w:kern w:val="0"/>
          <w:lang w:val="en-US" w:eastAsia="zh-CN"/>
        </w:rPr>
        <w:t xml:space="preserve"> </w:t>
      </w:r>
      <w:r>
        <w:rPr>
          <w:rFonts w:hint="eastAsia" w:ascii="Arial" w:hAnsi="Arial" w:cs="Arial"/>
          <w:kern w:val="0"/>
          <w:lang w:val="en-US" w:eastAsia="zh-CN"/>
        </w:rPr>
        <w:t>format</w:t>
      </w:r>
      <w:r>
        <w:rPr>
          <w:rFonts w:hint="default" w:ascii="Arial" w:hAnsi="Arial" w:cs="Arial"/>
          <w:kern w:val="0"/>
        </w:rPr>
        <w: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status</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lang w:val="en-US" w:eastAsia="zh-CN"/>
              </w:rPr>
              <w:t>Drawing board status</w:t>
            </w:r>
            <w:r>
              <w:rPr>
                <w:rFonts w:hint="default" w:ascii="Arial" w:hAnsi="Arial" w:cs="Arial" w:eastAsiaTheme="minorEastAsia"/>
                <w:color w:val="354257"/>
                <w:kern w:val="0"/>
                <w:szCs w:val="21"/>
              </w:rPr>
              <w:t>：</w:t>
            </w:r>
          </w:p>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rPr>
              <w:t>Open</w:t>
            </w:r>
            <w:r>
              <w:rPr>
                <w:rFonts w:hint="default" w:ascii="Arial" w:hAnsi="Arial" w:cs="Arial" w:eastAsiaTheme="minorEastAsia"/>
                <w:color w:val="354257"/>
                <w:kern w:val="0"/>
                <w:szCs w:val="21"/>
                <w:lang w:val="en-US" w:eastAsia="zh-CN"/>
              </w:rPr>
              <w:t>,</w:t>
            </w:r>
          </w:p>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rPr>
              <w:t>Clos</w:t>
            </w:r>
            <w:r>
              <w:rPr>
                <w:rFonts w:hint="default" w:ascii="Arial" w:hAnsi="Arial" w:cs="Arial" w:eastAsiaTheme="minorEastAsia"/>
                <w:color w:val="354257"/>
                <w:kern w:val="0"/>
                <w:szCs w:val="21"/>
                <w:lang w:val="en-US" w:eastAsia="zh-CN"/>
              </w:rPr>
              <w:t>e.</w:t>
            </w:r>
          </w:p>
        </w:tc>
      </w:tr>
    </w:tbl>
    <w:p>
      <w:pPr>
        <w:pStyle w:val="75"/>
        <w:ind w:firstLine="420"/>
        <w:rPr>
          <w:rFonts w:hint="default" w:ascii="Arial" w:hAnsi="Arial" w:cs="Arial"/>
        </w:rPr>
      </w:pPr>
    </w:p>
    <w:p>
      <w:pPr>
        <w:pStyle w:val="75"/>
        <w:ind w:firstLine="0" w:firstLineChars="0"/>
        <w:rPr>
          <w:rFonts w:hint="default" w:ascii="Arial" w:hAnsi="Arial" w:cs="Arial"/>
        </w:rPr>
      </w:pPr>
    </w:p>
    <w:p>
      <w:pPr>
        <w:pStyle w:val="79"/>
        <w:spacing w:before="156" w:beforeAutospacing="0" w:after="156" w:afterAutospacing="0"/>
        <w:rPr>
          <w:rFonts w:hint="default" w:ascii="Arial" w:hAnsi="Arial" w:cs="Arial"/>
        </w:rPr>
      </w:pPr>
      <w:bookmarkStart w:id="52" w:name="_Toc1532"/>
      <w:bookmarkStart w:id="53" w:name="_Toc27700"/>
      <w:r>
        <w:rPr>
          <w:rFonts w:hint="default" w:ascii="Arial" w:hAnsi="Arial" w:cs="Arial"/>
        </w:rPr>
        <w:t>screenShareStatusNotify</w:t>
      </w:r>
      <w:bookmarkEnd w:id="52"/>
      <w:bookmarkEnd w:id="53"/>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T</w:t>
      </w:r>
      <w:r>
        <w:rPr>
          <w:rFonts w:hint="default" w:ascii="Arial" w:hAnsi="Arial" w:cs="Arial"/>
          <w:sz w:val="21"/>
          <w:szCs w:val="21"/>
        </w:rPr>
        <w:t>o report the current activation status of screen sharing.</w:t>
      </w:r>
    </w:p>
    <w:p>
      <w:pPr>
        <w:spacing w:beforeAutospacing="0" w:afterAutospacing="0" w:line="360" w:lineRule="auto"/>
        <w:rPr>
          <w:rFonts w:hint="default" w:ascii="Arial" w:hAnsi="Arial" w:cs="Arial"/>
          <w:szCs w:val="20"/>
        </w:rPr>
      </w:pPr>
      <w:r>
        <w:rPr>
          <w:rFonts w:hint="default" w:ascii="Arial" w:hAnsi="Arial" w:cs="Arial"/>
          <w:szCs w:val="21"/>
          <w:lang w:val="en-US" w:eastAsia="zh-CN"/>
        </w:rPr>
        <w:t>Example</w:t>
      </w:r>
      <w:r>
        <w:rPr>
          <w:rFonts w:hint="default" w:ascii="Arial" w:hAnsi="Arial" w:cs="Arial"/>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Cs w:val="20"/>
              </w:rPr>
            </w:pPr>
            <w:r>
              <w:rPr>
                <w:rFonts w:hint="default" w:ascii="Arial" w:hAnsi="Arial" w:cs="Arial"/>
                <w:szCs w:val="20"/>
              </w:rPr>
              <w:t>dsBridge.register(</w:t>
            </w:r>
            <w:r>
              <w:rPr>
                <w:rFonts w:hint="default" w:ascii="Arial" w:hAnsi="Arial" w:cs="Arial"/>
              </w:rPr>
              <w:t>"screenShareStatusNotify"</w:t>
            </w:r>
            <w:r>
              <w:rPr>
                <w:rFonts w:hint="default" w:ascii="Arial" w:hAnsi="Arial" w:cs="Arial"/>
                <w:szCs w:val="20"/>
              </w:rPr>
              <w:t>, function (params) {})</w:t>
            </w:r>
          </w:p>
        </w:tc>
      </w:tr>
    </w:tbl>
    <w:p>
      <w:pPr>
        <w:widowControl/>
        <w:autoSpaceDE w:val="0"/>
        <w:autoSpaceDN w:val="0"/>
        <w:adjustRightInd w:val="0"/>
        <w:jc w:val="left"/>
        <w:rPr>
          <w:rFonts w:hint="default" w:ascii="Arial" w:hAnsi="Arial" w:cs="Arial"/>
          <w:kern w:val="0"/>
        </w:rPr>
      </w:pPr>
    </w:p>
    <w:p>
      <w:pPr>
        <w:widowControl/>
        <w:autoSpaceDE w:val="0"/>
        <w:autoSpaceDN w:val="0"/>
        <w:adjustRightInd w:val="0"/>
        <w:jc w:val="left"/>
        <w:rPr>
          <w:rFonts w:hint="default" w:ascii="Arial" w:hAnsi="Arial" w:cs="Arial"/>
          <w:kern w:val="0"/>
        </w:rPr>
      </w:pPr>
      <w:r>
        <w:rPr>
          <w:rFonts w:hint="default" w:ascii="Arial" w:hAnsi="Arial" w:cs="Arial"/>
          <w:kern w:val="0"/>
          <w:lang w:val="en-US" w:eastAsia="zh-CN"/>
        </w:rPr>
        <w:t>params</w:t>
      </w:r>
      <w:r>
        <w:rPr>
          <w:rFonts w:hint="default" w:ascii="Arial" w:hAnsi="Arial" w:cs="Arial"/>
          <w:kern w:val="0"/>
        </w:rPr>
        <w:t>(json</w:t>
      </w:r>
      <w:r>
        <w:rPr>
          <w:rFonts w:hint="default" w:ascii="Arial" w:hAnsi="Arial" w:cs="Arial"/>
          <w:kern w:val="0"/>
          <w:lang w:val="en-US" w:eastAsia="zh-CN"/>
        </w:rPr>
        <w:t xml:space="preserve"> </w:t>
      </w:r>
      <w:r>
        <w:rPr>
          <w:rFonts w:hint="eastAsia" w:ascii="Arial" w:hAnsi="Arial" w:cs="Arial"/>
          <w:kern w:val="0"/>
          <w:lang w:val="en-US" w:eastAsia="zh-CN"/>
        </w:rPr>
        <w:t>format</w:t>
      </w:r>
      <w:r>
        <w:rPr>
          <w:rFonts w:hint="default" w:ascii="Arial" w:hAnsi="Arial" w:cs="Arial"/>
          <w:kern w:val="0"/>
        </w:rPr>
        <w: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status</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lang w:val="en-US" w:eastAsia="zh-CN"/>
              </w:rPr>
              <w:t>Screen Share status</w:t>
            </w:r>
            <w:r>
              <w:rPr>
                <w:rFonts w:hint="default" w:ascii="Arial" w:hAnsi="Arial" w:cs="Arial" w:eastAsiaTheme="minorEastAsia"/>
                <w:color w:val="354257"/>
                <w:kern w:val="0"/>
                <w:szCs w:val="21"/>
              </w:rPr>
              <w:t>：</w:t>
            </w:r>
          </w:p>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rPr>
              <w:t>Open</w:t>
            </w:r>
            <w:r>
              <w:rPr>
                <w:rFonts w:hint="default" w:ascii="Arial" w:hAnsi="Arial" w:cs="Arial" w:eastAsiaTheme="minorEastAsia"/>
                <w:color w:val="354257"/>
                <w:kern w:val="0"/>
                <w:szCs w:val="21"/>
                <w:lang w:val="en-US" w:eastAsia="zh-CN"/>
              </w:rPr>
              <w:t>,</w:t>
            </w:r>
          </w:p>
          <w:p>
            <w:pPr>
              <w:rPr>
                <w:rFonts w:hint="default" w:ascii="Arial" w:hAnsi="Arial" w:cs="Arial" w:eastAsiaTheme="minorEastAsia"/>
                <w:color w:val="354257"/>
                <w:kern w:val="0"/>
                <w:szCs w:val="21"/>
                <w:lang w:val="en-US" w:eastAsia="zh-CN"/>
              </w:rPr>
            </w:pPr>
            <w:r>
              <w:rPr>
                <w:rFonts w:hint="default" w:ascii="Arial" w:hAnsi="Arial" w:cs="Arial" w:eastAsiaTheme="minorEastAsia"/>
                <w:color w:val="354257"/>
                <w:kern w:val="0"/>
                <w:szCs w:val="21"/>
              </w:rPr>
              <w:t>Close</w:t>
            </w:r>
            <w:r>
              <w:rPr>
                <w:rFonts w:hint="default" w:ascii="Arial" w:hAnsi="Arial" w:cs="Arial" w:eastAsiaTheme="minorEastAsia"/>
                <w:color w:val="354257"/>
                <w:kern w:val="0"/>
                <w:szCs w:val="21"/>
                <w:lang w:val="en-US" w:eastAsia="zh-CN"/>
              </w:rPr>
              <w:t>.</w:t>
            </w:r>
          </w:p>
        </w:tc>
      </w:tr>
    </w:tbl>
    <w:p>
      <w:pPr>
        <w:pStyle w:val="75"/>
        <w:ind w:firstLine="0" w:firstLineChars="0"/>
        <w:rPr>
          <w:rFonts w:hint="default" w:ascii="Arial" w:hAnsi="Arial" w:cs="Arial"/>
        </w:rPr>
      </w:pPr>
    </w:p>
    <w:p>
      <w:pPr>
        <w:pStyle w:val="75"/>
        <w:ind w:firstLine="420"/>
        <w:rPr>
          <w:rFonts w:hint="default" w:ascii="Arial" w:hAnsi="Arial" w:cs="Arial"/>
        </w:rPr>
      </w:pPr>
    </w:p>
    <w:p>
      <w:pPr>
        <w:pStyle w:val="79"/>
        <w:spacing w:before="156" w:beforeAutospacing="0" w:after="156" w:afterAutospacing="0"/>
        <w:rPr>
          <w:rFonts w:hint="default" w:ascii="Arial" w:hAnsi="Arial" w:cs="Arial"/>
        </w:rPr>
      </w:pPr>
      <w:bookmarkStart w:id="54" w:name="_Toc18102"/>
      <w:bookmarkStart w:id="55" w:name="_Toc15614"/>
      <w:r>
        <w:rPr>
          <w:rFonts w:hint="default" w:ascii="Arial" w:hAnsi="Arial" w:cs="Arial"/>
        </w:rPr>
        <w:t>screenSizeNotify</w:t>
      </w:r>
      <w:bookmarkEnd w:id="54"/>
      <w:bookmarkEnd w:id="55"/>
    </w:p>
    <w:p>
      <w:pPr>
        <w:pStyle w:val="3"/>
        <w:ind w:firstLine="0" w:firstLineChars="0"/>
        <w:rPr>
          <w:rFonts w:hint="default" w:ascii="Arial" w:hAnsi="Arial" w:cs="Arial"/>
          <w:b/>
          <w:kern w:val="0"/>
        </w:rPr>
      </w:pPr>
      <w:r>
        <w:rPr>
          <w:rFonts w:hint="default" w:ascii="Arial" w:hAnsi="Arial" w:cs="Arial"/>
          <w:sz w:val="21"/>
          <w:szCs w:val="21"/>
          <w:lang w:val="en-US" w:eastAsia="zh-CN"/>
        </w:rPr>
        <w:t>T</w:t>
      </w:r>
      <w:r>
        <w:rPr>
          <w:rFonts w:hint="default" w:ascii="Arial" w:hAnsi="Arial" w:cs="Arial"/>
          <w:sz w:val="21"/>
          <w:szCs w:val="21"/>
        </w:rPr>
        <w:t>o report the screen size of the current device.</w:t>
      </w:r>
    </w:p>
    <w:p>
      <w:pPr>
        <w:spacing w:beforeAutospacing="0" w:afterAutospacing="0" w:line="360" w:lineRule="auto"/>
        <w:rPr>
          <w:rFonts w:hint="default" w:ascii="Arial" w:hAnsi="Arial" w:cs="Arial"/>
          <w:szCs w:val="20"/>
        </w:rPr>
      </w:pPr>
      <w:r>
        <w:rPr>
          <w:rFonts w:hint="default" w:ascii="Arial" w:hAnsi="Arial" w:cs="Arial"/>
          <w:szCs w:val="21"/>
          <w:lang w:val="en-US" w:eastAsia="zh-CN"/>
        </w:rPr>
        <w:t>Example</w:t>
      </w:r>
      <w:r>
        <w:rPr>
          <w:rFonts w:hint="default" w:ascii="Arial" w:hAnsi="Arial" w:cs="Arial"/>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Cs w:val="20"/>
              </w:rPr>
            </w:pPr>
            <w:r>
              <w:rPr>
                <w:rFonts w:hint="default" w:ascii="Arial" w:hAnsi="Arial" w:cs="Arial"/>
                <w:szCs w:val="20"/>
              </w:rPr>
              <w:t>dsBridge.register(</w:t>
            </w:r>
            <w:r>
              <w:rPr>
                <w:rFonts w:hint="default" w:ascii="Arial" w:hAnsi="Arial" w:cs="Arial"/>
              </w:rPr>
              <w:t>"screenSizeNotify"</w:t>
            </w:r>
            <w:r>
              <w:rPr>
                <w:rFonts w:hint="default" w:ascii="Arial" w:hAnsi="Arial" w:cs="Arial"/>
                <w:szCs w:val="20"/>
              </w:rPr>
              <w:t>, function (params) {})</w:t>
            </w:r>
          </w:p>
        </w:tc>
      </w:tr>
    </w:tbl>
    <w:p>
      <w:pPr>
        <w:widowControl/>
        <w:autoSpaceDE w:val="0"/>
        <w:autoSpaceDN w:val="0"/>
        <w:adjustRightInd w:val="0"/>
        <w:jc w:val="left"/>
        <w:rPr>
          <w:rFonts w:hint="default" w:ascii="Arial" w:hAnsi="Arial" w:cs="Arial"/>
          <w:kern w:val="0"/>
        </w:rPr>
      </w:pPr>
    </w:p>
    <w:p>
      <w:pPr>
        <w:widowControl/>
        <w:autoSpaceDE w:val="0"/>
        <w:autoSpaceDN w:val="0"/>
        <w:adjustRightInd w:val="0"/>
        <w:jc w:val="left"/>
        <w:rPr>
          <w:rFonts w:hint="default" w:ascii="Arial" w:hAnsi="Arial" w:cs="Arial"/>
          <w:kern w:val="0"/>
        </w:rPr>
      </w:pPr>
      <w:r>
        <w:rPr>
          <w:rFonts w:hint="default" w:ascii="Arial" w:hAnsi="Arial" w:cs="Arial"/>
          <w:kern w:val="0"/>
          <w:lang w:val="en-US" w:eastAsia="zh-CN"/>
        </w:rPr>
        <w:t>params</w:t>
      </w:r>
      <w:r>
        <w:rPr>
          <w:rFonts w:hint="default" w:ascii="Arial" w:hAnsi="Arial" w:cs="Arial"/>
          <w:kern w:val="0"/>
        </w:rPr>
        <w:t>(json</w:t>
      </w:r>
      <w:r>
        <w:rPr>
          <w:rFonts w:hint="default" w:ascii="Arial" w:hAnsi="Arial" w:cs="Arial"/>
          <w:kern w:val="0"/>
          <w:lang w:val="en-US" w:eastAsia="zh-CN"/>
        </w:rPr>
        <w:t xml:space="preserve"> </w:t>
      </w:r>
      <w:r>
        <w:rPr>
          <w:rFonts w:hint="eastAsia" w:ascii="Arial" w:hAnsi="Arial" w:cs="Arial"/>
          <w:kern w:val="0"/>
          <w:lang w:val="en-US" w:eastAsia="zh-CN"/>
        </w:rPr>
        <w:t>format</w:t>
      </w:r>
      <w:r>
        <w:rPr>
          <w:rFonts w:hint="default" w:ascii="Arial" w:hAnsi="Arial" w:cs="Arial"/>
          <w:kern w:val="0"/>
        </w:rPr>
        <w: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width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Device Screen Width</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height</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Cs w:val="21"/>
              </w:rPr>
            </w:pPr>
            <w:r>
              <w:rPr>
                <w:rFonts w:hint="default" w:ascii="Arial" w:hAnsi="Arial" w:cs="Arial" w:eastAsiaTheme="minorEastAsia"/>
                <w:color w:val="354257"/>
                <w:kern w:val="0"/>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Device Screen Height</w:t>
            </w:r>
          </w:p>
        </w:tc>
      </w:tr>
    </w:tbl>
    <w:p>
      <w:pPr>
        <w:pStyle w:val="77"/>
        <w:numPr>
          <w:ilvl w:val="2"/>
          <w:numId w:val="0"/>
        </w:numPr>
        <w:spacing w:before="156" w:beforeAutospacing="0" w:after="156" w:afterAutospacing="0"/>
        <w:ind w:leftChars="0"/>
        <w:outlineLvl w:val="9"/>
        <w:rPr>
          <w:rFonts w:hint="default" w:ascii="Arial" w:hAnsi="Arial" w:cs="Arial"/>
        </w:rPr>
      </w:pPr>
    </w:p>
    <w:p>
      <w:pPr>
        <w:pStyle w:val="79"/>
        <w:spacing w:before="156" w:beforeAutospacing="0" w:after="156" w:afterAutospacing="0"/>
        <w:rPr>
          <w:rFonts w:hint="default" w:ascii="Arial" w:hAnsi="Arial" w:cs="Arial"/>
          <w:sz w:val="21"/>
          <w:szCs w:val="21"/>
        </w:rPr>
      </w:pPr>
      <w:bookmarkStart w:id="56" w:name="_Toc27131"/>
      <w:r>
        <w:rPr>
          <w:rFonts w:hint="default" w:ascii="Arial" w:hAnsi="Arial" w:cs="Arial"/>
          <w:sz w:val="21"/>
          <w:szCs w:val="21"/>
        </w:rPr>
        <w:t>startAdverseAppResponseNotify</w:t>
      </w:r>
      <w:bookmarkEnd w:id="56"/>
    </w:p>
    <w:p>
      <w:pPr>
        <w:pStyle w:val="3"/>
        <w:ind w:firstLine="0" w:firstLineChars="0"/>
        <w:rPr>
          <w:rFonts w:hint="default" w:ascii="Arial" w:hAnsi="Arial" w:eastAsia="宋体" w:cs="Arial"/>
          <w:b/>
          <w:kern w:val="0"/>
          <w:sz w:val="21"/>
          <w:szCs w:val="21"/>
          <w:lang w:val="en-US" w:eastAsia="zh-CN"/>
        </w:rPr>
      </w:pPr>
      <w:r>
        <w:rPr>
          <w:rFonts w:hint="default" w:ascii="Arial" w:hAnsi="Arial" w:cs="Arial"/>
          <w:i w:val="0"/>
          <w:iCs w:val="0"/>
          <w:caps w:val="0"/>
          <w:color w:val="000000"/>
          <w:spacing w:val="0"/>
          <w:sz w:val="21"/>
          <w:szCs w:val="21"/>
          <w:shd w:val="clear" w:fill="FCFCFC"/>
          <w:lang w:val="en-US" w:eastAsia="zh-CN"/>
        </w:rPr>
        <w:t>F</w:t>
      </w:r>
      <w:r>
        <w:rPr>
          <w:rFonts w:hint="default" w:ascii="Arial" w:hAnsi="Arial" w:eastAsia="Segoe UI Emoji" w:cs="Arial"/>
          <w:i w:val="0"/>
          <w:iCs w:val="0"/>
          <w:caps w:val="0"/>
          <w:color w:val="000000"/>
          <w:spacing w:val="0"/>
          <w:sz w:val="21"/>
          <w:szCs w:val="21"/>
          <w:shd w:val="clear" w:fill="FCFCFC"/>
        </w:rPr>
        <w:t>or the result callback of requesting the other party to open the</w:t>
      </w:r>
      <w:r>
        <w:rPr>
          <w:rFonts w:hint="default" w:ascii="Arial" w:hAnsi="Arial" w:cs="Arial"/>
          <w:i w:val="0"/>
          <w:iCs w:val="0"/>
          <w:caps w:val="0"/>
          <w:color w:val="000000"/>
          <w:spacing w:val="0"/>
          <w:sz w:val="21"/>
          <w:szCs w:val="21"/>
          <w:shd w:val="clear" w:fill="FCFCFC"/>
          <w:lang w:val="en-US" w:eastAsia="zh-CN"/>
        </w:rPr>
        <w:t xml:space="preserve"> application.</w:t>
      </w:r>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Example</w:t>
      </w:r>
      <w:r>
        <w:rPr>
          <w:rFonts w:hint="default" w:ascii="Arial" w:hAnsi="Arial" w:cs="Arial"/>
          <w:sz w:val="21"/>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 w:val="21"/>
                <w:szCs w:val="21"/>
              </w:rPr>
            </w:pPr>
            <w:r>
              <w:rPr>
                <w:rFonts w:hint="default" w:ascii="Arial" w:hAnsi="Arial" w:cs="Arial"/>
                <w:sz w:val="21"/>
                <w:szCs w:val="21"/>
              </w:rPr>
              <w:t>dsBridge.register("startAdverseAppResponseNotify", function (params) {})</w:t>
            </w:r>
          </w:p>
        </w:tc>
      </w:tr>
    </w:tbl>
    <w:p>
      <w:pPr>
        <w:widowControl/>
        <w:autoSpaceDE w:val="0"/>
        <w:autoSpaceDN w:val="0"/>
        <w:adjustRightInd w:val="0"/>
        <w:jc w:val="left"/>
        <w:rPr>
          <w:rFonts w:hint="default" w:ascii="Arial" w:hAnsi="Arial" w:cs="Arial"/>
          <w:kern w:val="0"/>
        </w:rPr>
      </w:pPr>
    </w:p>
    <w:p>
      <w:pPr>
        <w:widowControl/>
        <w:autoSpaceDE w:val="0"/>
        <w:autoSpaceDN w:val="0"/>
        <w:adjustRightInd w:val="0"/>
        <w:jc w:val="left"/>
        <w:rPr>
          <w:rFonts w:hint="default" w:ascii="Arial" w:hAnsi="Arial" w:cs="Arial"/>
          <w:kern w:val="0"/>
        </w:rPr>
      </w:pPr>
      <w:r>
        <w:rPr>
          <w:rFonts w:hint="default" w:ascii="Arial" w:hAnsi="Arial" w:cs="Arial"/>
          <w:kern w:val="0"/>
          <w:lang w:val="en-US" w:eastAsia="zh-CN"/>
        </w:rPr>
        <w:t>params</w:t>
      </w:r>
      <w:r>
        <w:rPr>
          <w:rFonts w:hint="default" w:ascii="Arial" w:hAnsi="Arial" w:cs="Arial"/>
          <w:kern w:val="0"/>
        </w:rPr>
        <w:t>(json</w:t>
      </w:r>
      <w:r>
        <w:rPr>
          <w:rFonts w:hint="default" w:ascii="Arial" w:hAnsi="Arial" w:cs="Arial"/>
          <w:kern w:val="0"/>
          <w:lang w:val="en-US" w:eastAsia="zh-CN"/>
        </w:rPr>
        <w:t xml:space="preserve"> </w:t>
      </w:r>
      <w:r>
        <w:rPr>
          <w:rFonts w:hint="eastAsia" w:ascii="Arial" w:hAnsi="Arial" w:cs="Arial"/>
          <w:kern w:val="0"/>
          <w:lang w:val="en-US" w:eastAsia="zh-CN"/>
        </w:rPr>
        <w:t>format</w:t>
      </w:r>
      <w:r>
        <w:rPr>
          <w:rFonts w:hint="default" w:ascii="Arial" w:hAnsi="Arial" w:cs="Arial"/>
          <w:kern w:val="0"/>
        </w:rPr>
        <w: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Cs w:val="21"/>
                <w:lang w:val="en-US" w:eastAsia="zh-CN"/>
                <w14:textFill>
                  <w14:solidFill>
                    <w14:schemeClr w14:val="tx1"/>
                  </w14:solidFill>
                </w14:textFill>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Cs w:val="21"/>
                <w:lang w:val="en-US" w:eastAsia="zh-CN"/>
                <w14:textFill>
                  <w14:solidFill>
                    <w14:schemeClr w14:val="tx1"/>
                  </w14:solidFill>
                </w14:textFill>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eastAsia" w:ascii="Arial" w:hAnsi="Arial" w:cs="Arial" w:eastAsiaTheme="minorEastAsia"/>
                <w:color w:val="000000" w:themeColor="text1"/>
                <w:kern w:val="0"/>
                <w:szCs w:val="21"/>
                <w:lang w:val="en-US" w:eastAsia="zh-CN"/>
                <w14:textFill>
                  <w14:solidFill>
                    <w14:schemeClr w14:val="tx1"/>
                  </w14:solidFill>
                </w14:textFill>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Cs w:val="21"/>
                <w:lang w:val="en-US" w:eastAsia="zh-CN"/>
                <w14:textFill>
                  <w14:solidFill>
                    <w14:schemeClr w14:val="tx1"/>
                  </w14:solidFill>
                </w14:textFill>
              </w:rPr>
            </w:pPr>
            <w:r>
              <w:rPr>
                <w:rFonts w:hint="default" w:ascii="Arial" w:hAnsi="Arial" w:cs="Arial" w:eastAsiaTheme="minorEastAsia"/>
                <w:color w:val="000000" w:themeColor="text1"/>
                <w:kern w:val="0"/>
                <w:szCs w:val="21"/>
                <w:lang w:val="en-US" w:eastAsia="zh-CN"/>
                <w14:textFill>
                  <w14:solidFill>
                    <w14:schemeClr w14:val="tx1"/>
                  </w14:solidFill>
                </w14:textFill>
              </w:rPr>
              <w:t>option</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Cs w:val="21"/>
                <w14:textFill>
                  <w14:solidFill>
                    <w14:schemeClr w14:val="tx1"/>
                  </w14:solidFill>
                </w14:textFill>
              </w:rPr>
            </w:pPr>
            <w:r>
              <w:rPr>
                <w:rFonts w:hint="default" w:ascii="Arial" w:hAnsi="Arial" w:cs="Arial" w:eastAsiaTheme="minorEastAsia"/>
                <w:color w:val="000000" w:themeColor="text1"/>
                <w:kern w:val="0"/>
                <w:szCs w:val="21"/>
                <w14:textFill>
                  <w14:solidFill>
                    <w14:schemeClr w14:val="tx1"/>
                  </w14:solidFill>
                </w14:textFill>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Cs w:val="21"/>
                <w:lang w:val="en-US" w:eastAsia="zh-CN"/>
                <w14:textFill>
                  <w14:solidFill>
                    <w14:schemeClr w14:val="tx1"/>
                  </w14:solidFill>
                </w14:textFill>
              </w:rPr>
            </w:pPr>
            <w:r>
              <w:rPr>
                <w:rFonts w:hint="default" w:ascii="Arial" w:hAnsi="Arial" w:cs="Arial" w:eastAsiaTheme="minorEastAsia"/>
                <w:color w:val="000000" w:themeColor="text1"/>
                <w:kern w:val="0"/>
                <w:szCs w:val="21"/>
                <w:lang w:val="en-US" w:eastAsia="zh-CN"/>
                <w14:textFill>
                  <w14:solidFill>
                    <w14:schemeClr w14:val="tx1"/>
                  </w14:solidFill>
                </w14:textFill>
              </w:rPr>
              <w:t>“1”Accept；“2”refuse</w:t>
            </w:r>
          </w:p>
        </w:tc>
      </w:tr>
    </w:tbl>
    <w:p>
      <w:pPr>
        <w:pStyle w:val="75"/>
        <w:rPr>
          <w:rFonts w:hint="default" w:ascii="Arial" w:hAnsi="Arial" w:cs="Arial"/>
        </w:rPr>
      </w:pPr>
    </w:p>
    <w:p>
      <w:pPr>
        <w:pStyle w:val="79"/>
        <w:spacing w:before="156" w:beforeAutospacing="0" w:after="156" w:afterAutospacing="0"/>
        <w:rPr>
          <w:rFonts w:hint="default" w:ascii="Arial" w:hAnsi="Arial" w:cs="Arial"/>
        </w:rPr>
      </w:pPr>
      <w:bookmarkStart w:id="57" w:name="_Toc7213"/>
      <w:r>
        <w:rPr>
          <w:rFonts w:hint="default" w:ascii="Arial" w:hAnsi="Arial" w:cs="Arial"/>
        </w:rPr>
        <w:t>audioDeviceChangeNotify</w:t>
      </w:r>
      <w:bookmarkEnd w:id="57"/>
    </w:p>
    <w:p>
      <w:pPr>
        <w:pStyle w:val="3"/>
        <w:ind w:firstLine="0" w:firstLineChars="0"/>
        <w:rPr>
          <w:rFonts w:hint="default" w:ascii="Arial" w:hAnsi="Arial" w:cs="Arial"/>
          <w:b/>
          <w:kern w:val="0"/>
          <w:sz w:val="21"/>
          <w:szCs w:val="21"/>
        </w:rPr>
      </w:pPr>
      <w:r>
        <w:rPr>
          <w:rFonts w:hint="default" w:ascii="Arial" w:hAnsi="Arial" w:eastAsia="Segoe UI Emoji" w:cs="Arial"/>
          <w:i w:val="0"/>
          <w:iCs w:val="0"/>
          <w:caps w:val="0"/>
          <w:color w:val="000000"/>
          <w:spacing w:val="0"/>
          <w:sz w:val="21"/>
          <w:szCs w:val="21"/>
          <w:shd w:val="clear" w:fill="FCFCFC"/>
        </w:rPr>
        <w:t>Callback when call mute or speaker status changes.</w:t>
      </w:r>
    </w:p>
    <w:p>
      <w:pPr>
        <w:spacing w:beforeAutospacing="0" w:afterAutospacing="0" w:line="360" w:lineRule="auto"/>
        <w:rPr>
          <w:rFonts w:hint="default" w:ascii="Arial" w:hAnsi="Arial" w:cs="Arial"/>
          <w:szCs w:val="20"/>
        </w:rPr>
      </w:pPr>
      <w:r>
        <w:rPr>
          <w:rFonts w:hint="default" w:ascii="Arial" w:hAnsi="Arial" w:cs="Arial"/>
          <w:szCs w:val="21"/>
          <w:lang w:val="en-US" w:eastAsia="zh-CN"/>
        </w:rPr>
        <w:t>Example</w:t>
      </w:r>
      <w:r>
        <w:rPr>
          <w:rFonts w:hint="default" w:ascii="Arial" w:hAnsi="Arial" w:cs="Arial"/>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Cs w:val="20"/>
              </w:rPr>
            </w:pPr>
            <w:r>
              <w:rPr>
                <w:rFonts w:hint="default" w:ascii="Arial" w:hAnsi="Arial" w:cs="Arial"/>
                <w:szCs w:val="20"/>
              </w:rPr>
              <w:t>dsBridge.register(</w:t>
            </w:r>
            <w:r>
              <w:rPr>
                <w:rFonts w:hint="default" w:ascii="Arial" w:hAnsi="Arial" w:cs="Arial"/>
              </w:rPr>
              <w:t>"audioDeviceChangeNotify"</w:t>
            </w:r>
            <w:r>
              <w:rPr>
                <w:rFonts w:hint="default" w:ascii="Arial" w:hAnsi="Arial" w:cs="Arial"/>
                <w:szCs w:val="20"/>
              </w:rPr>
              <w:t>, function (params) {})</w:t>
            </w:r>
          </w:p>
        </w:tc>
      </w:tr>
    </w:tbl>
    <w:p>
      <w:pPr>
        <w:widowControl/>
        <w:autoSpaceDE w:val="0"/>
        <w:autoSpaceDN w:val="0"/>
        <w:adjustRightInd w:val="0"/>
        <w:jc w:val="left"/>
        <w:rPr>
          <w:rFonts w:hint="default" w:ascii="Arial" w:hAnsi="Arial" w:cs="Arial"/>
          <w:kern w:val="0"/>
        </w:rPr>
      </w:pPr>
    </w:p>
    <w:p>
      <w:pPr>
        <w:pStyle w:val="75"/>
        <w:ind w:left="0" w:leftChars="0" w:firstLine="0" w:firstLineChars="0"/>
        <w:rPr>
          <w:rFonts w:hint="default" w:ascii="Arial" w:hAnsi="Arial" w:eastAsia="宋体" w:cs="Arial"/>
          <w:lang w:val="en-US" w:eastAsia="zh-CN"/>
        </w:rPr>
      </w:pPr>
      <w:r>
        <w:rPr>
          <w:rFonts w:hint="default" w:ascii="Arial" w:hAnsi="Arial" w:cs="Arial"/>
          <w:lang w:val="en-US" w:eastAsia="zh-CN"/>
        </w:rPr>
        <w:t>No parameter.</w:t>
      </w:r>
    </w:p>
    <w:p>
      <w:pPr>
        <w:pStyle w:val="75"/>
        <w:rPr>
          <w:rFonts w:hint="default" w:ascii="Arial" w:hAnsi="Arial" w:cs="Arial"/>
        </w:rPr>
      </w:pPr>
    </w:p>
    <w:p>
      <w:pPr>
        <w:pStyle w:val="77"/>
        <w:numPr>
          <w:ilvl w:val="2"/>
          <w:numId w:val="15"/>
        </w:numPr>
        <w:spacing w:before="156" w:beforeAutospacing="0" w:after="156" w:afterAutospacing="0"/>
        <w:rPr>
          <w:rFonts w:hint="default" w:ascii="Arial" w:hAnsi="Arial" w:cs="Arial"/>
          <w:sz w:val="21"/>
          <w:szCs w:val="21"/>
        </w:rPr>
      </w:pPr>
      <w:bookmarkStart w:id="58" w:name="_Toc3208"/>
      <w:r>
        <w:rPr>
          <w:rFonts w:hint="default" w:ascii="Arial" w:hAnsi="Arial" w:cs="Arial"/>
          <w:sz w:val="21"/>
          <w:szCs w:val="21"/>
          <w:lang w:val="en-US" w:eastAsia="zh-CN"/>
        </w:rPr>
        <w:t>Data Channel</w:t>
      </w:r>
      <w:bookmarkEnd w:id="58"/>
    </w:p>
    <w:p>
      <w:pPr>
        <w:pStyle w:val="77"/>
        <w:numPr>
          <w:ilvl w:val="3"/>
          <w:numId w:val="15"/>
        </w:numPr>
        <w:spacing w:before="156" w:beforeAutospacing="0" w:after="156" w:afterAutospacing="0"/>
        <w:outlineLvl w:val="2"/>
        <w:rPr>
          <w:rFonts w:hint="default" w:ascii="Arial" w:hAnsi="Arial" w:cs="Arial"/>
          <w:sz w:val="21"/>
          <w:szCs w:val="21"/>
        </w:rPr>
      </w:pPr>
      <w:bookmarkStart w:id="59" w:name="_Toc1744"/>
      <w:bookmarkStart w:id="60" w:name="_Toc20303"/>
      <w:bookmarkStart w:id="61" w:name="_Toc16673"/>
      <w:bookmarkStart w:id="62" w:name="_Toc5393"/>
      <w:bookmarkStart w:id="63" w:name="_Toc23767"/>
      <w:bookmarkStart w:id="64" w:name="_Toc11271"/>
      <w:bookmarkStart w:id="65" w:name="_Toc25915"/>
      <w:bookmarkStart w:id="66" w:name="_Toc4273"/>
      <w:bookmarkStart w:id="67" w:name="_Toc22417"/>
      <w:bookmarkStart w:id="68" w:name="_Toc11806"/>
      <w:r>
        <w:rPr>
          <w:rFonts w:hint="default" w:ascii="Arial" w:hAnsi="Arial" w:cs="Arial"/>
          <w:sz w:val="21"/>
          <w:szCs w:val="21"/>
        </w:rPr>
        <w:t>createAppDataChannel</w:t>
      </w:r>
      <w:bookmarkEnd w:id="59"/>
      <w:bookmarkEnd w:id="60"/>
      <w:bookmarkEnd w:id="61"/>
      <w:bookmarkEnd w:id="62"/>
      <w:bookmarkEnd w:id="63"/>
      <w:bookmarkEnd w:id="64"/>
      <w:bookmarkEnd w:id="65"/>
      <w:bookmarkEnd w:id="66"/>
      <w:bookmarkEnd w:id="67"/>
      <w:bookmarkEnd w:id="68"/>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 xml:space="preserve">Create </w:t>
      </w:r>
      <w:r>
        <w:rPr>
          <w:rFonts w:hint="default" w:ascii="Arial" w:hAnsi="Arial" w:cs="Arial"/>
          <w:sz w:val="21"/>
          <w:szCs w:val="21"/>
        </w:rPr>
        <w:t>application data channel。</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lang w:val="en-US"/>
        </w:rPr>
      </w:pPr>
      <w:r>
        <w:rPr>
          <w:rFonts w:hint="default" w:ascii="Arial" w:hAnsi="Arial" w:cs="Arial"/>
          <w:sz w:val="21"/>
          <w:szCs w:val="21"/>
          <w:lang w:val="en-US" w:eastAsia="zh-CN"/>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Cs w:val="20"/>
              </w:rPr>
            </w:pPr>
            <w:r>
              <w:rPr>
                <w:rFonts w:hint="default" w:ascii="Arial" w:hAnsi="Arial" w:cs="Arial"/>
                <w:szCs w:val="20"/>
              </w:rPr>
              <w:t>dsBridge.call(</w:t>
            </w:r>
          </w:p>
          <w:p>
            <w:pPr>
              <w:numPr>
                <w:ilvl w:val="0"/>
                <w:numId w:val="0"/>
              </w:numPr>
              <w:ind w:left="544" w:hanging="181"/>
              <w:rPr>
                <w:rFonts w:hint="default" w:ascii="Arial" w:hAnsi="Arial" w:cs="Arial"/>
                <w:szCs w:val="20"/>
              </w:rPr>
            </w:pPr>
            <w:r>
              <w:rPr>
                <w:rFonts w:hint="default" w:ascii="Arial" w:hAnsi="Arial" w:cs="Arial"/>
                <w:szCs w:val="20"/>
              </w:rPr>
              <w:t xml:space="preserve">  "async",</w:t>
            </w:r>
          </w:p>
          <w:p>
            <w:pPr>
              <w:numPr>
                <w:ilvl w:val="0"/>
                <w:numId w:val="0"/>
              </w:numPr>
              <w:ind w:left="544" w:hanging="181"/>
              <w:rPr>
                <w:rFonts w:hint="default" w:ascii="Arial" w:hAnsi="Arial" w:cs="Arial"/>
                <w:szCs w:val="20"/>
              </w:rPr>
            </w:pPr>
            <w:r>
              <w:rPr>
                <w:rFonts w:hint="default" w:ascii="Arial" w:hAnsi="Arial" w:cs="Arial"/>
                <w:szCs w:val="20"/>
              </w:rPr>
              <w:t xml:space="preserve">  {</w:t>
            </w:r>
          </w:p>
          <w:p>
            <w:pPr>
              <w:numPr>
                <w:ilvl w:val="0"/>
                <w:numId w:val="0"/>
              </w:numPr>
              <w:ind w:left="544" w:hanging="181"/>
              <w:rPr>
                <w:rFonts w:hint="default" w:ascii="Arial" w:hAnsi="Arial" w:cs="Arial"/>
                <w:szCs w:val="20"/>
              </w:rPr>
            </w:pPr>
            <w:r>
              <w:rPr>
                <w:rFonts w:hint="default" w:ascii="Arial" w:hAnsi="Arial" w:cs="Arial"/>
                <w:szCs w:val="20"/>
              </w:rPr>
              <w:t xml:space="preserve">    "event": "DcEvent",</w:t>
            </w:r>
          </w:p>
          <w:p>
            <w:pPr>
              <w:numPr>
                <w:ilvl w:val="0"/>
                <w:numId w:val="0"/>
              </w:numPr>
              <w:ind w:left="544" w:hanging="181"/>
              <w:rPr>
                <w:rFonts w:hint="default" w:ascii="Arial" w:hAnsi="Arial" w:cs="Arial"/>
                <w:szCs w:val="20"/>
              </w:rPr>
            </w:pPr>
            <w:r>
              <w:rPr>
                <w:rFonts w:hint="default" w:ascii="Arial" w:hAnsi="Arial" w:cs="Arial"/>
                <w:szCs w:val="20"/>
              </w:rPr>
              <w:t xml:space="preserve">    "function": "createAppDataChannel",</w:t>
            </w:r>
          </w:p>
          <w:p>
            <w:pPr>
              <w:numPr>
                <w:ilvl w:val="0"/>
                <w:numId w:val="0"/>
              </w:numPr>
              <w:ind w:left="544" w:hanging="181"/>
              <w:rPr>
                <w:rFonts w:hint="default" w:ascii="Arial" w:hAnsi="Arial" w:cs="Arial"/>
                <w:szCs w:val="20"/>
              </w:rPr>
            </w:pPr>
            <w:r>
              <w:rPr>
                <w:rFonts w:hint="default" w:ascii="Arial" w:hAnsi="Arial" w:cs="Arial"/>
                <w:szCs w:val="20"/>
              </w:rPr>
              <w:t xml:space="preserve">    "params": { "dcLabels": ["local_10000005_0_dc1'"] , "DataChannelAppInfoXml": "" }</w:t>
            </w:r>
          </w:p>
          <w:p>
            <w:pPr>
              <w:numPr>
                <w:ilvl w:val="0"/>
                <w:numId w:val="0"/>
              </w:numPr>
              <w:ind w:left="544" w:hanging="181"/>
              <w:rPr>
                <w:rFonts w:hint="default" w:ascii="Arial" w:hAnsi="Arial" w:cs="Arial"/>
                <w:szCs w:val="20"/>
              </w:rPr>
            </w:pPr>
            <w:r>
              <w:rPr>
                <w:rFonts w:hint="default" w:ascii="Arial" w:hAnsi="Arial" w:cs="Arial"/>
                <w:szCs w:val="20"/>
              </w:rPr>
              <w:t xml:space="preserve">  },</w:t>
            </w:r>
          </w:p>
          <w:p>
            <w:pPr>
              <w:numPr>
                <w:ilvl w:val="0"/>
                <w:numId w:val="0"/>
              </w:numPr>
              <w:ind w:left="544" w:hanging="181"/>
              <w:rPr>
                <w:rFonts w:hint="default" w:ascii="Arial" w:hAnsi="Arial" w:cs="Arial"/>
                <w:szCs w:val="20"/>
              </w:rPr>
            </w:pPr>
            <w:r>
              <w:rPr>
                <w:rFonts w:hint="default" w:ascii="Arial" w:hAnsi="Arial" w:cs="Arial"/>
                <w:szCs w:val="20"/>
              </w:rPr>
              <w:t xml:space="preserve">  function (v) {}</w:t>
            </w:r>
          </w:p>
          <w:p>
            <w:pPr>
              <w:numPr>
                <w:ilvl w:val="0"/>
                <w:numId w:val="0"/>
              </w:numPr>
              <w:ind w:left="544" w:hanging="181"/>
              <w:rPr>
                <w:rFonts w:hint="default" w:ascii="Arial" w:hAnsi="Arial" w:cs="Arial"/>
                <w:szCs w:val="20"/>
              </w:rPr>
            </w:pPr>
            <w:r>
              <w:rPr>
                <w:rFonts w:hint="default" w:ascii="Arial" w:hAnsi="Arial" w:cs="Arial"/>
                <w:szCs w:val="20"/>
              </w:rPr>
              <w:t>)</w:t>
            </w:r>
          </w:p>
        </w:tc>
      </w:tr>
    </w:tbl>
    <w:p>
      <w:pPr>
        <w:spacing w:beforeAutospacing="0" w:afterAutospacing="0" w:line="360" w:lineRule="auto"/>
        <w:rPr>
          <w:rFonts w:hint="default" w:ascii="Arial" w:hAnsi="Arial" w:cs="Arial"/>
          <w:szCs w:val="20"/>
        </w:rPr>
      </w:pPr>
    </w:p>
    <w:p>
      <w:pPr>
        <w:spacing w:beforeAutospacing="0" w:afterAutospacing="0" w:line="360" w:lineRule="auto"/>
        <w:rPr>
          <w:rFonts w:hint="default" w:ascii="Arial" w:hAnsi="Arial" w:cs="Arial"/>
        </w:rPr>
      </w:pPr>
      <w:r>
        <w:rPr>
          <w:rFonts w:hint="default" w:ascii="Arial" w:hAnsi="Arial" w:cs="Arial"/>
          <w:lang w:val="en-US" w:eastAsia="zh-CN"/>
        </w:rPr>
        <w:t>Response example</w:t>
      </w:r>
      <w:r>
        <w:rPr>
          <w:rFonts w:hint="default" w:ascii="Arial" w:hAnsi="Arial" w:cs="Arial"/>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Cs w:val="20"/>
              </w:rPr>
            </w:pPr>
            <w:r>
              <w:rPr>
                <w:rFonts w:hint="default" w:ascii="Arial" w:hAnsi="Arial" w:cs="Arial"/>
                <w:szCs w:val="20"/>
              </w:rPr>
              <w:t>{</w:t>
            </w:r>
          </w:p>
          <w:p>
            <w:pPr>
              <w:numPr>
                <w:ilvl w:val="0"/>
                <w:numId w:val="0"/>
              </w:numPr>
              <w:ind w:left="544" w:hanging="181"/>
              <w:rPr>
                <w:rFonts w:hint="default" w:ascii="Arial" w:hAnsi="Arial" w:cs="Arial"/>
                <w:szCs w:val="20"/>
              </w:rPr>
            </w:pPr>
            <w:r>
              <w:rPr>
                <w:rFonts w:hint="default" w:ascii="Arial" w:hAnsi="Arial" w:cs="Arial"/>
                <w:szCs w:val="20"/>
              </w:rPr>
              <w:tab/>
            </w:r>
            <w:r>
              <w:rPr>
                <w:rFonts w:hint="default" w:ascii="Arial" w:hAnsi="Arial" w:cs="Arial"/>
                <w:szCs w:val="20"/>
              </w:rPr>
              <w:t>"code": "0",</w:t>
            </w:r>
          </w:p>
          <w:p>
            <w:pPr>
              <w:numPr>
                <w:ilvl w:val="0"/>
                <w:numId w:val="0"/>
              </w:numPr>
              <w:ind w:left="544" w:hanging="181"/>
              <w:rPr>
                <w:rFonts w:hint="default" w:ascii="Arial" w:hAnsi="Arial" w:cs="Arial"/>
                <w:szCs w:val="20"/>
              </w:rPr>
            </w:pPr>
            <w:r>
              <w:rPr>
                <w:rFonts w:hint="default" w:ascii="Arial" w:hAnsi="Arial" w:cs="Arial"/>
                <w:szCs w:val="20"/>
              </w:rPr>
              <w:tab/>
            </w:r>
            <w:r>
              <w:rPr>
                <w:rFonts w:hint="default" w:ascii="Arial" w:hAnsi="Arial" w:cs="Arial"/>
                <w:szCs w:val="20"/>
              </w:rPr>
              <w:t>"message": "success"</w:t>
            </w:r>
          </w:p>
          <w:p>
            <w:pPr>
              <w:numPr>
                <w:ilvl w:val="0"/>
                <w:numId w:val="0"/>
              </w:numPr>
              <w:ind w:left="544" w:hanging="181"/>
              <w:rPr>
                <w:rFonts w:hint="default" w:ascii="Arial" w:hAnsi="Arial" w:cs="Arial"/>
                <w:szCs w:val="20"/>
              </w:rPr>
            </w:pPr>
            <w:r>
              <w:rPr>
                <w:rFonts w:hint="default" w:ascii="Arial" w:hAnsi="Arial" w:cs="Arial"/>
                <w:szCs w:val="20"/>
              </w:rPr>
              <w:t>}</w:t>
            </w:r>
          </w:p>
        </w:tc>
      </w:tr>
    </w:tbl>
    <w:p>
      <w:pPr>
        <w:spacing w:beforeAutospacing="0" w:afterAutospacing="0" w:line="360" w:lineRule="auto"/>
        <w:rPr>
          <w:rFonts w:hint="default" w:ascii="Arial" w:hAnsi="Arial" w:cs="Arial"/>
          <w:sz w:val="21"/>
          <w:szCs w:val="21"/>
        </w:rPr>
      </w:pPr>
    </w:p>
    <w:p>
      <w:pPr>
        <w:widowControl/>
        <w:autoSpaceDE w:val="0"/>
        <w:autoSpaceDN w:val="0"/>
        <w:adjustRightInd w:val="0"/>
        <w:jc w:val="left"/>
        <w:rPr>
          <w:rFonts w:hint="default" w:ascii="Arial" w:hAnsi="Arial" w:cs="Arial"/>
          <w:color w:val="354257"/>
          <w:kern w:val="0"/>
          <w:sz w:val="21"/>
          <w:szCs w:val="21"/>
        </w:rPr>
      </w:pPr>
      <w:r>
        <w:rPr>
          <w:rFonts w:hint="default" w:ascii="Arial" w:hAnsi="Arial" w:cs="Arial"/>
          <w:kern w:val="0"/>
          <w:sz w:val="21"/>
          <w:szCs w:val="21"/>
          <w:lang w:val="en-US" w:eastAsia="zh-CN"/>
        </w:rPr>
        <w:t>params</w:t>
      </w:r>
      <w:r>
        <w:rPr>
          <w:rFonts w:hint="default" w:ascii="Arial" w:hAnsi="Arial" w:cs="Arial"/>
          <w:kern w:val="0"/>
          <w:sz w:val="21"/>
          <w:szCs w:val="21"/>
        </w:rPr>
        <w:t>(json</w:t>
      </w:r>
      <w:r>
        <w:rPr>
          <w:rFonts w:hint="default" w:ascii="Arial" w:hAnsi="Arial" w:cs="Arial"/>
          <w:kern w:val="0"/>
          <w:sz w:val="21"/>
          <w:szCs w:val="21"/>
          <w:lang w:val="en-US" w:eastAsia="zh-CN"/>
        </w:rPr>
        <w:t xml:space="preserve"> format</w:t>
      </w:r>
      <w:r>
        <w:rPr>
          <w:rFonts w:hint="default" w:ascii="Arial" w:hAnsi="Arial" w:cs="Arial"/>
          <w:kern w:val="0"/>
          <w:sz w:val="21"/>
          <w:szCs w:val="21"/>
        </w:rPr>
        <w:t>)</w:t>
      </w:r>
    </w:p>
    <w:tbl>
      <w:tblPr>
        <w:tblStyle w:val="14"/>
        <w:tblW w:w="8427" w:type="dxa"/>
        <w:tblInd w:w="0" w:type="dxa"/>
        <w:tblLayout w:type="fixed"/>
        <w:tblCellMar>
          <w:top w:w="0" w:type="dxa"/>
          <w:left w:w="108" w:type="dxa"/>
          <w:bottom w:w="0" w:type="dxa"/>
          <w:right w:w="108" w:type="dxa"/>
        </w:tblCellMar>
      </w:tblPr>
      <w:tblGrid>
        <w:gridCol w:w="1497"/>
        <w:gridCol w:w="3043"/>
        <w:gridCol w:w="3887"/>
      </w:tblGrid>
      <w:tr>
        <w:tblPrEx>
          <w:tblCellMar>
            <w:top w:w="0" w:type="dxa"/>
            <w:left w:w="108" w:type="dxa"/>
            <w:bottom w:w="0" w:type="dxa"/>
            <w:right w:w="108" w:type="dxa"/>
          </w:tblCellMar>
        </w:tblPrEx>
        <w:trPr>
          <w:trHeight w:val="90"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color w:val="354257"/>
                <w:kern w:val="0"/>
                <w:sz w:val="21"/>
                <w:szCs w:val="21"/>
              </w:rPr>
            </w:pPr>
            <w:r>
              <w:rPr>
                <w:rFonts w:hint="default" w:ascii="Arial" w:hAnsi="Arial" w:cs="Arial" w:eastAsiaTheme="minorEastAsia"/>
                <w:color w:val="354257"/>
                <w:kern w:val="0"/>
                <w:sz w:val="21"/>
                <w:szCs w:val="21"/>
                <w:lang w:val="en-US" w:eastAsia="zh-CN"/>
              </w:rPr>
              <w:t>Parameter</w:t>
            </w:r>
          </w:p>
        </w:tc>
        <w:tc>
          <w:tcPr>
            <w:tcW w:w="3043"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color w:val="354257"/>
                <w:kern w:val="0"/>
                <w:sz w:val="21"/>
                <w:szCs w:val="21"/>
              </w:rPr>
            </w:pPr>
            <w:r>
              <w:rPr>
                <w:rFonts w:hint="default" w:ascii="Arial" w:hAnsi="Arial" w:cs="Arial" w:eastAsiaTheme="minorEastAsia"/>
                <w:color w:val="354257"/>
                <w:kern w:val="0"/>
                <w:sz w:val="21"/>
                <w:szCs w:val="21"/>
                <w:lang w:val="en-US" w:eastAsia="zh-CN"/>
              </w:rPr>
              <w:t>Type</w:t>
            </w:r>
          </w:p>
        </w:tc>
        <w:tc>
          <w:tcPr>
            <w:tcW w:w="388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color w:val="354257"/>
                <w:kern w:val="0"/>
                <w:sz w:val="21"/>
                <w:szCs w:val="21"/>
              </w:rPr>
            </w:pPr>
            <w:r>
              <w:rPr>
                <w:rFonts w:hint="eastAsia"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dcLabels</w:t>
            </w:r>
          </w:p>
        </w:tc>
        <w:tc>
          <w:tcPr>
            <w:tcW w:w="3043"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 Array</w:t>
            </w:r>
          </w:p>
        </w:tc>
        <w:tc>
          <w:tcPr>
            <w:tcW w:w="388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color w:val="354257"/>
                <w:kern w:val="0"/>
                <w:sz w:val="21"/>
                <w:szCs w:val="21"/>
                <w:lang w:val="en-US" w:eastAsia="zh-CN"/>
              </w:rPr>
            </w:pPr>
            <w:r>
              <w:rPr>
                <w:rFonts w:hint="default" w:ascii="Arial" w:hAnsi="Arial" w:eastAsia="Segoe UI Emoji" w:cs="Arial"/>
                <w:i w:val="0"/>
                <w:iCs w:val="0"/>
                <w:caps w:val="0"/>
                <w:color w:val="000000"/>
                <w:spacing w:val="0"/>
                <w:sz w:val="21"/>
                <w:szCs w:val="21"/>
                <w:shd w:val="clear" w:fill="FCFCFC"/>
              </w:rPr>
              <w:t>Labels of data channels to be created</w:t>
            </w:r>
            <w:r>
              <w:rPr>
                <w:rFonts w:hint="default" w:ascii="Arial" w:hAnsi="Arial" w:cs="Arial"/>
                <w:i w:val="0"/>
                <w:iCs w:val="0"/>
                <w:caps w:val="0"/>
                <w:color w:val="000000"/>
                <w:spacing w:val="0"/>
                <w:sz w:val="21"/>
                <w:szCs w:val="21"/>
                <w:shd w:val="clear" w:fill="FCFCFC"/>
                <w:lang w:val="en-US" w:eastAsia="zh-CN"/>
              </w:rPr>
              <w:t>.</w:t>
            </w:r>
          </w:p>
        </w:tc>
      </w:tr>
      <w:tr>
        <w:tblPrEx>
          <w:tblCellMar>
            <w:top w:w="0" w:type="dxa"/>
            <w:left w:w="108" w:type="dxa"/>
            <w:bottom w:w="0" w:type="dxa"/>
            <w:right w:w="108" w:type="dxa"/>
          </w:tblCellMar>
        </w:tblPrEx>
        <w:trPr>
          <w:trHeight w:val="1049" w:hRule="atLeast"/>
        </w:trPr>
        <w:tc>
          <w:tcPr>
            <w:tcW w:w="149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DataChannelAppInfoXml</w:t>
            </w:r>
          </w:p>
        </w:tc>
        <w:tc>
          <w:tcPr>
            <w:tcW w:w="3043"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XML</w:t>
            </w:r>
          </w:p>
        </w:tc>
        <w:tc>
          <w:tcPr>
            <w:tcW w:w="388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eastAsia="Segoe UI Emoji" w:cs="Arial"/>
                <w:i w:val="0"/>
                <w:iCs w:val="0"/>
                <w:caps w:val="0"/>
                <w:color w:val="000000"/>
                <w:spacing w:val="0"/>
                <w:sz w:val="21"/>
                <w:szCs w:val="21"/>
                <w:shd w:val="clear" w:fill="FCFCFC"/>
              </w:rPr>
              <w:t>Parameters of data channel in XML format, including ordered, subprotocal, label, usecase, priority, etc.</w:t>
            </w:r>
          </w:p>
        </w:tc>
      </w:tr>
    </w:tbl>
    <w:p>
      <w:pPr>
        <w:rPr>
          <w:rFonts w:hint="default" w:ascii="Arial" w:hAnsi="Arial" w:cs="Arial"/>
          <w:color w:val="354257"/>
          <w:kern w:val="0"/>
          <w:szCs w:val="21"/>
        </w:rPr>
      </w:pPr>
    </w:p>
    <w:p>
      <w:pPr>
        <w:rPr>
          <w:rFonts w:hint="default" w:ascii="Arial" w:hAnsi="Arial" w:cs="Arial"/>
          <w:color w:val="354257"/>
          <w:kern w:val="0"/>
          <w:sz w:val="21"/>
          <w:szCs w:val="21"/>
        </w:rPr>
      </w:pPr>
      <w:r>
        <w:rPr>
          <w:rFonts w:hint="default" w:ascii="Arial" w:hAnsi="Arial" w:cs="Arial"/>
          <w:color w:val="354257"/>
          <w:kern w:val="0"/>
          <w:sz w:val="21"/>
          <w:szCs w:val="21"/>
          <w:lang w:val="en-US" w:eastAsia="zh-CN"/>
        </w:rPr>
        <w:t>return value</w:t>
      </w:r>
      <w:r>
        <w:rPr>
          <w:rFonts w:hint="default" w:ascii="Arial" w:hAnsi="Arial" w:cs="Arial"/>
          <w:color w:val="354257"/>
          <w:kern w:val="0"/>
          <w:sz w:val="21"/>
          <w:szCs w:val="21"/>
        </w:rPr>
        <w:t>(json</w:t>
      </w:r>
      <w:r>
        <w:rPr>
          <w:rFonts w:hint="default" w:ascii="Arial" w:hAnsi="Arial" w:cs="Arial"/>
          <w:color w:val="354257"/>
          <w:kern w:val="0"/>
          <w:sz w:val="21"/>
          <w:szCs w:val="21"/>
          <w:lang w:val="en-US" w:eastAsia="zh-CN"/>
        </w:rPr>
        <w:t xml:space="preserve"> format</w:t>
      </w:r>
      <w:r>
        <w:rPr>
          <w:rFonts w:hint="default" w:ascii="Arial" w:hAnsi="Arial" w:cs="Arial"/>
          <w:color w:val="354257"/>
          <w:kern w:val="0"/>
          <w:sz w:val="21"/>
          <w:szCs w:val="21"/>
        </w:rPr>
        <w:t>)</w:t>
      </w:r>
    </w:p>
    <w:tbl>
      <w:tblPr>
        <w:tblStyle w:val="14"/>
        <w:tblW w:w="8427" w:type="dxa"/>
        <w:tblInd w:w="0" w:type="dxa"/>
        <w:tblLayout w:type="fixed"/>
        <w:tblCellMar>
          <w:top w:w="0" w:type="dxa"/>
          <w:left w:w="108" w:type="dxa"/>
          <w:bottom w:w="0" w:type="dxa"/>
          <w:right w:w="108" w:type="dxa"/>
        </w:tblCellMar>
      </w:tblPr>
      <w:tblGrid>
        <w:gridCol w:w="1420"/>
        <w:gridCol w:w="3120"/>
        <w:gridCol w:w="388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8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w:t>
            </w:r>
          </w:p>
        </w:tc>
        <w:tc>
          <w:tcPr>
            <w:tcW w:w="388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eastAsia="Segoe UI Emoji" w:cs="Arial"/>
                <w:i w:val="0"/>
                <w:iCs w:val="0"/>
                <w:caps w:val="0"/>
                <w:color w:val="000000"/>
                <w:spacing w:val="0"/>
                <w:sz w:val="21"/>
                <w:szCs w:val="21"/>
                <w:shd w:val="clear" w:fill="FCFCFC"/>
              </w:rPr>
              <w:t>Creation result response code (0 for success, others for failure), to be refined later.</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w:t>
            </w:r>
          </w:p>
        </w:tc>
        <w:tc>
          <w:tcPr>
            <w:tcW w:w="388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color w:val="354257"/>
                <w:kern w:val="0"/>
                <w:sz w:val="21"/>
                <w:szCs w:val="21"/>
                <w:lang w:val="en-US" w:eastAsia="zh-CN"/>
              </w:rPr>
            </w:pPr>
            <w:r>
              <w:rPr>
                <w:rFonts w:hint="eastAsia" w:ascii="Arial" w:hAnsi="Arial" w:cs="Arial"/>
                <w:i w:val="0"/>
                <w:iCs w:val="0"/>
                <w:caps w:val="0"/>
                <w:color w:val="000000"/>
                <w:spacing w:val="0"/>
                <w:sz w:val="21"/>
                <w:szCs w:val="21"/>
                <w:shd w:val="clear" w:fill="FCFCFC"/>
                <w:lang w:eastAsia="zh-CN"/>
              </w:rPr>
              <w:t>Description</w:t>
            </w:r>
            <w:r>
              <w:rPr>
                <w:rFonts w:hint="default" w:ascii="Arial" w:hAnsi="Arial" w:eastAsia="Segoe UI Emoji" w:cs="Arial"/>
                <w:i w:val="0"/>
                <w:iCs w:val="0"/>
                <w:caps w:val="0"/>
                <w:color w:val="000000"/>
                <w:spacing w:val="0"/>
                <w:sz w:val="21"/>
                <w:szCs w:val="21"/>
                <w:shd w:val="clear" w:fill="FCFCFC"/>
              </w:rPr>
              <w:t xml:space="preserve"> of creation result</w:t>
            </w:r>
            <w:r>
              <w:rPr>
                <w:rFonts w:hint="default" w:ascii="Arial" w:hAnsi="Arial" w:cs="Arial"/>
                <w:i w:val="0"/>
                <w:iCs w:val="0"/>
                <w:caps w:val="0"/>
                <w:color w:val="000000"/>
                <w:spacing w:val="0"/>
                <w:sz w:val="21"/>
                <w:szCs w:val="21"/>
                <w:shd w:val="clear" w:fill="FCFCFC"/>
                <w:lang w:val="en-US" w:eastAsia="zh-CN"/>
              </w:rPr>
              <w:t>.</w:t>
            </w:r>
          </w:p>
        </w:tc>
      </w:tr>
    </w:tbl>
    <w:p>
      <w:pPr>
        <w:pStyle w:val="3"/>
        <w:ind w:firstLine="0" w:firstLineChars="0"/>
        <w:rPr>
          <w:rFonts w:hint="default" w:ascii="Arial" w:hAnsi="Arial" w:cs="Arial"/>
          <w:sz w:val="18"/>
          <w:szCs w:val="18"/>
        </w:rPr>
      </w:pPr>
    </w:p>
    <w:p>
      <w:pPr>
        <w:pStyle w:val="77"/>
        <w:numPr>
          <w:ilvl w:val="3"/>
          <w:numId w:val="15"/>
        </w:numPr>
        <w:spacing w:before="156" w:beforeAutospacing="0" w:after="156" w:afterAutospacing="0"/>
        <w:outlineLvl w:val="2"/>
        <w:rPr>
          <w:rFonts w:hint="default" w:ascii="Arial" w:hAnsi="Arial" w:cs="Arial"/>
        </w:rPr>
      </w:pPr>
      <w:bookmarkStart w:id="69" w:name="_Toc13093"/>
      <w:bookmarkStart w:id="70" w:name="_Toc22580"/>
      <w:bookmarkStart w:id="71" w:name="_Toc9842"/>
      <w:bookmarkStart w:id="72" w:name="_Toc4448"/>
      <w:bookmarkStart w:id="73" w:name="_Toc3883"/>
      <w:bookmarkStart w:id="74" w:name="_Toc5852"/>
      <w:bookmarkStart w:id="75" w:name="_Toc2458"/>
      <w:bookmarkStart w:id="76" w:name="_Toc28839"/>
      <w:bookmarkStart w:id="77" w:name="_Toc20071"/>
      <w:bookmarkStart w:id="78" w:name="_Toc11836"/>
      <w:bookmarkStart w:id="79" w:name="_Toc18115"/>
      <w:r>
        <w:rPr>
          <w:rFonts w:hint="default" w:ascii="Arial" w:hAnsi="Arial" w:cs="Arial"/>
        </w:rPr>
        <w:t>closeAppDataChannel</w:t>
      </w:r>
      <w:bookmarkEnd w:id="69"/>
      <w:bookmarkEnd w:id="70"/>
      <w:bookmarkEnd w:id="71"/>
      <w:bookmarkEnd w:id="72"/>
      <w:bookmarkEnd w:id="73"/>
      <w:bookmarkEnd w:id="74"/>
      <w:bookmarkEnd w:id="75"/>
      <w:bookmarkEnd w:id="76"/>
      <w:bookmarkEnd w:id="77"/>
      <w:bookmarkEnd w:id="78"/>
      <w:bookmarkEnd w:id="79"/>
    </w:p>
    <w:p>
      <w:pPr>
        <w:spacing w:beforeAutospacing="0" w:afterAutospacing="0" w:line="360" w:lineRule="auto"/>
        <w:rPr>
          <w:rFonts w:hint="default" w:ascii="Arial" w:hAnsi="Arial" w:cs="Arial"/>
        </w:rPr>
      </w:pPr>
      <w:r>
        <w:rPr>
          <w:rFonts w:hint="default" w:ascii="Arial" w:hAnsi="Arial" w:cs="Arial"/>
          <w:lang w:val="en-US" w:eastAsia="zh-CN"/>
        </w:rPr>
        <w:t>T</w:t>
      </w:r>
      <w:r>
        <w:rPr>
          <w:rFonts w:hint="default" w:ascii="Arial" w:hAnsi="Arial" w:cs="Arial"/>
        </w:rPr>
        <w:t>o close application data channel.</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Cs w:val="20"/>
        </w:rPr>
      </w:pPr>
      <w:r>
        <w:rPr>
          <w:rFonts w:hint="default" w:ascii="Arial" w:hAnsi="Arial" w:cs="Arial"/>
          <w:szCs w:val="20"/>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"DcEvent",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"closeAppDataChannel",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 "dcLabel": ["local_10000005_0_dc1"]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color w:val="354257"/>
          <w:kern w:val="0"/>
          <w:sz w:val="21"/>
          <w:szCs w:val="21"/>
        </w:rPr>
      </w:pPr>
    </w:p>
    <w:p>
      <w:pPr>
        <w:spacing w:beforeAutospacing="0" w:afterAutospacing="0" w:line="360" w:lineRule="auto"/>
        <w:rPr>
          <w:rFonts w:hint="default" w:ascii="Arial" w:hAnsi="Arial" w:cs="Arial"/>
          <w:sz w:val="21"/>
          <w:szCs w:val="21"/>
          <w:lang w:val="en-US"/>
        </w:rPr>
      </w:pPr>
      <w:r>
        <w:rPr>
          <w:rFonts w:hint="default" w:ascii="Arial" w:hAnsi="Arial" w:cs="Arial"/>
          <w:sz w:val="21"/>
          <w:szCs w:val="21"/>
          <w:lang w:val="en-US" w:eastAsia="zh-CN"/>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color w:val="354257"/>
          <w:kern w:val="0"/>
          <w:sz w:val="21"/>
          <w:szCs w:val="21"/>
        </w:rPr>
      </w:pPr>
    </w:p>
    <w:p>
      <w:pPr>
        <w:widowControl/>
        <w:autoSpaceDE w:val="0"/>
        <w:autoSpaceDN w:val="0"/>
        <w:adjustRightInd w:val="0"/>
        <w:jc w:val="left"/>
        <w:rPr>
          <w:rFonts w:hint="default" w:ascii="Arial" w:hAnsi="Arial" w:cs="Arial"/>
          <w:color w:val="354257"/>
          <w:kern w:val="0"/>
          <w:sz w:val="21"/>
          <w:szCs w:val="21"/>
        </w:rPr>
      </w:pPr>
      <w:r>
        <w:rPr>
          <w:rFonts w:hint="default" w:ascii="Arial" w:hAnsi="Arial" w:cs="Arial"/>
          <w:kern w:val="0"/>
          <w:sz w:val="21"/>
          <w:szCs w:val="21"/>
          <w:lang w:val="en-US" w:eastAsia="zh-CN"/>
        </w:rPr>
        <w:t>params</w:t>
      </w:r>
      <w:r>
        <w:rPr>
          <w:rFonts w:hint="default" w:ascii="Arial" w:hAnsi="Arial" w:cs="Arial"/>
          <w:kern w:val="0"/>
          <w:sz w:val="21"/>
          <w:szCs w:val="21"/>
        </w:rPr>
        <w:t>(json</w:t>
      </w:r>
      <w:r>
        <w:rPr>
          <w:rFonts w:hint="default" w:ascii="Arial" w:hAnsi="Arial" w:cs="Arial"/>
          <w:kern w:val="0"/>
          <w:sz w:val="21"/>
          <w:szCs w:val="21"/>
          <w:lang w:val="en-US" w:eastAsia="zh-CN"/>
        </w:rPr>
        <w:t xml:space="preserve"> format</w:t>
      </w:r>
      <w:r>
        <w:rPr>
          <w:rFonts w:hint="default" w:ascii="Arial" w:hAnsi="Arial" w:cs="Arial"/>
          <w:kern w:val="0"/>
          <w:sz w:val="21"/>
          <w:szCs w:val="21"/>
        </w:rPr>
        <w:t>)</w:t>
      </w:r>
    </w:p>
    <w:tbl>
      <w:tblPr>
        <w:tblStyle w:val="14"/>
        <w:tblW w:w="8402" w:type="dxa"/>
        <w:tblInd w:w="0" w:type="dxa"/>
        <w:tblLayout w:type="fixed"/>
        <w:tblCellMar>
          <w:top w:w="0" w:type="dxa"/>
          <w:left w:w="108" w:type="dxa"/>
          <w:bottom w:w="0" w:type="dxa"/>
          <w:right w:w="108" w:type="dxa"/>
        </w:tblCellMar>
      </w:tblPr>
      <w:tblGrid>
        <w:gridCol w:w="1420"/>
        <w:gridCol w:w="3120"/>
        <w:gridCol w:w="386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6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dcLabel</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 Array</w:t>
            </w:r>
          </w:p>
        </w:tc>
        <w:tc>
          <w:tcPr>
            <w:tcW w:w="386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eastAsia="Segoe UI Emoji" w:cs="Arial"/>
                <w:i w:val="0"/>
                <w:iCs w:val="0"/>
                <w:caps w:val="0"/>
                <w:color w:val="000000"/>
                <w:spacing w:val="0"/>
                <w:sz w:val="21"/>
                <w:szCs w:val="21"/>
                <w:shd w:val="clear" w:fill="FCFCFC"/>
              </w:rPr>
              <w:t>Labels of data channels to be closed</w:t>
            </w:r>
          </w:p>
        </w:tc>
      </w:tr>
    </w:tbl>
    <w:p>
      <w:pPr>
        <w:rPr>
          <w:rFonts w:hint="default" w:ascii="Arial" w:hAnsi="Arial" w:cs="Arial"/>
          <w:color w:val="354257"/>
          <w:kern w:val="0"/>
          <w:sz w:val="21"/>
          <w:szCs w:val="21"/>
        </w:rPr>
      </w:pPr>
    </w:p>
    <w:p>
      <w:pPr>
        <w:rPr>
          <w:rFonts w:hint="default" w:ascii="Arial" w:hAnsi="Arial" w:cs="Arial"/>
          <w:color w:val="354257"/>
          <w:kern w:val="0"/>
          <w:sz w:val="21"/>
          <w:szCs w:val="21"/>
        </w:rPr>
      </w:pPr>
      <w:r>
        <w:rPr>
          <w:rFonts w:hint="default" w:ascii="Arial" w:hAnsi="Arial" w:cs="Arial"/>
          <w:color w:val="354257"/>
          <w:kern w:val="0"/>
          <w:sz w:val="21"/>
          <w:szCs w:val="21"/>
          <w:lang w:val="en-US" w:eastAsia="zh-CN"/>
        </w:rPr>
        <w:t>return value</w:t>
      </w:r>
      <w:r>
        <w:rPr>
          <w:rFonts w:hint="default" w:ascii="Arial" w:hAnsi="Arial" w:cs="Arial"/>
          <w:color w:val="354257"/>
          <w:kern w:val="0"/>
          <w:sz w:val="21"/>
          <w:szCs w:val="21"/>
        </w:rPr>
        <w:t>(json</w:t>
      </w:r>
      <w:r>
        <w:rPr>
          <w:rFonts w:hint="default" w:ascii="Arial" w:hAnsi="Arial" w:cs="Arial"/>
          <w:color w:val="354257"/>
          <w:kern w:val="0"/>
          <w:sz w:val="21"/>
          <w:szCs w:val="21"/>
          <w:lang w:val="en-US" w:eastAsia="zh-CN"/>
        </w:rPr>
        <w:t xml:space="preserve"> format</w:t>
      </w:r>
      <w:r>
        <w:rPr>
          <w:rFonts w:hint="default" w:ascii="Arial" w:hAnsi="Arial" w:cs="Arial"/>
          <w:color w:val="354257"/>
          <w:kern w:val="0"/>
          <w:sz w:val="21"/>
          <w:szCs w:val="21"/>
        </w:rPr>
        <w:t>)</w:t>
      </w:r>
    </w:p>
    <w:tbl>
      <w:tblPr>
        <w:tblStyle w:val="14"/>
        <w:tblW w:w="8414" w:type="dxa"/>
        <w:tblInd w:w="0" w:type="dxa"/>
        <w:tblLayout w:type="fixed"/>
        <w:tblCellMar>
          <w:top w:w="0" w:type="dxa"/>
          <w:left w:w="108" w:type="dxa"/>
          <w:bottom w:w="0" w:type="dxa"/>
          <w:right w:w="108" w:type="dxa"/>
        </w:tblCellMar>
      </w:tblPr>
      <w:tblGrid>
        <w:gridCol w:w="1420"/>
        <w:gridCol w:w="3120"/>
        <w:gridCol w:w="387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7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eastAsia"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eastAsia="Segoe UI Emoji" w:cs="Arial"/>
                <w:i w:val="0"/>
                <w:iCs w:val="0"/>
                <w:caps w:val="0"/>
                <w:color w:val="000000"/>
                <w:spacing w:val="0"/>
                <w:sz w:val="21"/>
                <w:szCs w:val="21"/>
                <w:shd w:val="clear" w:fill="FCFCFC"/>
              </w:rPr>
              <w:t>Closing result (0 for success, others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i w:val="0"/>
                <w:iCs w:val="0"/>
                <w:caps w:val="0"/>
                <w:color w:val="000000"/>
                <w:spacing w:val="0"/>
                <w:sz w:val="21"/>
                <w:szCs w:val="21"/>
                <w:shd w:val="clear" w:fill="FCFCFC"/>
                <w:lang w:eastAsia="zh-CN"/>
              </w:rPr>
              <w:t>Description</w:t>
            </w:r>
            <w:r>
              <w:rPr>
                <w:rFonts w:hint="default" w:ascii="Arial" w:hAnsi="Arial" w:eastAsia="Segoe UI Emoji" w:cs="Arial"/>
                <w:i w:val="0"/>
                <w:iCs w:val="0"/>
                <w:caps w:val="0"/>
                <w:color w:val="000000"/>
                <w:spacing w:val="0"/>
                <w:sz w:val="21"/>
                <w:szCs w:val="21"/>
                <w:shd w:val="clear" w:fill="FCFCFC"/>
              </w:rPr>
              <w:t xml:space="preserve"> of closing result</w:t>
            </w:r>
          </w:p>
        </w:tc>
      </w:tr>
    </w:tbl>
    <w:p>
      <w:pPr>
        <w:pStyle w:val="3"/>
        <w:ind w:firstLine="0" w:firstLineChars="0"/>
        <w:rPr>
          <w:rFonts w:hint="default" w:ascii="Arial" w:hAnsi="Arial" w:cs="Arial"/>
          <w:sz w:val="21"/>
          <w:szCs w:val="21"/>
        </w:rPr>
      </w:pPr>
    </w:p>
    <w:p>
      <w:pPr>
        <w:pStyle w:val="77"/>
        <w:numPr>
          <w:ilvl w:val="3"/>
          <w:numId w:val="15"/>
        </w:numPr>
        <w:spacing w:before="156" w:beforeAutospacing="0" w:after="156" w:afterAutospacing="0"/>
        <w:outlineLvl w:val="2"/>
        <w:rPr>
          <w:rFonts w:hint="default" w:ascii="Arial" w:hAnsi="Arial" w:cs="Arial"/>
          <w:sz w:val="21"/>
          <w:szCs w:val="21"/>
        </w:rPr>
      </w:pPr>
      <w:bookmarkStart w:id="80" w:name="_Toc30645"/>
      <w:bookmarkStart w:id="81" w:name="_Toc6027"/>
      <w:bookmarkStart w:id="82" w:name="_Toc19187"/>
      <w:bookmarkStart w:id="83" w:name="_Toc26848"/>
      <w:bookmarkStart w:id="84" w:name="_Toc13388"/>
      <w:bookmarkStart w:id="85" w:name="_Toc10670"/>
      <w:bookmarkStart w:id="86" w:name="_Toc6700"/>
      <w:bookmarkStart w:id="87" w:name="_Toc10780"/>
      <w:bookmarkStart w:id="88" w:name="_Toc27950"/>
      <w:r>
        <w:rPr>
          <w:rFonts w:hint="default" w:ascii="Arial" w:hAnsi="Arial" w:cs="Arial"/>
          <w:sz w:val="21"/>
          <w:szCs w:val="21"/>
        </w:rPr>
        <w:t>sendData</w:t>
      </w:r>
      <w:bookmarkEnd w:id="80"/>
      <w:bookmarkEnd w:id="81"/>
      <w:bookmarkEnd w:id="82"/>
      <w:bookmarkEnd w:id="83"/>
      <w:bookmarkEnd w:id="84"/>
      <w:bookmarkEnd w:id="85"/>
      <w:bookmarkEnd w:id="86"/>
      <w:bookmarkEnd w:id="87"/>
      <w:bookmarkEnd w:id="88"/>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for JS applications to call SDK to send data. If AS returns business data, it will be received through messageNotify.</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cs="Arial"/>
          <w:sz w:val="21"/>
          <w:szCs w:val="21"/>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"DcEvent",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"sendData",</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"dcLabel": "local_10000005_0_dc1",</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"data": "xxxxxx"</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color w:val="354257"/>
          <w:kern w:val="0"/>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color w:val="354257"/>
          <w:kern w:val="0"/>
          <w:sz w:val="21"/>
          <w:szCs w:val="21"/>
        </w:rPr>
      </w:pPr>
    </w:p>
    <w:p>
      <w:pPr>
        <w:widowControl/>
        <w:autoSpaceDE w:val="0"/>
        <w:autoSpaceDN w:val="0"/>
        <w:adjustRightInd w:val="0"/>
        <w:jc w:val="left"/>
        <w:rPr>
          <w:rFonts w:hint="default" w:ascii="Arial" w:hAnsi="Arial" w:cs="Arial"/>
          <w:color w:val="354257"/>
          <w:kern w:val="0"/>
          <w:sz w:val="21"/>
          <w:szCs w:val="21"/>
        </w:rPr>
      </w:pPr>
      <w:r>
        <w:rPr>
          <w:rFonts w:hint="default" w:ascii="Arial" w:hAnsi="Arial" w:cs="Arial"/>
          <w:kern w:val="0"/>
          <w:sz w:val="21"/>
          <w:szCs w:val="21"/>
          <w:lang w:val="en-US" w:eastAsia="zh-CN"/>
        </w:rPr>
        <w:t>params</w:t>
      </w:r>
      <w:r>
        <w:rPr>
          <w:rFonts w:hint="default" w:ascii="Arial" w:hAnsi="Arial" w:cs="Arial"/>
          <w:kern w:val="0"/>
          <w:sz w:val="21"/>
          <w:szCs w:val="21"/>
        </w:rPr>
        <w:t>(json</w:t>
      </w:r>
      <w:r>
        <w:rPr>
          <w:rFonts w:hint="default" w:ascii="Arial" w:hAnsi="Arial" w:cs="Arial"/>
          <w:kern w:val="0"/>
          <w:sz w:val="21"/>
          <w:szCs w:val="21"/>
          <w:lang w:val="en-US" w:eastAsia="zh-CN"/>
        </w:rPr>
        <w:t xml:space="preserve"> format</w:t>
      </w:r>
      <w:r>
        <w:rPr>
          <w:rFonts w:hint="default" w:ascii="Arial" w:hAnsi="Arial" w:cs="Arial"/>
          <w:kern w:val="0"/>
          <w:sz w:val="21"/>
          <w:szCs w:val="21"/>
        </w:rPr>
        <w:t>)</w:t>
      </w:r>
    </w:p>
    <w:tbl>
      <w:tblPr>
        <w:tblStyle w:val="14"/>
        <w:tblW w:w="8402" w:type="dxa"/>
        <w:tblInd w:w="0" w:type="dxa"/>
        <w:tblLayout w:type="fixed"/>
        <w:tblCellMar>
          <w:top w:w="0" w:type="dxa"/>
          <w:left w:w="108" w:type="dxa"/>
          <w:bottom w:w="0" w:type="dxa"/>
          <w:right w:w="108" w:type="dxa"/>
        </w:tblCellMar>
      </w:tblPr>
      <w:tblGrid>
        <w:gridCol w:w="1420"/>
        <w:gridCol w:w="3120"/>
        <w:gridCol w:w="386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6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dcLabel</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6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Label of the data channel used for sending data</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6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 xml:space="preserve">Base64 encoding of the byteArray of data (string or file) sent by the </w:t>
            </w:r>
            <w:r>
              <w:rPr>
                <w:rFonts w:hint="default"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 xml:space="preserve">. The SDK decodes the Base64 into byteArray before sending. The peer receives the byteArray of the original data (string or file). </w:t>
            </w:r>
            <w:r>
              <w:rPr>
                <w:rFonts w:hint="default" w:ascii="Arial" w:hAnsi="Arial" w:cs="Arial"/>
                <w:i w:val="0"/>
                <w:iCs w:val="0"/>
                <w:caps w:val="0"/>
                <w:color w:val="000000"/>
                <w:spacing w:val="0"/>
                <w:sz w:val="21"/>
                <w:szCs w:val="21"/>
                <w:shd w:val="clear" w:fill="FCFCFC"/>
                <w:lang w:val="en-US" w:eastAsia="zh-CN"/>
              </w:rPr>
              <w:t>Refer to</w:t>
            </w:r>
            <w:r>
              <w:rPr>
                <w:rFonts w:hint="default" w:ascii="Arial" w:hAnsi="Arial" w:eastAsia="Segoe UI Emoji" w:cs="Arial"/>
                <w:i w:val="0"/>
                <w:iCs w:val="0"/>
                <w:caps w:val="0"/>
                <w:color w:val="000000"/>
                <w:spacing w:val="0"/>
                <w:sz w:val="21"/>
                <w:szCs w:val="21"/>
                <w:shd w:val="clear" w:fill="FCFCFC"/>
              </w:rPr>
              <w:t xml:space="preserve"> Appendix C.</w:t>
            </w:r>
          </w:p>
        </w:tc>
      </w:tr>
    </w:tbl>
    <w:p>
      <w:pPr>
        <w:rPr>
          <w:rFonts w:hint="default" w:ascii="Arial" w:hAnsi="Arial" w:cs="Arial"/>
          <w:color w:val="354257"/>
          <w:kern w:val="0"/>
          <w:sz w:val="21"/>
          <w:szCs w:val="21"/>
        </w:rPr>
      </w:pPr>
    </w:p>
    <w:p>
      <w:pPr>
        <w:rPr>
          <w:rFonts w:hint="default" w:ascii="Arial" w:hAnsi="Arial" w:cs="Arial"/>
          <w:color w:val="354257"/>
          <w:kern w:val="0"/>
          <w:sz w:val="21"/>
          <w:szCs w:val="21"/>
        </w:rPr>
      </w:pPr>
      <w:r>
        <w:rPr>
          <w:rFonts w:hint="default" w:ascii="Arial" w:hAnsi="Arial" w:cs="Arial"/>
          <w:color w:val="354257"/>
          <w:kern w:val="0"/>
          <w:sz w:val="21"/>
          <w:szCs w:val="21"/>
          <w:lang w:val="en-US" w:eastAsia="zh-CN"/>
        </w:rPr>
        <w:t>return value</w:t>
      </w:r>
      <w:r>
        <w:rPr>
          <w:rFonts w:hint="default" w:ascii="Arial" w:hAnsi="Arial" w:cs="Arial"/>
          <w:color w:val="354257"/>
          <w:kern w:val="0"/>
          <w:sz w:val="21"/>
          <w:szCs w:val="21"/>
        </w:rPr>
        <w:t>(json</w:t>
      </w:r>
      <w:r>
        <w:rPr>
          <w:rFonts w:hint="default" w:ascii="Arial" w:hAnsi="Arial" w:cs="Arial"/>
          <w:color w:val="354257"/>
          <w:kern w:val="0"/>
          <w:sz w:val="21"/>
          <w:szCs w:val="21"/>
          <w:lang w:val="en-US" w:eastAsia="zh-CN"/>
        </w:rPr>
        <w:t xml:space="preserve"> format</w:t>
      </w:r>
      <w:r>
        <w:rPr>
          <w:rFonts w:hint="default" w:ascii="Arial" w:hAnsi="Arial" w:cs="Arial"/>
          <w:color w:val="354257"/>
          <w:kern w:val="0"/>
          <w:sz w:val="21"/>
          <w:szCs w:val="21"/>
        </w:rPr>
        <w:t>)</w:t>
      </w:r>
    </w:p>
    <w:tbl>
      <w:tblPr>
        <w:tblStyle w:val="14"/>
        <w:tblW w:w="8414" w:type="dxa"/>
        <w:tblInd w:w="0" w:type="dxa"/>
        <w:tblLayout w:type="fixed"/>
        <w:tblCellMar>
          <w:top w:w="0" w:type="dxa"/>
          <w:left w:w="108" w:type="dxa"/>
          <w:bottom w:w="0" w:type="dxa"/>
          <w:right w:w="108" w:type="dxa"/>
        </w:tblCellMar>
      </w:tblPr>
      <w:tblGrid>
        <w:gridCol w:w="1417"/>
        <w:gridCol w:w="3123"/>
        <w:gridCol w:w="3874"/>
      </w:tblGrid>
      <w:tr>
        <w:tc>
          <w:tcPr>
            <w:tcW w:w="1417"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3"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7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1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code</w:t>
            </w:r>
          </w:p>
        </w:tc>
        <w:tc>
          <w:tcPr>
            <w:tcW w:w="3123"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Sending result (0 for success, other values for failure)</w:t>
            </w:r>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20001 Sending buffer is full (wait for a certain time and retransmit)</w:t>
            </w:r>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 xml:space="preserve">20002 </w:t>
            </w:r>
            <w:r>
              <w:rPr>
                <w:rFonts w:hint="default" w:ascii="Arial" w:hAnsi="Arial" w:cs="Arial"/>
                <w:i w:val="0"/>
                <w:iCs w:val="0"/>
                <w:caps w:val="0"/>
                <w:color w:val="000000"/>
                <w:spacing w:val="0"/>
                <w:sz w:val="21"/>
                <w:szCs w:val="21"/>
                <w:shd w:val="clear" w:fill="FCFCFC"/>
                <w:lang w:val="en-US" w:eastAsia="zh-CN"/>
              </w:rPr>
              <w:t>Data Channel</w:t>
            </w:r>
            <w:r>
              <w:rPr>
                <w:rFonts w:hint="default" w:ascii="Arial" w:hAnsi="Arial" w:eastAsia="Segoe UI Emoji" w:cs="Arial"/>
                <w:i w:val="0"/>
                <w:iCs w:val="0"/>
                <w:caps w:val="0"/>
                <w:color w:val="000000"/>
                <w:spacing w:val="0"/>
                <w:sz w:val="21"/>
                <w:szCs w:val="21"/>
                <w:shd w:val="clear" w:fill="FCFCFC"/>
              </w:rPr>
              <w:t xml:space="preserve"> has failed/disconnected (prompt failure, close ADC and rebuild)</w:t>
            </w:r>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20003 Error in sending parameters</w:t>
            </w:r>
          </w:p>
          <w:p>
            <w:pPr>
              <w:rPr>
                <w:rFonts w:hint="default" w:ascii="Arial" w:hAnsi="Arial" w:cs="Arial"/>
                <w:color w:val="354257"/>
                <w:sz w:val="21"/>
                <w:szCs w:val="21"/>
              </w:rPr>
            </w:pPr>
            <w:r>
              <w:rPr>
                <w:rFonts w:hint="default" w:ascii="Arial" w:hAnsi="Arial" w:eastAsia="Segoe UI Emoji" w:cs="Arial"/>
                <w:i w:val="0"/>
                <w:iCs w:val="0"/>
                <w:caps w:val="0"/>
                <w:color w:val="000000"/>
                <w:spacing w:val="0"/>
                <w:sz w:val="21"/>
                <w:szCs w:val="21"/>
                <w:shd w:val="clear" w:fill="FCFCFC"/>
              </w:rPr>
              <w:t>20004</w:t>
            </w:r>
            <w:r>
              <w:rPr>
                <w:rFonts w:hint="default" w:ascii="Arial" w:hAnsi="Arial" w:cs="Arial"/>
                <w:i w:val="0"/>
                <w:iCs w:val="0"/>
                <w:caps w:val="0"/>
                <w:color w:val="000000"/>
                <w:spacing w:val="0"/>
                <w:sz w:val="21"/>
                <w:szCs w:val="21"/>
                <w:shd w:val="clear" w:fill="FCFCFC"/>
                <w:lang w:val="en-US" w:eastAsia="zh-CN"/>
              </w:rPr>
              <w:t xml:space="preserve"> </w:t>
            </w:r>
            <w:r>
              <w:rPr>
                <w:rFonts w:hint="default" w:ascii="Arial" w:hAnsi="Arial" w:eastAsia="Segoe UI Emoji" w:cs="Arial"/>
                <w:i w:val="0"/>
                <w:iCs w:val="0"/>
                <w:caps w:val="0"/>
                <w:color w:val="000000"/>
                <w:spacing w:val="0"/>
                <w:sz w:val="21"/>
                <w:szCs w:val="21"/>
                <w:shd w:val="clear" w:fill="FCFCFC"/>
              </w:rPr>
              <w:t xml:space="preserve">Unknown error (wait, set a timeout period, prompt failure after timeout, close </w:t>
            </w:r>
            <w:r>
              <w:rPr>
                <w:rFonts w:hint="default" w:ascii="Arial" w:hAnsi="Arial" w:cs="Arial"/>
                <w:i w:val="0"/>
                <w:iCs w:val="0"/>
                <w:caps w:val="0"/>
                <w:color w:val="000000"/>
                <w:spacing w:val="0"/>
                <w:sz w:val="21"/>
                <w:szCs w:val="21"/>
                <w:shd w:val="clear" w:fill="FCFCFC"/>
                <w:lang w:val="en-US" w:eastAsia="zh-CN"/>
              </w:rPr>
              <w:t xml:space="preserve">Application </w:t>
            </w:r>
            <w:r>
              <w:rPr>
                <w:rFonts w:hint="default" w:ascii="Arial" w:hAnsi="Arial" w:eastAsia="Segoe UI Emoji" w:cs="Arial"/>
                <w:i w:val="0"/>
                <w:iCs w:val="0"/>
                <w:caps w:val="0"/>
                <w:color w:val="000000"/>
                <w:spacing w:val="0"/>
                <w:sz w:val="21"/>
                <w:szCs w:val="21"/>
                <w:shd w:val="clear" w:fill="FCFCFC"/>
              </w:rPr>
              <w:t>D</w:t>
            </w:r>
            <w:r>
              <w:rPr>
                <w:rFonts w:hint="default" w:ascii="Arial" w:hAnsi="Arial" w:cs="Arial"/>
                <w:i w:val="0"/>
                <w:iCs w:val="0"/>
                <w:caps w:val="0"/>
                <w:color w:val="000000"/>
                <w:spacing w:val="0"/>
                <w:sz w:val="21"/>
                <w:szCs w:val="21"/>
                <w:shd w:val="clear" w:fill="FCFCFC"/>
                <w:lang w:val="en-US" w:eastAsia="zh-CN"/>
              </w:rPr>
              <w:t xml:space="preserve">ata </w:t>
            </w:r>
            <w:r>
              <w:rPr>
                <w:rFonts w:hint="default" w:ascii="Arial" w:hAnsi="Arial" w:eastAsia="Segoe UI Emoji" w:cs="Arial"/>
                <w:i w:val="0"/>
                <w:iCs w:val="0"/>
                <w:caps w:val="0"/>
                <w:color w:val="000000"/>
                <w:spacing w:val="0"/>
                <w:sz w:val="21"/>
                <w:szCs w:val="21"/>
                <w:shd w:val="clear" w:fill="FCFCFC"/>
              </w:rPr>
              <w:t>C</w:t>
            </w:r>
            <w:r>
              <w:rPr>
                <w:rFonts w:hint="default" w:ascii="Arial" w:hAnsi="Arial" w:cs="Arial"/>
                <w:i w:val="0"/>
                <w:iCs w:val="0"/>
                <w:caps w:val="0"/>
                <w:color w:val="000000"/>
                <w:spacing w:val="0"/>
                <w:sz w:val="21"/>
                <w:szCs w:val="21"/>
                <w:shd w:val="clear" w:fill="FCFCFC"/>
                <w:lang w:val="en-US" w:eastAsia="zh-CN"/>
              </w:rPr>
              <w:t>hannel</w:t>
            </w:r>
            <w:r>
              <w:rPr>
                <w:rFonts w:hint="default" w:ascii="Arial" w:hAnsi="Arial" w:eastAsia="Segoe UI Emoji" w:cs="Arial"/>
                <w:i w:val="0"/>
                <w:iCs w:val="0"/>
                <w:caps w:val="0"/>
                <w:color w:val="000000"/>
                <w:spacing w:val="0"/>
                <w:sz w:val="21"/>
                <w:szCs w:val="21"/>
                <w:shd w:val="clear" w:fill="FCFCFC"/>
              </w:rPr>
              <w:t xml:space="preserve"> and rebuild)</w:t>
            </w:r>
          </w:p>
        </w:tc>
      </w:tr>
      <w:tr>
        <w:tblPrEx>
          <w:tblCellMar>
            <w:top w:w="0" w:type="dxa"/>
            <w:left w:w="108" w:type="dxa"/>
            <w:bottom w:w="0" w:type="dxa"/>
            <w:right w:w="108" w:type="dxa"/>
          </w:tblCellMar>
        </w:tblPrEx>
        <w:tc>
          <w:tcPr>
            <w:tcW w:w="1417"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message</w:t>
            </w:r>
          </w:p>
        </w:tc>
        <w:tc>
          <w:tcPr>
            <w:tcW w:w="3123"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cs="Arial"/>
                <w:color w:val="354257"/>
                <w:kern w:val="0"/>
                <w:sz w:val="21"/>
                <w:szCs w:val="21"/>
              </w:rPr>
              <w:t>String</w:t>
            </w:r>
          </w:p>
        </w:tc>
        <w:tc>
          <w:tcPr>
            <w:tcW w:w="387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color w:val="354257"/>
                <w:kern w:val="0"/>
                <w:sz w:val="21"/>
                <w:szCs w:val="21"/>
              </w:rPr>
            </w:pPr>
            <w:r>
              <w:rPr>
                <w:rFonts w:hint="default" w:ascii="Arial" w:hAnsi="Arial" w:eastAsia="Segoe UI Emoji" w:cs="Arial"/>
                <w:i w:val="0"/>
                <w:iCs w:val="0"/>
                <w:caps w:val="0"/>
                <w:color w:val="000000"/>
                <w:spacing w:val="0"/>
                <w:sz w:val="21"/>
                <w:szCs w:val="21"/>
                <w:shd w:val="clear" w:fill="FCFCFC"/>
              </w:rPr>
              <w:t>Description of sending result</w:t>
            </w:r>
          </w:p>
        </w:tc>
      </w:tr>
    </w:tbl>
    <w:p>
      <w:pPr>
        <w:tabs>
          <w:tab w:val="left" w:pos="644"/>
        </w:tabs>
        <w:spacing w:before="240" w:beforeAutospacing="0" w:after="240" w:afterAutospacing="0" w:line="360" w:lineRule="atLeast"/>
        <w:rPr>
          <w:rFonts w:hint="default" w:ascii="Arial" w:hAnsi="Arial" w:cs="Arial"/>
          <w:b/>
          <w:sz w:val="21"/>
          <w:szCs w:val="21"/>
        </w:rPr>
      </w:pPr>
    </w:p>
    <w:p>
      <w:pPr>
        <w:pStyle w:val="77"/>
        <w:numPr>
          <w:ilvl w:val="3"/>
          <w:numId w:val="15"/>
        </w:numPr>
        <w:spacing w:before="156" w:beforeAutospacing="0" w:after="156" w:afterAutospacing="0"/>
        <w:outlineLvl w:val="2"/>
        <w:rPr>
          <w:rFonts w:hint="default" w:ascii="Arial" w:hAnsi="Arial" w:cs="Arial"/>
          <w:b/>
          <w:sz w:val="21"/>
          <w:szCs w:val="21"/>
          <w:lang w:bidi="en-US"/>
        </w:rPr>
      </w:pPr>
      <w:bookmarkStart w:id="89" w:name="_Toc14833"/>
      <w:bookmarkStart w:id="90" w:name="_Toc2110"/>
      <w:r>
        <w:rPr>
          <w:rFonts w:hint="default" w:ascii="Arial" w:hAnsi="Arial" w:cs="Arial"/>
          <w:sz w:val="21"/>
          <w:szCs w:val="21"/>
        </w:rPr>
        <w:t>getBufferedAmount</w:t>
      </w:r>
      <w:bookmarkEnd w:id="89"/>
      <w:bookmarkEnd w:id="90"/>
    </w:p>
    <w:p>
      <w:pPr>
        <w:spacing w:beforeAutospacing="0" w:afterAutospacing="0" w:line="360" w:lineRule="auto"/>
        <w:rPr>
          <w:rFonts w:hint="default" w:ascii="Arial" w:hAnsi="Arial" w:cs="Arial"/>
          <w:sz w:val="21"/>
          <w:szCs w:val="21"/>
        </w:rPr>
      </w:pPr>
      <w:r>
        <w:rPr>
          <w:rFonts w:hint="default" w:ascii="Arial" w:hAnsi="Arial" w:cs="Arial"/>
          <w:i w:val="0"/>
          <w:iCs w:val="0"/>
          <w:caps w:val="0"/>
          <w:color w:val="000000"/>
          <w:spacing w:val="0"/>
          <w:sz w:val="21"/>
          <w:szCs w:val="21"/>
          <w:shd w:val="clear" w:fill="FCFCFC"/>
          <w:lang w:val="en-US" w:eastAsia="zh-CN"/>
        </w:rPr>
        <w:t>T</w:t>
      </w:r>
      <w:r>
        <w:rPr>
          <w:rFonts w:hint="default" w:ascii="Arial" w:hAnsi="Arial" w:eastAsia="Segoe UI Emoji" w:cs="Arial"/>
          <w:i w:val="0"/>
          <w:iCs w:val="0"/>
          <w:caps w:val="0"/>
          <w:color w:val="000000"/>
          <w:spacing w:val="0"/>
          <w:sz w:val="21"/>
          <w:szCs w:val="21"/>
          <w:shd w:val="clear" w:fill="FCFCFC"/>
        </w:rPr>
        <w:t>o get the size of the current DC channel's bufferedAmount in bytes. It should be called before each sendData, and the size of the data to be sent cannot exceed the bufferedAmount.</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000000"/>
                <w:sz w:val="21"/>
                <w:szCs w:val="21"/>
              </w:rPr>
              <w:t>dsBridge.call(</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  </w:t>
            </w:r>
            <w:r>
              <w:rPr>
                <w:rFonts w:hint="default" w:ascii="Arial" w:hAnsi="Arial" w:cs="Arial"/>
                <w:sz w:val="21"/>
                <w:szCs w:val="21"/>
              </w:rPr>
              <w:t>"</w:t>
            </w:r>
            <w:r>
              <w:rPr>
                <w:rFonts w:hint="default" w:ascii="Arial" w:hAnsi="Arial" w:cs="Arial"/>
                <w:color w:val="000000"/>
                <w:sz w:val="21"/>
                <w:szCs w:val="21"/>
              </w:rPr>
              <w:t>sync</w:t>
            </w:r>
            <w:r>
              <w:rPr>
                <w:rFonts w:hint="default" w:ascii="Arial" w:hAnsi="Arial" w:cs="Arial"/>
                <w:sz w:val="21"/>
                <w:szCs w:val="21"/>
              </w:rPr>
              <w:t>"</w:t>
            </w:r>
            <w:r>
              <w:rPr>
                <w:rFonts w:hint="default" w:ascii="Arial" w:hAnsi="Arial" w:cs="Arial"/>
                <w:color w:val="000000"/>
                <w:sz w:val="21"/>
                <w:szCs w:val="21"/>
              </w:rPr>
              <w:t>,</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  {</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    </w:t>
            </w:r>
            <w:r>
              <w:rPr>
                <w:rFonts w:hint="default" w:ascii="Arial" w:hAnsi="Arial" w:cs="Arial"/>
                <w:sz w:val="21"/>
                <w:szCs w:val="21"/>
              </w:rPr>
              <w:t>"</w:t>
            </w:r>
            <w:r>
              <w:rPr>
                <w:rFonts w:hint="default" w:ascii="Arial" w:hAnsi="Arial" w:cs="Arial"/>
                <w:color w:val="000000"/>
                <w:sz w:val="21"/>
                <w:szCs w:val="21"/>
              </w:rPr>
              <w:t>event</w:t>
            </w:r>
            <w:r>
              <w:rPr>
                <w:rFonts w:hint="default" w:ascii="Arial" w:hAnsi="Arial" w:cs="Arial"/>
                <w:sz w:val="21"/>
                <w:szCs w:val="21"/>
              </w:rPr>
              <w:t>"</w:t>
            </w:r>
            <w:r>
              <w:rPr>
                <w:rFonts w:hint="default" w:ascii="Arial" w:hAnsi="Arial" w:cs="Arial"/>
                <w:color w:val="000000"/>
                <w:sz w:val="21"/>
                <w:szCs w:val="21"/>
              </w:rPr>
              <w:t xml:space="preserve">: </w:t>
            </w:r>
            <w:r>
              <w:rPr>
                <w:rFonts w:hint="default" w:ascii="Arial" w:hAnsi="Arial" w:cs="Arial"/>
                <w:sz w:val="21"/>
                <w:szCs w:val="21"/>
              </w:rPr>
              <w:t>"</w:t>
            </w:r>
            <w:r>
              <w:rPr>
                <w:rFonts w:hint="default" w:ascii="Arial" w:hAnsi="Arial" w:cs="Arial"/>
                <w:color w:val="000000"/>
                <w:sz w:val="21"/>
                <w:szCs w:val="21"/>
              </w:rPr>
              <w:t>DcEvent</w:t>
            </w:r>
            <w:r>
              <w:rPr>
                <w:rFonts w:hint="default" w:ascii="Arial" w:hAnsi="Arial" w:cs="Arial"/>
                <w:sz w:val="21"/>
                <w:szCs w:val="21"/>
              </w:rPr>
              <w:t>"</w:t>
            </w:r>
            <w:r>
              <w:rPr>
                <w:rFonts w:hint="default" w:ascii="Arial" w:hAnsi="Arial" w:cs="Arial"/>
                <w:color w:val="000000"/>
                <w:sz w:val="21"/>
                <w:szCs w:val="21"/>
              </w:rPr>
              <w:t>,</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    </w:t>
            </w:r>
            <w:r>
              <w:rPr>
                <w:rFonts w:hint="default" w:ascii="Arial" w:hAnsi="Arial" w:cs="Arial"/>
                <w:sz w:val="21"/>
                <w:szCs w:val="21"/>
              </w:rPr>
              <w:t>"</w:t>
            </w:r>
            <w:r>
              <w:rPr>
                <w:rFonts w:hint="default" w:ascii="Arial" w:hAnsi="Arial" w:cs="Arial"/>
                <w:color w:val="000000"/>
                <w:sz w:val="21"/>
                <w:szCs w:val="21"/>
              </w:rPr>
              <w:t>function</w:t>
            </w:r>
            <w:r>
              <w:rPr>
                <w:rFonts w:hint="default" w:ascii="Arial" w:hAnsi="Arial" w:cs="Arial"/>
                <w:sz w:val="21"/>
                <w:szCs w:val="21"/>
              </w:rPr>
              <w:t>"</w:t>
            </w:r>
            <w:r>
              <w:rPr>
                <w:rFonts w:hint="default" w:ascii="Arial" w:hAnsi="Arial" w:cs="Arial"/>
                <w:color w:val="000000"/>
                <w:sz w:val="21"/>
                <w:szCs w:val="21"/>
              </w:rPr>
              <w:t xml:space="preserve">: </w:t>
            </w:r>
            <w:r>
              <w:rPr>
                <w:rFonts w:hint="default" w:ascii="Arial" w:hAnsi="Arial" w:cs="Arial"/>
                <w:sz w:val="21"/>
                <w:szCs w:val="21"/>
              </w:rPr>
              <w:t>"</w:t>
            </w:r>
            <w:r>
              <w:rPr>
                <w:rFonts w:hint="default" w:ascii="Arial" w:hAnsi="Arial" w:cs="Arial"/>
                <w:color w:val="000000"/>
                <w:sz w:val="21"/>
                <w:szCs w:val="21"/>
              </w:rPr>
              <w:t>getBufferedAmount</w:t>
            </w:r>
            <w:r>
              <w:rPr>
                <w:rFonts w:hint="default" w:ascii="Arial" w:hAnsi="Arial" w:cs="Arial"/>
                <w:sz w:val="21"/>
                <w:szCs w:val="21"/>
              </w:rPr>
              <w:t>"</w:t>
            </w:r>
            <w:r>
              <w:rPr>
                <w:rFonts w:hint="default" w:ascii="Arial" w:hAnsi="Arial" w:cs="Arial"/>
                <w:color w:val="000000"/>
                <w:sz w:val="21"/>
                <w:szCs w:val="21"/>
              </w:rPr>
              <w:t>,</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    </w:t>
            </w:r>
            <w:r>
              <w:rPr>
                <w:rFonts w:hint="default" w:ascii="Arial" w:hAnsi="Arial" w:cs="Arial"/>
                <w:sz w:val="21"/>
                <w:szCs w:val="21"/>
              </w:rPr>
              <w:t>"</w:t>
            </w:r>
            <w:r>
              <w:rPr>
                <w:rFonts w:hint="default" w:ascii="Arial" w:hAnsi="Arial" w:cs="Arial"/>
                <w:color w:val="000000"/>
                <w:sz w:val="21"/>
                <w:szCs w:val="21"/>
              </w:rPr>
              <w:t>params</w:t>
            </w:r>
            <w:r>
              <w:rPr>
                <w:rFonts w:hint="default" w:ascii="Arial" w:hAnsi="Arial" w:cs="Arial"/>
                <w:sz w:val="21"/>
                <w:szCs w:val="21"/>
              </w:rPr>
              <w:t>"</w:t>
            </w:r>
            <w:r>
              <w:rPr>
                <w:rFonts w:hint="default" w:ascii="Arial" w:hAnsi="Arial" w:cs="Arial"/>
                <w:color w:val="000000"/>
                <w:sz w:val="21"/>
                <w:szCs w:val="21"/>
              </w:rPr>
              <w:t xml:space="preserve">: { </w:t>
            </w:r>
            <w:r>
              <w:rPr>
                <w:rFonts w:hint="default" w:ascii="Arial" w:hAnsi="Arial" w:cs="Arial"/>
                <w:sz w:val="21"/>
                <w:szCs w:val="21"/>
              </w:rPr>
              <w:t>"</w:t>
            </w:r>
            <w:r>
              <w:rPr>
                <w:rFonts w:hint="default" w:ascii="Arial" w:hAnsi="Arial" w:cs="Arial"/>
                <w:color w:val="000000"/>
                <w:sz w:val="21"/>
                <w:szCs w:val="21"/>
              </w:rPr>
              <w:t>dcLabel</w:t>
            </w:r>
            <w:r>
              <w:rPr>
                <w:rFonts w:hint="default" w:ascii="Arial" w:hAnsi="Arial" w:cs="Arial"/>
                <w:sz w:val="21"/>
                <w:szCs w:val="21"/>
              </w:rPr>
              <w:t>"</w:t>
            </w:r>
            <w:r>
              <w:rPr>
                <w:rFonts w:hint="default" w:ascii="Arial" w:hAnsi="Arial" w:cs="Arial"/>
                <w:color w:val="000000"/>
                <w:sz w:val="21"/>
                <w:szCs w:val="21"/>
              </w:rPr>
              <w:t xml:space="preserve">: </w:t>
            </w:r>
            <w:r>
              <w:rPr>
                <w:rFonts w:hint="default" w:ascii="Arial" w:hAnsi="Arial" w:cs="Arial"/>
                <w:sz w:val="21"/>
                <w:szCs w:val="21"/>
              </w:rPr>
              <w:t>"</w:t>
            </w:r>
            <w:r>
              <w:rPr>
                <w:rFonts w:hint="default" w:ascii="Arial" w:hAnsi="Arial" w:cs="Arial"/>
                <w:color w:val="000000"/>
                <w:sz w:val="21"/>
                <w:szCs w:val="21"/>
              </w:rPr>
              <w:t>local_10000005_0_dc1</w:t>
            </w:r>
            <w:r>
              <w:rPr>
                <w:rFonts w:hint="default" w:ascii="Arial" w:hAnsi="Arial" w:cs="Arial"/>
                <w:sz w:val="21"/>
                <w:szCs w:val="21"/>
              </w:rPr>
              <w:t>"</w:t>
            </w:r>
            <w:r>
              <w:rPr>
                <w:rFonts w:hint="default" w:ascii="Arial" w:hAnsi="Arial" w:cs="Arial"/>
                <w:color w:val="000000"/>
                <w:sz w:val="21"/>
                <w:szCs w:val="21"/>
              </w:rPr>
              <w:t xml:space="preserve"> }</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  }</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w:t>
            </w:r>
          </w:p>
        </w:tc>
      </w:tr>
    </w:tbl>
    <w:p>
      <w:pPr>
        <w:rPr>
          <w:rFonts w:hint="default" w:ascii="Arial" w:hAnsi="Arial" w:cs="Arial"/>
          <w:sz w:val="21"/>
          <w:szCs w:val="21"/>
        </w:rPr>
      </w:pPr>
      <w:r>
        <w:rPr>
          <w:rFonts w:hint="default" w:ascii="Arial" w:hAnsi="Arial" w:cs="Arial"/>
          <w:color w:val="354257"/>
          <w:sz w:val="21"/>
          <w:szCs w:val="21"/>
        </w:rPr>
        <w:t> </w:t>
      </w:r>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none" w:color="000000" w:sz="4" w:space="0"/>
            <w:insideV w:val="none" w:color="000000" w:sz="4" w:space="0"/>
          </w:tblBorders>
          <w:tblCellMar>
            <w:top w:w="0" w:type="dxa"/>
            <w:left w:w="108" w:type="dxa"/>
            <w:bottom w:w="0" w:type="dxa"/>
            <w:right w:w="108" w:type="dxa"/>
          </w:tblCellMar>
        </w:tblPrEx>
        <w:tc>
          <w:tcPr>
            <w:tcW w:w="852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000000"/>
                <w:sz w:val="21"/>
                <w:szCs w:val="21"/>
              </w:rPr>
              <w:t>{</w:t>
            </w:r>
          </w:p>
          <w:p>
            <w:pPr>
              <w:numPr>
                <w:ilvl w:val="0"/>
                <w:numId w:val="0"/>
              </w:numPr>
              <w:ind w:left="0" w:firstLine="105"/>
              <w:rPr>
                <w:rFonts w:hint="default" w:ascii="Arial" w:hAnsi="Arial" w:cs="Arial"/>
                <w:sz w:val="21"/>
                <w:szCs w:val="21"/>
              </w:rPr>
            </w:pPr>
            <w:r>
              <w:rPr>
                <w:rFonts w:hint="default" w:ascii="Arial" w:hAnsi="Arial" w:cs="Arial"/>
                <w:color w:val="000000"/>
                <w:sz w:val="21"/>
                <w:szCs w:val="21"/>
              </w:rPr>
              <w:t>"code": "0",</w:t>
            </w:r>
          </w:p>
          <w:p>
            <w:pPr>
              <w:numPr>
                <w:ilvl w:val="0"/>
                <w:numId w:val="0"/>
              </w:numPr>
              <w:ind w:left="0" w:firstLine="105"/>
              <w:rPr>
                <w:rFonts w:hint="default" w:ascii="Arial" w:hAnsi="Arial" w:cs="Arial"/>
                <w:sz w:val="21"/>
                <w:szCs w:val="21"/>
              </w:rPr>
            </w:pPr>
            <w:r>
              <w:rPr>
                <w:rFonts w:hint="default" w:ascii="Arial" w:hAnsi="Arial" w:cs="Arial"/>
                <w:color w:val="000000"/>
                <w:sz w:val="21"/>
                <w:szCs w:val="21"/>
              </w:rPr>
              <w:t>"message": "success",</w:t>
            </w:r>
          </w:p>
          <w:p>
            <w:pPr>
              <w:numPr>
                <w:ilvl w:val="0"/>
                <w:numId w:val="0"/>
              </w:numPr>
              <w:ind w:left="0" w:firstLine="105"/>
              <w:rPr>
                <w:rFonts w:hint="default" w:ascii="Arial" w:hAnsi="Arial" w:cs="Arial"/>
                <w:sz w:val="21"/>
                <w:szCs w:val="21"/>
              </w:rPr>
            </w:pPr>
            <w:r>
              <w:rPr>
                <w:rFonts w:hint="default" w:ascii="Arial" w:hAnsi="Arial" w:cs="Arial"/>
                <w:color w:val="000000"/>
                <w:sz w:val="21"/>
                <w:szCs w:val="21"/>
              </w:rPr>
              <w:t>"data": {"bufferedAmount": 32000}</w:t>
            </w:r>
          </w:p>
          <w:p>
            <w:pPr>
              <w:numPr>
                <w:ilvl w:val="0"/>
                <w:numId w:val="0"/>
              </w:numPr>
              <w:ind w:left="0" w:firstLine="0"/>
              <w:rPr>
                <w:rFonts w:hint="default" w:ascii="Arial" w:hAnsi="Arial" w:cs="Arial"/>
                <w:sz w:val="21"/>
                <w:szCs w:val="21"/>
              </w:rPr>
            </w:pPr>
            <w:r>
              <w:rPr>
                <w:rFonts w:hint="default" w:ascii="Arial" w:hAnsi="Arial" w:cs="Arial"/>
                <w:color w:val="000000"/>
                <w:sz w:val="21"/>
                <w:szCs w:val="21"/>
              </w:rPr>
              <w:t>}</w:t>
            </w:r>
          </w:p>
        </w:tc>
      </w:tr>
    </w:tbl>
    <w:p>
      <w:pPr>
        <w:rPr>
          <w:rFonts w:hint="default" w:ascii="Arial" w:hAnsi="Arial" w:cs="Arial"/>
          <w:sz w:val="21"/>
          <w:szCs w:val="21"/>
        </w:rPr>
      </w:pPr>
      <w:r>
        <w:rPr>
          <w:rFonts w:hint="default" w:ascii="Arial" w:hAnsi="Arial" w:cs="Arial"/>
          <w:color w:val="354257"/>
          <w:sz w:val="21"/>
          <w:szCs w:val="21"/>
        </w:rPr>
        <w:t> </w:t>
      </w:r>
    </w:p>
    <w:p>
      <w:pPr>
        <w:widowControl/>
        <w:autoSpaceDE w:val="0"/>
        <w:autoSpaceDN w:val="0"/>
        <w:adjustRightInd w:val="0"/>
        <w:jc w:val="left"/>
        <w:rPr>
          <w:rFonts w:hint="default" w:ascii="Arial" w:hAnsi="Arial" w:cs="Arial"/>
          <w:sz w:val="21"/>
          <w:szCs w:val="21"/>
        </w:rPr>
      </w:pPr>
      <w:r>
        <w:rPr>
          <w:rFonts w:hint="default" w:ascii="Arial" w:hAnsi="Arial" w:cs="Arial"/>
          <w:kern w:val="0"/>
          <w:sz w:val="21"/>
          <w:szCs w:val="21"/>
          <w:lang w:val="en-US" w:eastAsia="zh-CN"/>
        </w:rPr>
        <w:t>params</w:t>
      </w:r>
      <w:r>
        <w:rPr>
          <w:rFonts w:hint="default" w:ascii="Arial" w:hAnsi="Arial" w:cs="Arial"/>
          <w:kern w:val="0"/>
          <w:sz w:val="21"/>
          <w:szCs w:val="21"/>
        </w:rPr>
        <w:t>(json</w:t>
      </w:r>
      <w:r>
        <w:rPr>
          <w:rFonts w:hint="default" w:ascii="Arial" w:hAnsi="Arial" w:cs="Arial"/>
          <w:kern w:val="0"/>
          <w:sz w:val="21"/>
          <w:szCs w:val="21"/>
          <w:lang w:val="en-US" w:eastAsia="zh-CN"/>
        </w:rPr>
        <w:t xml:space="preserve"> format</w:t>
      </w:r>
      <w:r>
        <w:rPr>
          <w:rFonts w:hint="default" w:ascii="Arial" w:hAnsi="Arial" w:cs="Arial"/>
          <w:kern w:val="0"/>
          <w:sz w:val="21"/>
          <w:szCs w:val="21"/>
        </w:rPr>
        <w:t>)</w:t>
      </w:r>
    </w:p>
    <w:tbl>
      <w:tblPr>
        <w:tblStyle w:val="15"/>
        <w:tblW w:w="8402" w:type="dxa"/>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20"/>
        <w:gridCol w:w="3120"/>
        <w:gridCol w:w="3862"/>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pPr>
              <w:numPr>
                <w:ilvl w:val="0"/>
                <w:numId w:val="1"/>
              </w:num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top"/>
          </w:tcPr>
          <w:p>
            <w:pPr>
              <w:numPr>
                <w:ilvl w:val="0"/>
                <w:numId w:val="1"/>
              </w:num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62"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top"/>
          </w:tcPr>
          <w:p>
            <w:pPr>
              <w:numPr>
                <w:ilvl w:val="0"/>
                <w:numId w:val="1"/>
              </w:num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354257"/>
                <w:kern w:val="0"/>
                <w:sz w:val="21"/>
                <w:szCs w:val="21"/>
              </w:rPr>
              <w:t>dcLabel</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354257"/>
                <w:kern w:val="0"/>
                <w:sz w:val="21"/>
                <w:szCs w:val="21"/>
              </w:rPr>
              <w:t>String</w:t>
            </w:r>
          </w:p>
        </w:tc>
        <w:tc>
          <w:tcPr>
            <w:tcW w:w="3862"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eastAsia="宋体" w:cs="Arial"/>
                <w:sz w:val="21"/>
                <w:szCs w:val="21"/>
                <w:lang w:val="en-US" w:eastAsia="zh-CN"/>
              </w:rPr>
            </w:pPr>
            <w:r>
              <w:rPr>
                <w:rFonts w:hint="default" w:ascii="Arial" w:hAnsi="Arial" w:cs="Arial"/>
                <w:color w:val="354257"/>
                <w:kern w:val="0"/>
                <w:sz w:val="21"/>
                <w:szCs w:val="21"/>
              </w:rPr>
              <w:t>data channe</w:t>
            </w:r>
            <w:r>
              <w:rPr>
                <w:rFonts w:hint="default" w:ascii="Arial" w:hAnsi="Arial" w:cs="Arial"/>
                <w:color w:val="354257"/>
                <w:kern w:val="0"/>
                <w:sz w:val="21"/>
                <w:szCs w:val="21"/>
                <w:lang w:val="en-US" w:eastAsia="zh-CN"/>
              </w:rPr>
              <w:t>l label</w:t>
            </w:r>
          </w:p>
        </w:tc>
      </w:tr>
    </w:tbl>
    <w:p>
      <w:pPr>
        <w:rPr>
          <w:rFonts w:hint="default" w:ascii="Arial" w:hAnsi="Arial" w:cs="Arial"/>
          <w:sz w:val="21"/>
          <w:szCs w:val="21"/>
        </w:rPr>
      </w:pPr>
      <w:r>
        <w:rPr>
          <w:rFonts w:hint="default" w:ascii="Arial" w:hAnsi="Arial" w:cs="Arial"/>
          <w:color w:val="354257"/>
          <w:sz w:val="21"/>
          <w:szCs w:val="21"/>
        </w:rPr>
        <w:t> </w:t>
      </w:r>
    </w:p>
    <w:p>
      <w:pPr>
        <w:rPr>
          <w:rFonts w:hint="default" w:ascii="Arial" w:hAnsi="Arial" w:cs="Arial"/>
          <w:sz w:val="21"/>
          <w:szCs w:val="21"/>
        </w:rPr>
      </w:pPr>
      <w:r>
        <w:rPr>
          <w:rFonts w:hint="default" w:ascii="Arial" w:hAnsi="Arial" w:cs="Arial"/>
          <w:color w:val="354257"/>
          <w:kern w:val="0"/>
          <w:sz w:val="21"/>
          <w:szCs w:val="21"/>
          <w:lang w:val="en-US" w:eastAsia="zh-CN"/>
        </w:rPr>
        <w:t>return value</w:t>
      </w:r>
      <w:r>
        <w:rPr>
          <w:rFonts w:hint="default" w:ascii="Arial" w:hAnsi="Arial" w:cs="Arial"/>
          <w:color w:val="354257"/>
          <w:kern w:val="0"/>
          <w:sz w:val="21"/>
          <w:szCs w:val="21"/>
        </w:rPr>
        <w:t>(json</w:t>
      </w:r>
      <w:r>
        <w:rPr>
          <w:rFonts w:hint="default" w:ascii="Arial" w:hAnsi="Arial" w:cs="Arial"/>
          <w:color w:val="354257"/>
          <w:kern w:val="0"/>
          <w:sz w:val="21"/>
          <w:szCs w:val="21"/>
          <w:lang w:val="en-US" w:eastAsia="zh-CN"/>
        </w:rPr>
        <w:t xml:space="preserve"> format</w:t>
      </w:r>
      <w:r>
        <w:rPr>
          <w:rFonts w:hint="default" w:ascii="Arial" w:hAnsi="Arial" w:cs="Arial"/>
          <w:color w:val="354257"/>
          <w:kern w:val="0"/>
          <w:sz w:val="21"/>
          <w:szCs w:val="21"/>
        </w:rPr>
        <w:t>)</w:t>
      </w:r>
    </w:p>
    <w:tbl>
      <w:tblPr>
        <w:tblStyle w:val="15"/>
        <w:tblW w:w="8414" w:type="dxa"/>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20"/>
        <w:gridCol w:w="3120"/>
        <w:gridCol w:w="3874"/>
      </w:tblGrid>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279" w:hRule="atLeast"/>
        </w:trPr>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pPr>
              <w:numPr>
                <w:ilvl w:val="0"/>
                <w:numId w:val="1"/>
              </w:num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top"/>
          </w:tcPr>
          <w:p>
            <w:pPr>
              <w:numPr>
                <w:ilvl w:val="0"/>
                <w:numId w:val="1"/>
              </w:num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7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top"/>
          </w:tcPr>
          <w:p>
            <w:pPr>
              <w:numPr>
                <w:ilvl w:val="0"/>
                <w:numId w:val="1"/>
              </w:numPr>
              <w:ind w:left="0" w:leftChars="0" w:right="0" w:rightChars="0" w:firstLine="0" w:firstLineChars="0"/>
              <w:rPr>
                <w:rFonts w:hint="default" w:ascii="Arial" w:hAnsi="Arial" w:eastAsia="宋体" w:cs="Arial"/>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354257"/>
                <w:kern w:val="0"/>
                <w:sz w:val="21"/>
                <w:szCs w:val="21"/>
              </w:rPr>
              <w:t>code</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354257"/>
                <w:kern w:val="0"/>
                <w:sz w:val="21"/>
                <w:szCs w:val="21"/>
              </w:rPr>
              <w:t>String</w:t>
            </w:r>
          </w:p>
        </w:tc>
        <w:tc>
          <w:tcPr>
            <w:tcW w:w="387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Result (0 for success, others for failure)</w:t>
            </w:r>
          </w:p>
        </w:tc>
      </w:tr>
      <w:tr>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14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354257"/>
                <w:kern w:val="0"/>
                <w:sz w:val="21"/>
                <w:szCs w:val="21"/>
              </w:rPr>
              <w:t>message</w:t>
            </w:r>
          </w:p>
        </w:tc>
        <w:tc>
          <w:tcPr>
            <w:tcW w:w="3120"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cs="Arial"/>
                <w:color w:val="354257"/>
                <w:kern w:val="0"/>
                <w:sz w:val="21"/>
                <w:szCs w:val="21"/>
              </w:rPr>
              <w:t>String</w:t>
            </w:r>
          </w:p>
        </w:tc>
        <w:tc>
          <w:tcPr>
            <w:tcW w:w="3874" w:type="dxa"/>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pPr>
              <w:numPr>
                <w:ilvl w:val="0"/>
                <w:numId w:val="0"/>
              </w:numPr>
              <w:ind w:left="0" w:firstLine="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Description of result</w:t>
            </w:r>
          </w:p>
        </w:tc>
      </w:tr>
    </w:tbl>
    <w:p>
      <w:pPr>
        <w:pStyle w:val="3"/>
        <w:ind w:firstLine="0" w:firstLineChars="0"/>
        <w:rPr>
          <w:rFonts w:hint="default" w:ascii="Arial" w:hAnsi="Arial" w:cs="Arial"/>
          <w:sz w:val="21"/>
          <w:szCs w:val="21"/>
        </w:rPr>
      </w:pPr>
    </w:p>
    <w:p>
      <w:pPr>
        <w:pStyle w:val="77"/>
        <w:numPr>
          <w:ilvl w:val="3"/>
          <w:numId w:val="15"/>
        </w:numPr>
        <w:spacing w:before="156" w:beforeAutospacing="0" w:after="156" w:afterAutospacing="0"/>
        <w:outlineLvl w:val="2"/>
        <w:rPr>
          <w:rFonts w:hint="default" w:ascii="Arial" w:hAnsi="Arial" w:cs="Arial"/>
          <w:sz w:val="21"/>
          <w:szCs w:val="21"/>
        </w:rPr>
      </w:pPr>
      <w:bookmarkStart w:id="91" w:name="_Toc26554"/>
      <w:bookmarkStart w:id="92" w:name="_Toc1115"/>
      <w:r>
        <w:rPr>
          <w:rFonts w:hint="default" w:ascii="Arial" w:hAnsi="Arial" w:cs="Arial"/>
          <w:sz w:val="21"/>
          <w:szCs w:val="21"/>
        </w:rPr>
        <w:t>isPeerSupportDC</w:t>
      </w:r>
      <w:bookmarkEnd w:id="91"/>
      <w:bookmarkEnd w:id="92"/>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Check if the peer supports DC.</w:t>
      </w: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"DcEvent",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"isPeerSupportDC",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kern w:val="0"/>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0" w:firstLine="0"/>
              <w:rPr>
                <w:rFonts w:hint="default" w:ascii="Arial" w:hAnsi="Arial" w:cs="Arial"/>
                <w:sz w:val="21"/>
                <w:szCs w:val="21"/>
              </w:rPr>
            </w:pPr>
            <w:r>
              <w:rPr>
                <w:rFonts w:hint="default" w:ascii="Arial" w:hAnsi="Arial" w:cs="Arial"/>
                <w:sz w:val="21"/>
                <w:szCs w:val="21"/>
              </w:rPr>
              <w:t>{</w:t>
            </w:r>
          </w:p>
          <w:p>
            <w:pPr>
              <w:numPr>
                <w:ilvl w:val="0"/>
                <w:numId w:val="0"/>
              </w:numPr>
              <w:ind w:left="0" w:firstLine="105"/>
              <w:rPr>
                <w:rFonts w:hint="default" w:ascii="Arial" w:hAnsi="Arial" w:cs="Arial"/>
                <w:sz w:val="21"/>
                <w:szCs w:val="21"/>
              </w:rPr>
            </w:pPr>
            <w:r>
              <w:rPr>
                <w:rFonts w:hint="default" w:ascii="Arial" w:hAnsi="Arial" w:cs="Arial"/>
                <w:sz w:val="21"/>
                <w:szCs w:val="21"/>
              </w:rPr>
              <w:t>"code": "0",</w:t>
            </w:r>
          </w:p>
          <w:p>
            <w:pPr>
              <w:numPr>
                <w:ilvl w:val="0"/>
                <w:numId w:val="0"/>
              </w:numPr>
              <w:ind w:left="0" w:firstLine="105"/>
              <w:rPr>
                <w:rFonts w:hint="default" w:ascii="Arial" w:hAnsi="Arial" w:cs="Arial"/>
                <w:sz w:val="21"/>
                <w:szCs w:val="21"/>
              </w:rPr>
            </w:pPr>
            <w:r>
              <w:rPr>
                <w:rFonts w:hint="default" w:ascii="Arial" w:hAnsi="Arial" w:cs="Arial"/>
                <w:sz w:val="21"/>
                <w:szCs w:val="21"/>
              </w:rPr>
              <w:t>"message": "success",</w:t>
            </w:r>
          </w:p>
          <w:p>
            <w:pPr>
              <w:numPr>
                <w:ilvl w:val="0"/>
                <w:numId w:val="0"/>
              </w:numPr>
              <w:ind w:left="0" w:firstLine="105"/>
              <w:rPr>
                <w:rFonts w:hint="default" w:ascii="Arial" w:hAnsi="Arial" w:cs="Arial"/>
                <w:sz w:val="21"/>
                <w:szCs w:val="21"/>
              </w:rPr>
            </w:pPr>
            <w:r>
              <w:rPr>
                <w:rFonts w:hint="default" w:ascii="Arial" w:hAnsi="Arial" w:cs="Arial"/>
                <w:sz w:val="21"/>
                <w:szCs w:val="21"/>
              </w:rPr>
              <w:t>"data": {"isPeerSupportDc": true}</w:t>
            </w:r>
          </w:p>
          <w:p>
            <w:pPr>
              <w:numPr>
                <w:ilvl w:val="0"/>
                <w:numId w:val="0"/>
              </w:numPr>
              <w:ind w:left="0" w:firstLine="0"/>
              <w:rPr>
                <w:rFonts w:hint="default" w:ascii="Arial" w:hAnsi="Arial" w:cs="Arial"/>
                <w:sz w:val="21"/>
                <w:szCs w:val="21"/>
              </w:rPr>
            </w:pPr>
            <w:r>
              <w:rPr>
                <w:rFonts w:hint="default" w:ascii="Arial" w:hAnsi="Arial" w:cs="Arial"/>
                <w:sz w:val="21"/>
                <w:szCs w:val="21"/>
              </w:rPr>
              <w:t>}</w:t>
            </w:r>
          </w:p>
        </w:tc>
      </w:tr>
    </w:tbl>
    <w:p>
      <w:pPr>
        <w:rPr>
          <w:rFonts w:hint="default" w:ascii="Arial" w:hAnsi="Arial" w:cs="Arial"/>
          <w:kern w:val="0"/>
          <w:sz w:val="21"/>
          <w:szCs w:val="21"/>
        </w:rPr>
      </w:pPr>
    </w:p>
    <w:p>
      <w:pPr>
        <w:rPr>
          <w:rFonts w:hint="default" w:ascii="Arial" w:hAnsi="Arial" w:eastAsia="宋体" w:cs="Arial"/>
          <w:kern w:val="0"/>
          <w:sz w:val="21"/>
          <w:szCs w:val="21"/>
          <w:lang w:val="en-US" w:eastAsia="zh-CN"/>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414" w:type="dxa"/>
        <w:tblInd w:w="0" w:type="dxa"/>
        <w:tblLayout w:type="fixed"/>
        <w:tblCellMar>
          <w:top w:w="0" w:type="dxa"/>
          <w:left w:w="108" w:type="dxa"/>
          <w:bottom w:w="0" w:type="dxa"/>
          <w:right w:w="108" w:type="dxa"/>
        </w:tblCellMar>
      </w:tblPr>
      <w:tblGrid>
        <w:gridCol w:w="1813"/>
        <w:gridCol w:w="2090"/>
        <w:gridCol w:w="4511"/>
      </w:tblGrid>
      <w:tr>
        <w:tblPrEx>
          <w:tblCellMar>
            <w:top w:w="0" w:type="dxa"/>
            <w:left w:w="108" w:type="dxa"/>
            <w:bottom w:w="0" w:type="dxa"/>
            <w:right w:w="108" w:type="dxa"/>
          </w:tblCellMar>
        </w:tblPrEx>
        <w:tc>
          <w:tcPr>
            <w:tcW w:w="1813"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lang w:val="en-US" w:eastAsia="zh-CN"/>
              </w:rPr>
              <w:t>Parameter</w:t>
            </w:r>
          </w:p>
        </w:tc>
        <w:tc>
          <w:tcPr>
            <w:tcW w:w="209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lang w:val="en-US" w:eastAsia="zh-CN"/>
              </w:rPr>
              <w:t>Type</w:t>
            </w:r>
          </w:p>
        </w:tc>
        <w:tc>
          <w:tcPr>
            <w:tcW w:w="4511"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813"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isPeerSupportDc</w:t>
            </w:r>
          </w:p>
        </w:tc>
        <w:tc>
          <w:tcPr>
            <w:tcW w:w="209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Boolean</w:t>
            </w:r>
          </w:p>
        </w:tc>
        <w:tc>
          <w:tcPr>
            <w:tcW w:w="4511"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dc</w:t>
            </w:r>
            <w:r>
              <w:rPr>
                <w:rFonts w:hint="default" w:ascii="Arial" w:hAnsi="Arial" w:eastAsia="Segoe UI Emoji" w:cs="Arial"/>
                <w:i w:val="0"/>
                <w:iCs w:val="0"/>
                <w:caps w:val="0"/>
                <w:color w:val="000000"/>
                <w:spacing w:val="0"/>
                <w:sz w:val="21"/>
                <w:szCs w:val="21"/>
                <w:shd w:val="clear" w:fill="FCFCFC"/>
              </w:rPr>
              <w:t>true: Peer supports DC; false: Peer does not support DC</w:t>
            </w:r>
          </w:p>
        </w:tc>
      </w:tr>
    </w:tbl>
    <w:p>
      <w:pPr>
        <w:pStyle w:val="22"/>
        <w:spacing w:beforeAutospacing="0" w:after="15" w:afterAutospacing="0"/>
      </w:pPr>
    </w:p>
    <w:p>
      <w:pPr>
        <w:pStyle w:val="77"/>
        <w:spacing w:before="156" w:beforeAutospacing="0" w:after="156" w:afterAutospacing="0"/>
        <w:rPr>
          <w:rFonts w:hint="default" w:ascii="Arial" w:hAnsi="Arial" w:cs="Arial"/>
          <w:b/>
          <w:bCs/>
        </w:rPr>
      </w:pPr>
      <w:bookmarkStart w:id="93" w:name="_Toc24057"/>
      <w:r>
        <w:rPr>
          <w:rFonts w:hint="default" w:ascii="Arial" w:hAnsi="Arial" w:cs="Arial"/>
          <w:b/>
          <w:bCs/>
        </w:rPr>
        <w:t>File Operations</w:t>
      </w:r>
      <w:bookmarkEnd w:id="93"/>
    </w:p>
    <w:p>
      <w:pPr>
        <w:pStyle w:val="79"/>
        <w:spacing w:before="156" w:beforeAutospacing="0" w:after="156" w:afterAutospacing="0"/>
        <w:rPr>
          <w:rFonts w:hint="default" w:ascii="Arial" w:hAnsi="Arial" w:cs="Arial"/>
        </w:rPr>
      </w:pPr>
      <w:bookmarkStart w:id="94" w:name="_Toc30318"/>
      <w:bookmarkStart w:id="95" w:name="_Toc17517"/>
      <w:r>
        <w:rPr>
          <w:rFonts w:hint="default" w:ascii="Arial" w:hAnsi="Arial" w:cs="Arial"/>
        </w:rPr>
        <w:t>selectFile</w:t>
      </w:r>
      <w:bookmarkEnd w:id="94"/>
      <w:bookmarkEnd w:id="95"/>
    </w:p>
    <w:p>
      <w:pPr>
        <w:rPr>
          <w:rFonts w:hint="default" w:ascii="Arial" w:hAnsi="Arial" w:cs="Arial"/>
          <w:sz w:val="21"/>
          <w:szCs w:val="21"/>
        </w:rPr>
      </w:pPr>
      <w:r>
        <w:rPr>
          <w:rFonts w:hint="default" w:ascii="Arial" w:hAnsi="Arial" w:cs="Arial"/>
          <w:sz w:val="21"/>
          <w:szCs w:val="21"/>
        </w:rPr>
        <w:t>Select files using the mobile phone system's file selection function.</w:t>
      </w:r>
    </w:p>
    <w:p>
      <w:pPr>
        <w:rPr>
          <w:rFonts w:hint="default" w:ascii="Arial" w:hAnsi="Arial" w:cs="Arial"/>
          <w:sz w:val="21"/>
          <w:szCs w:val="21"/>
        </w:rPr>
      </w:pPr>
      <w:r>
        <w:rPr>
          <w:rFonts w:hint="default" w:ascii="Arial" w:hAnsi="Arial" w:cs="Arial"/>
          <w:sz w:val="21"/>
          <w:szCs w:val="21"/>
        </w:rPr>
        <w:t>Permission configuration: "MINIAPP_EXTERNAL_STORAGE"</w:t>
      </w: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Cs w:val="20"/>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Cs w:val="20"/>
              </w:rPr>
            </w:pPr>
            <w:r>
              <w:rPr>
                <w:rFonts w:hint="default" w:ascii="Arial" w:hAnsi="Arial" w:cs="Arial"/>
                <w:szCs w:val="20"/>
              </w:rPr>
              <w:t>dsBridge.call(</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"async"</w:t>
            </w:r>
            <w:r>
              <w:rPr>
                <w:rFonts w:hint="default" w:ascii="Arial" w:hAnsi="Arial" w:cs="Arial"/>
                <w:szCs w:val="20"/>
              </w:rPr>
              <w:t>,</w:t>
            </w:r>
          </w:p>
          <w:p>
            <w:pPr>
              <w:numPr>
                <w:ilvl w:val="0"/>
                <w:numId w:val="0"/>
              </w:numPr>
              <w:ind w:left="544" w:hanging="181"/>
              <w:rPr>
                <w:rFonts w:hint="default" w:ascii="Arial" w:hAnsi="Arial" w:cs="Arial"/>
                <w:szCs w:val="20"/>
              </w:rPr>
            </w:pPr>
            <w:r>
              <w:rPr>
                <w:rFonts w:hint="default" w:ascii="Arial" w:hAnsi="Arial" w:cs="Arial"/>
                <w:szCs w:val="20"/>
              </w:rPr>
              <w:t xml:space="preserve">  {</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w:t>
            </w:r>
            <w:r>
              <w:rPr>
                <w:rFonts w:hint="default" w:ascii="Arial" w:hAnsi="Arial" w:cs="Arial"/>
                <w:szCs w:val="20"/>
              </w:rPr>
              <w:t>event</w:t>
            </w:r>
            <w:r>
              <w:rPr>
                <w:rFonts w:hint="default" w:ascii="Arial" w:hAnsi="Arial" w:cs="Arial"/>
              </w:rPr>
              <w:t>"</w:t>
            </w:r>
            <w:r>
              <w:rPr>
                <w:rFonts w:hint="default" w:ascii="Arial" w:hAnsi="Arial" w:cs="Arial"/>
                <w:szCs w:val="20"/>
              </w:rPr>
              <w:t xml:space="preserve">: </w:t>
            </w:r>
            <w:r>
              <w:rPr>
                <w:rFonts w:hint="default" w:ascii="Arial" w:hAnsi="Arial" w:cs="Arial"/>
              </w:rPr>
              <w:t>"</w:t>
            </w:r>
            <w:r>
              <w:rPr>
                <w:rFonts w:hint="default" w:ascii="Arial" w:hAnsi="Arial" w:cs="Arial"/>
                <w:szCs w:val="20"/>
              </w:rPr>
              <w:t>FileEvent</w:t>
            </w:r>
            <w:r>
              <w:rPr>
                <w:rFonts w:hint="default" w:ascii="Arial" w:hAnsi="Arial" w:cs="Arial"/>
              </w:rPr>
              <w:t>"</w:t>
            </w:r>
            <w:r>
              <w:rPr>
                <w:rFonts w:hint="default" w:ascii="Arial" w:hAnsi="Arial" w:cs="Arial"/>
                <w:szCs w:val="20"/>
              </w:rPr>
              <w:t>,</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w:t>
            </w:r>
            <w:r>
              <w:rPr>
                <w:rFonts w:hint="default" w:ascii="Arial" w:hAnsi="Arial" w:cs="Arial"/>
                <w:szCs w:val="20"/>
              </w:rPr>
              <w:t>function</w:t>
            </w:r>
            <w:r>
              <w:rPr>
                <w:rFonts w:hint="default" w:ascii="Arial" w:hAnsi="Arial" w:cs="Arial"/>
              </w:rPr>
              <w:t>"</w:t>
            </w:r>
            <w:r>
              <w:rPr>
                <w:rFonts w:hint="default" w:ascii="Arial" w:hAnsi="Arial" w:cs="Arial"/>
                <w:szCs w:val="20"/>
              </w:rPr>
              <w:t xml:space="preserve">: </w:t>
            </w:r>
            <w:r>
              <w:rPr>
                <w:rFonts w:hint="default" w:ascii="Arial" w:hAnsi="Arial" w:cs="Arial"/>
              </w:rPr>
              <w:t>"selectFile"</w:t>
            </w:r>
            <w:r>
              <w:rPr>
                <w:rFonts w:hint="default" w:ascii="Arial" w:hAnsi="Arial" w:cs="Arial"/>
                <w:szCs w:val="20"/>
              </w:rPr>
              <w:t>,</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w:t>
            </w:r>
            <w:r>
              <w:rPr>
                <w:rFonts w:hint="default" w:ascii="Arial" w:hAnsi="Arial" w:cs="Arial"/>
                <w:szCs w:val="20"/>
              </w:rPr>
              <w:t>params</w:t>
            </w:r>
            <w:r>
              <w:rPr>
                <w:rFonts w:hint="default" w:ascii="Arial" w:hAnsi="Arial" w:cs="Arial"/>
              </w:rPr>
              <w:t>"</w:t>
            </w:r>
            <w:r>
              <w:rPr>
                <w:rFonts w:hint="default" w:ascii="Arial" w:hAnsi="Arial" w:cs="Arial"/>
                <w:szCs w:val="20"/>
              </w:rPr>
              <w:t>: {}</w:t>
            </w:r>
          </w:p>
          <w:p>
            <w:pPr>
              <w:numPr>
                <w:ilvl w:val="0"/>
                <w:numId w:val="0"/>
              </w:numPr>
              <w:ind w:left="544" w:hanging="181"/>
              <w:rPr>
                <w:rFonts w:hint="default" w:ascii="Arial" w:hAnsi="Arial" w:cs="Arial"/>
                <w:szCs w:val="20"/>
              </w:rPr>
            </w:pPr>
            <w:r>
              <w:rPr>
                <w:rFonts w:hint="default" w:ascii="Arial" w:hAnsi="Arial" w:cs="Arial"/>
                <w:szCs w:val="20"/>
              </w:rPr>
              <w:t xml:space="preserve">  },</w:t>
            </w:r>
          </w:p>
          <w:p>
            <w:pPr>
              <w:numPr>
                <w:ilvl w:val="0"/>
                <w:numId w:val="0"/>
              </w:numPr>
              <w:ind w:left="544" w:firstLine="210" w:firstLineChars="100"/>
              <w:rPr>
                <w:rFonts w:hint="default" w:ascii="Arial" w:hAnsi="Arial" w:cs="Arial"/>
                <w:szCs w:val="20"/>
              </w:rPr>
            </w:pPr>
            <w:r>
              <w:rPr>
                <w:rFonts w:hint="default" w:ascii="Arial" w:hAnsi="Arial" w:cs="Arial"/>
              </w:rPr>
              <w:t>function (v) {}</w:t>
            </w:r>
          </w:p>
          <w:p>
            <w:pPr>
              <w:numPr>
                <w:ilvl w:val="0"/>
                <w:numId w:val="0"/>
              </w:numPr>
              <w:ind w:left="544" w:hanging="181"/>
              <w:rPr>
                <w:rFonts w:hint="default" w:ascii="Arial" w:hAnsi="Arial" w:cs="Arial"/>
                <w:szCs w:val="20"/>
              </w:rPr>
            </w:pPr>
            <w:r>
              <w:rPr>
                <w:rFonts w:hint="default" w:ascii="Arial" w:hAnsi="Arial" w:cs="Arial"/>
                <w:szCs w:val="20"/>
              </w:rPr>
              <w:t>)</w:t>
            </w:r>
          </w:p>
        </w:tc>
      </w:tr>
    </w:tbl>
    <w:p>
      <w:pPr>
        <w:rPr>
          <w:rFonts w:hint="default" w:ascii="Arial" w:hAnsi="Arial" w:cs="Arial"/>
          <w:szCs w:val="21"/>
        </w:rPr>
      </w:pPr>
    </w:p>
    <w:p>
      <w:pPr>
        <w:spacing w:beforeAutospacing="0" w:afterAutospacing="0" w:line="360" w:lineRule="auto"/>
        <w:rPr>
          <w:rFonts w:hint="default" w:ascii="Arial" w:hAnsi="Arial" w:cs="Arial"/>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rPr>
            </w:pPr>
            <w:r>
              <w:rPr>
                <w:rFonts w:hint="default" w:ascii="Arial" w:hAnsi="Arial" w:cs="Arial"/>
              </w:rPr>
              <w:t>{</w:t>
            </w:r>
          </w:p>
          <w:p>
            <w:pPr>
              <w:numPr>
                <w:ilvl w:val="0"/>
                <w:numId w:val="0"/>
              </w:numPr>
              <w:ind w:left="544" w:hanging="181"/>
              <w:rPr>
                <w:rFonts w:hint="default" w:ascii="Arial" w:hAnsi="Arial" w:cs="Arial"/>
              </w:rPr>
            </w:pPr>
            <w:r>
              <w:rPr>
                <w:rFonts w:hint="default" w:ascii="Arial" w:hAnsi="Arial" w:cs="Arial"/>
              </w:rPr>
              <w:tab/>
            </w:r>
            <w:r>
              <w:rPr>
                <w:rFonts w:hint="default" w:ascii="Arial" w:hAnsi="Arial" w:cs="Arial"/>
              </w:rPr>
              <w:t>"code": "0",</w:t>
            </w:r>
          </w:p>
          <w:p>
            <w:pPr>
              <w:numPr>
                <w:ilvl w:val="0"/>
                <w:numId w:val="0"/>
              </w:numPr>
              <w:ind w:left="544" w:hanging="181"/>
              <w:rPr>
                <w:rFonts w:hint="default" w:ascii="Arial" w:hAnsi="Arial" w:cs="Arial"/>
              </w:rPr>
            </w:pPr>
            <w:r>
              <w:rPr>
                <w:rFonts w:hint="default" w:ascii="Arial" w:hAnsi="Arial" w:cs="Arial"/>
              </w:rPr>
              <w:tab/>
            </w:r>
            <w:r>
              <w:rPr>
                <w:rFonts w:hint="default" w:ascii="Arial" w:hAnsi="Arial" w:cs="Arial"/>
              </w:rPr>
              <w:t>"message": "success",</w:t>
            </w:r>
          </w:p>
          <w:p>
            <w:pPr>
              <w:numPr>
                <w:ilvl w:val="0"/>
                <w:numId w:val="0"/>
              </w:numPr>
              <w:ind w:left="544" w:hanging="181"/>
              <w:rPr>
                <w:rFonts w:hint="default" w:ascii="Arial" w:hAnsi="Arial" w:cs="Arial"/>
              </w:rPr>
            </w:pPr>
            <w:r>
              <w:rPr>
                <w:rFonts w:hint="default" w:ascii="Arial" w:hAnsi="Arial" w:cs="Arial"/>
              </w:rPr>
              <w:tab/>
            </w:r>
            <w:r>
              <w:rPr>
                <w:rFonts w:hint="default" w:ascii="Arial" w:hAnsi="Arial" w:cs="Arial"/>
              </w:rPr>
              <w:t>"data": {</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w:t>
            </w:r>
            <w:r>
              <w:rPr>
                <w:rFonts w:hint="default" w:ascii="Arial" w:hAnsi="Arial" w:cs="Arial"/>
                <w:szCs w:val="20"/>
              </w:rPr>
              <w:t>path</w:t>
            </w:r>
            <w:r>
              <w:rPr>
                <w:rFonts w:hint="default" w:ascii="Arial" w:hAnsi="Arial" w:cs="Arial"/>
              </w:rPr>
              <w:t>"</w:t>
            </w:r>
            <w:r>
              <w:rPr>
                <w:rFonts w:hint="default" w:ascii="Arial" w:hAnsi="Arial" w:cs="Arial"/>
                <w:szCs w:val="20"/>
              </w:rPr>
              <w:t>: 'content://com.android.providers.media.documents/document/document%3A1000002690',</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w:t>
            </w:r>
            <w:r>
              <w:rPr>
                <w:rFonts w:hint="default" w:ascii="Arial" w:hAnsi="Arial" w:cs="Arial"/>
                <w:szCs w:val="20"/>
              </w:rPr>
              <w:t>size</w:t>
            </w:r>
            <w:r>
              <w:rPr>
                <w:rFonts w:hint="default" w:ascii="Arial" w:hAnsi="Arial" w:cs="Arial"/>
              </w:rPr>
              <w:t>"</w:t>
            </w:r>
            <w:r>
              <w:rPr>
                <w:rFonts w:hint="default" w:ascii="Arial" w:hAnsi="Arial" w:cs="Arial"/>
                <w:szCs w:val="20"/>
              </w:rPr>
              <w:t>: 3425,//B</w:t>
            </w:r>
          </w:p>
          <w:p>
            <w:pPr>
              <w:numPr>
                <w:ilvl w:val="0"/>
                <w:numId w:val="0"/>
              </w:numPr>
              <w:ind w:left="544" w:hanging="181"/>
              <w:rPr>
                <w:rFonts w:hint="default" w:ascii="Arial" w:hAnsi="Arial" w:eastAsia="宋体" w:cs="Arial"/>
                <w:szCs w:val="20"/>
                <w:lang w:val="en-US" w:eastAsia="zh-CN"/>
              </w:rPr>
            </w:pPr>
            <w:r>
              <w:rPr>
                <w:rFonts w:hint="default" w:ascii="Arial" w:hAnsi="Arial" w:cs="Arial"/>
                <w:szCs w:val="20"/>
              </w:rPr>
              <w:t xml:space="preserve">      </w:t>
            </w:r>
            <w:r>
              <w:rPr>
                <w:rFonts w:hint="default" w:ascii="Arial" w:hAnsi="Arial" w:cs="Arial"/>
              </w:rPr>
              <w:t>"</w:t>
            </w:r>
            <w:r>
              <w:rPr>
                <w:rFonts w:hint="default" w:ascii="Arial" w:hAnsi="Arial" w:cs="Arial"/>
                <w:szCs w:val="20"/>
              </w:rPr>
              <w:t>lastModified</w:t>
            </w:r>
            <w:r>
              <w:rPr>
                <w:rFonts w:hint="default" w:ascii="Arial" w:hAnsi="Arial" w:cs="Arial"/>
              </w:rPr>
              <w:t>"</w:t>
            </w:r>
            <w:r>
              <w:rPr>
                <w:rFonts w:hint="default" w:ascii="Arial" w:hAnsi="Arial" w:cs="Arial"/>
                <w:szCs w:val="20"/>
              </w:rPr>
              <w:t>:1675959225000,//</w:t>
            </w:r>
            <w:r>
              <w:rPr>
                <w:rFonts w:hint="default" w:ascii="Arial" w:hAnsi="Arial" w:cs="Arial"/>
                <w:szCs w:val="20"/>
                <w:lang w:val="en-US" w:eastAsia="zh-CN"/>
              </w:rPr>
              <w:t>ms</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w:t>
            </w:r>
            <w:r>
              <w:rPr>
                <w:rFonts w:hint="default" w:ascii="Arial" w:hAnsi="Arial" w:cs="Arial"/>
                <w:szCs w:val="20"/>
              </w:rPr>
              <w:t>isDirectory</w:t>
            </w:r>
            <w:r>
              <w:rPr>
                <w:rFonts w:hint="default" w:ascii="Arial" w:hAnsi="Arial" w:cs="Arial"/>
              </w:rPr>
              <w:t>"</w:t>
            </w:r>
            <w:r>
              <w:rPr>
                <w:rFonts w:hint="default" w:ascii="Arial" w:hAnsi="Arial" w:cs="Arial"/>
                <w:szCs w:val="20"/>
              </w:rPr>
              <w:t>: false,</w:t>
            </w:r>
          </w:p>
          <w:p>
            <w:pPr>
              <w:numPr>
                <w:ilvl w:val="0"/>
                <w:numId w:val="0"/>
              </w:numPr>
              <w:ind w:left="544" w:hanging="181"/>
              <w:rPr>
                <w:rFonts w:hint="default" w:ascii="Arial" w:hAnsi="Arial" w:cs="Arial"/>
                <w:szCs w:val="20"/>
              </w:rPr>
            </w:pPr>
            <w:r>
              <w:rPr>
                <w:rFonts w:hint="default" w:ascii="Arial" w:hAnsi="Arial" w:cs="Arial"/>
                <w:szCs w:val="20"/>
              </w:rPr>
              <w:t xml:space="preserve">      </w:t>
            </w:r>
            <w:r>
              <w:rPr>
                <w:rFonts w:hint="default" w:ascii="Arial" w:hAnsi="Arial" w:cs="Arial"/>
              </w:rPr>
              <w:t>"</w:t>
            </w:r>
            <w:r>
              <w:rPr>
                <w:rFonts w:hint="default" w:ascii="Arial" w:hAnsi="Arial" w:cs="Arial"/>
                <w:szCs w:val="20"/>
              </w:rPr>
              <w:t>name</w:t>
            </w:r>
            <w:r>
              <w:rPr>
                <w:rFonts w:hint="default" w:ascii="Arial" w:hAnsi="Arial" w:cs="Arial"/>
              </w:rPr>
              <w:t>"</w:t>
            </w:r>
            <w:r>
              <w:rPr>
                <w:rFonts w:hint="default" w:ascii="Arial" w:hAnsi="Arial" w:cs="Arial"/>
                <w:szCs w:val="20"/>
              </w:rPr>
              <w:t xml:space="preserve">: </w:t>
            </w:r>
            <w:r>
              <w:rPr>
                <w:rFonts w:hint="default" w:ascii="Arial" w:hAnsi="Arial" w:cs="Arial"/>
              </w:rPr>
              <w:t>"</w:t>
            </w:r>
            <w:r>
              <w:rPr>
                <w:rFonts w:hint="default" w:ascii="Arial" w:hAnsi="Arial" w:cs="Arial"/>
                <w:szCs w:val="20"/>
                <w:lang w:val="en-US" w:eastAsia="zh-CN"/>
              </w:rPr>
              <w:t>accountinfo</w:t>
            </w:r>
            <w:r>
              <w:rPr>
                <w:rFonts w:hint="default" w:ascii="Arial" w:hAnsi="Arial" w:cs="Arial"/>
                <w:szCs w:val="20"/>
              </w:rPr>
              <w:t>.pdf</w:t>
            </w:r>
            <w:r>
              <w:rPr>
                <w:rFonts w:hint="default" w:ascii="Arial" w:hAnsi="Arial" w:cs="Arial"/>
              </w:rPr>
              <w:t>"</w:t>
            </w:r>
          </w:p>
          <w:p>
            <w:pPr>
              <w:numPr>
                <w:ilvl w:val="0"/>
                <w:numId w:val="0"/>
              </w:numPr>
              <w:ind w:left="544" w:hanging="181"/>
              <w:rPr>
                <w:rFonts w:hint="default" w:ascii="Arial" w:hAnsi="Arial" w:cs="Arial"/>
              </w:rPr>
            </w:pPr>
          </w:p>
          <w:p>
            <w:pPr>
              <w:numPr>
                <w:ilvl w:val="0"/>
                <w:numId w:val="0"/>
              </w:numPr>
              <w:ind w:left="544" w:hanging="181"/>
              <w:rPr>
                <w:rFonts w:hint="default" w:ascii="Arial" w:hAnsi="Arial" w:cs="Arial"/>
              </w:rPr>
            </w:pPr>
            <w:r>
              <w:rPr>
                <w:rFonts w:hint="default" w:ascii="Arial" w:hAnsi="Arial" w:cs="Arial"/>
              </w:rPr>
              <w:tab/>
            </w:r>
            <w:r>
              <w:rPr>
                <w:rFonts w:hint="default" w:ascii="Arial" w:hAnsi="Arial" w:cs="Arial"/>
              </w:rPr>
              <w:t>}</w:t>
            </w:r>
          </w:p>
          <w:p>
            <w:pPr>
              <w:numPr>
                <w:ilvl w:val="0"/>
                <w:numId w:val="0"/>
              </w:numPr>
              <w:ind w:left="544" w:hanging="181"/>
              <w:rPr>
                <w:rFonts w:hint="default" w:ascii="Arial" w:hAnsi="Arial" w:cs="Arial"/>
                <w:szCs w:val="20"/>
              </w:rPr>
            </w:pPr>
            <w:r>
              <w:rPr>
                <w:rFonts w:hint="default" w:ascii="Arial" w:hAnsi="Arial" w:cs="Arial"/>
              </w:rPr>
              <w:t>}</w:t>
            </w:r>
          </w:p>
        </w:tc>
      </w:tr>
    </w:tbl>
    <w:p>
      <w:pPr>
        <w:rPr>
          <w:rFonts w:hint="default" w:ascii="Arial" w:hAnsi="Arial" w:cs="Arial"/>
          <w:kern w:val="0"/>
          <w:sz w:val="24"/>
        </w:rPr>
      </w:pPr>
    </w:p>
    <w:p>
      <w:pPr>
        <w:rPr>
          <w:rFonts w:hint="default" w:ascii="Arial" w:hAnsi="Arial" w:eastAsia="宋体" w:cs="Arial"/>
          <w:kern w:val="0"/>
          <w:sz w:val="24"/>
          <w:lang w:val="en-US" w:eastAsia="zh-CN"/>
        </w:rPr>
      </w:pPr>
      <w:r>
        <w:rPr>
          <w:rFonts w:hint="default" w:ascii="Arial" w:hAnsi="Arial" w:cs="Arial"/>
          <w:kern w:val="0"/>
          <w:sz w:val="24"/>
          <w:lang w:val="en-US" w:eastAsia="zh-CN"/>
        </w:rPr>
        <w:t>No parameter</w:t>
      </w: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Object</w:t>
            </w:r>
          </w:p>
        </w:tc>
        <w:tc>
          <w:tcPr>
            <w:tcW w:w="3824" w:type="dxa"/>
            <w:tcBorders>
              <w:top w:val="single" w:color="000000" w:sz="8" w:space="0"/>
              <w:bottom w:val="single" w:color="000000" w:sz="8" w:space="0"/>
              <w:right w:val="single" w:color="000000" w:sz="8" w:space="0"/>
            </w:tcBorders>
            <w:tcMar>
              <w:top w:w="0" w:type="dxa"/>
              <w:right w:w="0" w:type="dxa"/>
            </w:tcMar>
          </w:tcPr>
          <w:tbl>
            <w:tblPr>
              <w:tblStyle w:val="14"/>
              <w:tblW w:w="0" w:type="auto"/>
              <w:tblInd w:w="-28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175"/>
            </w:tblGrid>
            <w:tr>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3175" w:type="dxa"/>
                  <w:tcBorders>
                    <w:top w:val="nil"/>
                    <w:left w:val="nil"/>
                    <w:bottom w:val="nil"/>
                    <w:right w:val="nil"/>
                  </w:tcBorders>
                  <w:shd w:val="clear" w:color="auto" w:fill="auto"/>
                  <w:tcMar>
                    <w:top w:w="100" w:type="dxa"/>
                    <w:left w:w="280" w:type="dxa"/>
                    <w:bottom w:w="100" w:type="dxa"/>
                  </w:tcMar>
                  <w:vAlign w:val="center"/>
                </w:tcPr>
                <w:p>
                  <w:pPr>
                    <w:keepNext w:val="0"/>
                    <w:keepLines w:val="0"/>
                    <w:widowControl/>
                    <w:suppressLineNumbers w:val="0"/>
                    <w:spacing w:before="0" w:beforeAutospacing="0" w:after="0" w:afterAutospacing="0" w:line="240" w:lineRule="auto"/>
                    <w:ind w:left="0" w:right="0" w:firstLine="0"/>
                    <w:jc w:val="left"/>
                    <w:rPr>
                      <w:rFonts w:hint="default" w:ascii="Arial" w:hAnsi="Arial" w:cs="Arial"/>
                      <w:sz w:val="21"/>
                      <w:szCs w:val="21"/>
                    </w:rPr>
                  </w:pPr>
                  <w:r>
                    <w:rPr>
                      <w:rFonts w:hint="default" w:ascii="Arial" w:hAnsi="Arial" w:eastAsia="宋体" w:cs="Arial"/>
                      <w:color w:val="auto"/>
                      <w:spacing w:val="0"/>
                      <w:w w:val="100"/>
                      <w:kern w:val="0"/>
                      <w:sz w:val="21"/>
                      <w:szCs w:val="21"/>
                      <w:u w:val="none"/>
                      <w:vertAlign w:val="baseline"/>
                      <w:rtl w:val="0"/>
                      <w:lang w:val="en-US" w:eastAsia="zh-CN" w:bidi="ar"/>
                    </w:rPr>
                    <w:t>File information (</w:t>
                  </w:r>
                  <w:r>
                    <w:rPr>
                      <w:rFonts w:hint="default" w:ascii="Arial" w:hAnsi="Arial" w:cs="Arial"/>
                      <w:color w:val="auto"/>
                      <w:spacing w:val="0"/>
                      <w:w w:val="100"/>
                      <w:kern w:val="0"/>
                      <w:sz w:val="21"/>
                      <w:szCs w:val="21"/>
                      <w:u w:val="none"/>
                      <w:vertAlign w:val="baseline"/>
                      <w:rtl w:val="0"/>
                      <w:lang w:val="en-US" w:eastAsia="zh-CN" w:bidi="ar"/>
                    </w:rPr>
                    <w:t>as</w:t>
                  </w:r>
                  <w:r>
                    <w:rPr>
                      <w:rFonts w:hint="default" w:ascii="Arial" w:hAnsi="Arial" w:eastAsia="宋体" w:cs="Arial"/>
                      <w:color w:val="auto"/>
                      <w:spacing w:val="0"/>
                      <w:w w:val="100"/>
                      <w:kern w:val="0"/>
                      <w:sz w:val="21"/>
                      <w:szCs w:val="21"/>
                      <w:u w:val="none"/>
                      <w:vertAlign w:val="baseline"/>
                      <w:rtl w:val="0"/>
                      <w:lang w:val="en-US" w:eastAsia="zh-CN" w:bidi="ar"/>
                    </w:rPr>
                    <w:t xml:space="preserve"> response example)</w:t>
                  </w:r>
                </w:p>
              </w:tc>
            </w:tr>
          </w:tbl>
          <w:p>
            <w:pPr>
              <w:rPr>
                <w:rFonts w:hint="default" w:ascii="Arial" w:hAnsi="Arial" w:cs="Arial" w:eastAsiaTheme="minorEastAsia"/>
                <w:color w:val="354257"/>
                <w:kern w:val="0"/>
                <w:sz w:val="21"/>
                <w:szCs w:val="21"/>
              </w:rPr>
            </w:pPr>
          </w:p>
        </w:tc>
      </w:tr>
    </w:tbl>
    <w:p>
      <w:pPr>
        <w:pStyle w:val="3"/>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96" w:name="_Toc25425"/>
      <w:bookmarkStart w:id="97" w:name="_Toc24467"/>
      <w:r>
        <w:rPr>
          <w:rFonts w:hint="default" w:ascii="Arial" w:hAnsi="Arial" w:cs="Arial"/>
          <w:sz w:val="21"/>
          <w:szCs w:val="21"/>
        </w:rPr>
        <w:t>getFileList</w:t>
      </w:r>
      <w:bookmarkEnd w:id="96"/>
      <w:bookmarkEnd w:id="97"/>
    </w:p>
    <w:p>
      <w:pPr>
        <w:pStyle w:val="3"/>
        <w:ind w:firstLine="0" w:firstLineChars="0"/>
        <w:rPr>
          <w:rFonts w:hint="default" w:ascii="Arial" w:hAnsi="Arial" w:cs="Arial"/>
          <w:sz w:val="21"/>
          <w:szCs w:val="21"/>
        </w:rPr>
      </w:pPr>
      <w:r>
        <w:rPr>
          <w:rFonts w:hint="default" w:ascii="Arial" w:hAnsi="Arial" w:cs="Arial"/>
          <w:i w:val="0"/>
          <w:iCs w:val="0"/>
          <w:caps w:val="0"/>
          <w:color w:val="000000"/>
          <w:spacing w:val="0"/>
          <w:sz w:val="21"/>
          <w:szCs w:val="21"/>
          <w:shd w:val="clear" w:fill="FCFCFC"/>
          <w:lang w:val="en-US" w:eastAsia="zh-CN"/>
        </w:rPr>
        <w:t>T</w:t>
      </w:r>
      <w:r>
        <w:rPr>
          <w:rFonts w:hint="default" w:ascii="Arial" w:hAnsi="Arial" w:eastAsia="Segoe UI Emoji" w:cs="Arial"/>
          <w:i w:val="0"/>
          <w:iCs w:val="0"/>
          <w:caps w:val="0"/>
          <w:color w:val="000000"/>
          <w:spacing w:val="0"/>
          <w:sz w:val="21"/>
          <w:szCs w:val="21"/>
          <w:shd w:val="clear" w:fill="FCFCFC"/>
        </w:rPr>
        <w:t>o obtain a list of specified file types under a given folderPath.</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w:t>
      </w:r>
      <w:r>
        <w:rPr>
          <w:rFonts w:hint="default" w:ascii="Arial" w:hAnsi="Arial" w:cs="Arial"/>
          <w:i w:val="0"/>
          <w:iCs w:val="0"/>
          <w:caps w:val="0"/>
          <w:color w:val="000000"/>
          <w:spacing w:val="0"/>
          <w:sz w:val="21"/>
          <w:szCs w:val="21"/>
          <w:shd w:val="clear" w:fill="FCFCFC"/>
          <w:lang w:val="en-US" w:eastAsia="zh-CN"/>
        </w:rPr>
        <w:t xml:space="preserve"> </w:t>
      </w:r>
      <w:r>
        <w:rPr>
          <w:rFonts w:hint="default" w:ascii="Arial" w:hAnsi="Arial" w:cs="Arial"/>
          <w:sz w:val="21"/>
          <w:szCs w:val="21"/>
        </w:rPr>
        <w:t>"MINIAPP_EXTERNAL_STORAGE"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"getFileList",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"folderPath": "/sdcard",</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"offset": "0",</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"count":"10",</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"fileType": "0",</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"suffix": ".txt||.png",</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"sortType": "sizeSort",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"sortOrder": "1",</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"folderPosition": "1"</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 [</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"/sdcard/a.txt",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"size": 3425,//B</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"lastModified":1675959225000,//</w:t>
            </w:r>
            <w:r>
              <w:rPr>
                <w:rFonts w:hint="default" w:ascii="Arial" w:hAnsi="Arial" w:cs="Arial"/>
                <w:sz w:val="21"/>
                <w:szCs w:val="21"/>
                <w:lang w:val="en-US" w:eastAsia="zh-CN"/>
              </w:rPr>
              <w:t>ms</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"isDirectory": false,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"name": 'a.txt'</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rPr>
              <w:t>}，</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"/sdcard/b.txt",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"size": 133425,//B</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"lastModified":1675959225000,//</w:t>
            </w:r>
            <w:r>
              <w:rPr>
                <w:rFonts w:hint="default" w:ascii="Arial" w:hAnsi="Arial" w:cs="Arial"/>
                <w:sz w:val="21"/>
                <w:szCs w:val="21"/>
                <w:lang w:val="en-US" w:eastAsia="zh-CN"/>
              </w:rPr>
              <w:t>ms</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"isDirectory": false,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"name": "a.txt"</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widowControl/>
        <w:autoSpaceDE w:val="0"/>
        <w:autoSpaceDN w:val="0"/>
        <w:adjustRightInd w:val="0"/>
        <w:jc w:val="left"/>
        <w:rPr>
          <w:rFonts w:hint="default" w:ascii="Arial" w:hAnsi="Arial" w:cs="Arial"/>
          <w:kern w:val="0"/>
          <w:sz w:val="21"/>
          <w:szCs w:val="21"/>
        </w:rPr>
      </w:pPr>
      <w:r>
        <w:rPr>
          <w:rFonts w:hint="default" w:ascii="Arial" w:hAnsi="Arial" w:cs="Arial"/>
          <w:kern w:val="0"/>
          <w:sz w:val="21"/>
          <w:szCs w:val="21"/>
          <w:lang w:val="en-US" w:eastAsia="zh-CN"/>
        </w:rPr>
        <w:t>params</w:t>
      </w:r>
      <w:r>
        <w:rPr>
          <w:rFonts w:hint="default" w:ascii="Arial" w:hAnsi="Arial" w:cs="Arial"/>
          <w:kern w:val="0"/>
          <w:sz w:val="21"/>
          <w:szCs w:val="21"/>
        </w:rPr>
        <w:t>(</w:t>
      </w:r>
      <w:r>
        <w:rPr>
          <w:rFonts w:hint="default" w:ascii="Arial" w:hAnsi="Arial" w:cs="Arial"/>
          <w:kern w:val="0"/>
          <w:sz w:val="21"/>
          <w:szCs w:val="21"/>
          <w:lang w:val="en-US" w:eastAsia="zh-CN"/>
        </w:rPr>
        <w:t>JSON format</w:t>
      </w:r>
      <w:r>
        <w:rPr>
          <w:rFonts w:hint="default" w:ascii="Arial" w:hAnsi="Arial" w:cs="Arial"/>
          <w:kern w:val="0"/>
          <w:sz w:val="21"/>
          <w:szCs w:val="21"/>
        </w:rPr>
        <w: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folderPath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Required</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offset</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Required</w:t>
            </w:r>
            <w:r>
              <w:rPr>
                <w:rFonts w:hint="default" w:ascii="Arial" w:hAnsi="Arial" w:cs="Arial"/>
                <w:i w:val="0"/>
                <w:iCs w:val="0"/>
                <w:caps w:val="0"/>
                <w:color w:val="000000"/>
                <w:spacing w:val="0"/>
                <w:sz w:val="21"/>
                <w:szCs w:val="21"/>
                <w:shd w:val="clear" w:fill="FCFCFC"/>
                <w:lang w:val="en-US" w:eastAsia="zh-CN"/>
              </w:rPr>
              <w:t xml:space="preserve">, </w:t>
            </w:r>
            <w:r>
              <w:rPr>
                <w:rFonts w:hint="default" w:ascii="Arial" w:hAnsi="Arial" w:eastAsia="Segoe UI Emoji" w:cs="Arial"/>
                <w:i w:val="0"/>
                <w:iCs w:val="0"/>
                <w:caps w:val="0"/>
                <w:color w:val="000000"/>
                <w:spacing w:val="0"/>
                <w:sz w:val="21"/>
                <w:szCs w:val="21"/>
                <w:shd w:val="clear" w:fill="FCFCFC"/>
              </w:rPr>
              <w:t>starting position of files</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count</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lang w:val="en-US"/>
              </w:rPr>
            </w:pPr>
            <w:r>
              <w:rPr>
                <w:rFonts w:hint="default" w:ascii="Arial" w:hAnsi="Arial" w:eastAsia="Segoe UI Emoji" w:cs="Arial"/>
                <w:i w:val="0"/>
                <w:iCs w:val="0"/>
                <w:caps w:val="0"/>
                <w:color w:val="000000"/>
                <w:spacing w:val="0"/>
                <w:sz w:val="21"/>
                <w:szCs w:val="21"/>
                <w:shd w:val="clear" w:fill="FCFCFC"/>
              </w:rPr>
              <w:t>Required</w:t>
            </w:r>
            <w:r>
              <w:rPr>
                <w:rFonts w:hint="default" w:ascii="Arial" w:hAnsi="Arial" w:cs="Arial"/>
                <w:i w:val="0"/>
                <w:iCs w:val="0"/>
                <w:caps w:val="0"/>
                <w:color w:val="000000"/>
                <w:spacing w:val="0"/>
                <w:sz w:val="21"/>
                <w:szCs w:val="21"/>
                <w:shd w:val="clear" w:fill="FCFCFC"/>
                <w:lang w:val="en-US" w:eastAsia="zh-CN"/>
              </w:rPr>
              <w:t xml:space="preserve">, </w:t>
            </w:r>
            <w:r>
              <w:rPr>
                <w:rFonts w:hint="default" w:ascii="Arial" w:hAnsi="Arial" w:eastAsia="Segoe UI Emoji" w:cs="Arial"/>
                <w:i w:val="0"/>
                <w:iCs w:val="0"/>
                <w:caps w:val="0"/>
                <w:color w:val="000000"/>
                <w:spacing w:val="0"/>
                <w:sz w:val="21"/>
                <w:szCs w:val="21"/>
                <w:shd w:val="clear" w:fill="FCFCFC"/>
              </w:rPr>
              <w:t>maximum number of files to return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fileType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Optional, empty or "0": files and folders, "1": files only, "2": folders only</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suffix</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i w:val="0"/>
                <w:iCs w:val="0"/>
                <w:caps w:val="0"/>
                <w:color w:val="000000"/>
                <w:spacing w:val="0"/>
                <w:sz w:val="21"/>
                <w:szCs w:val="21"/>
                <w:shd w:val="clear" w:fill="FCFCFC"/>
                <w:lang w:val="en-US" w:eastAsia="zh-CN"/>
              </w:rPr>
            </w:pPr>
            <w:r>
              <w:rPr>
                <w:rFonts w:hint="default" w:ascii="Arial" w:hAnsi="Arial" w:eastAsia="Segoe UI Emoji" w:cs="Arial"/>
                <w:i w:val="0"/>
                <w:iCs w:val="0"/>
                <w:caps w:val="0"/>
                <w:color w:val="000000"/>
                <w:spacing w:val="0"/>
                <w:sz w:val="21"/>
                <w:szCs w:val="21"/>
                <w:shd w:val="clear" w:fill="FCFCFC"/>
              </w:rPr>
              <w:t>Optional, file suffixes</w:t>
            </w:r>
            <w:r>
              <w:rPr>
                <w:rFonts w:hint="default" w:ascii="Arial" w:hAnsi="Arial" w:cs="Arial"/>
                <w:i w:val="0"/>
                <w:iCs w:val="0"/>
                <w:caps w:val="0"/>
                <w:color w:val="000000"/>
                <w:spacing w:val="0"/>
                <w:sz w:val="21"/>
                <w:szCs w:val="21"/>
                <w:shd w:val="clear" w:fill="FCFCFC"/>
                <w:lang w:val="en-US" w:eastAsia="zh-CN"/>
              </w:rPr>
              <w:t>,</w:t>
            </w:r>
          </w:p>
          <w:p>
            <w:pPr>
              <w:rPr>
                <w:rFonts w:hint="default" w:ascii="Arial" w:hAnsi="Arial" w:cs="Arial"/>
                <w:i w:val="0"/>
                <w:iCs w:val="0"/>
                <w:caps w:val="0"/>
                <w:color w:val="000000"/>
                <w:spacing w:val="0"/>
                <w:sz w:val="21"/>
                <w:szCs w:val="21"/>
                <w:shd w:val="clear" w:fill="FCFCFC"/>
                <w:lang w:val="en-US" w:eastAsia="zh-CN"/>
              </w:rPr>
            </w:pPr>
            <w:r>
              <w:rPr>
                <w:rFonts w:hint="default" w:ascii="Arial" w:hAnsi="Arial" w:cs="Arial" w:eastAsiaTheme="minorEastAsia"/>
                <w:color w:val="354257"/>
                <w:kern w:val="0"/>
                <w:sz w:val="21"/>
                <w:szCs w:val="21"/>
                <w:lang w:val="en-US" w:eastAsia="zh-CN"/>
              </w:rPr>
              <w:t>(</w:t>
            </w:r>
            <w:r>
              <w:rPr>
                <w:rFonts w:hint="default" w:ascii="Arial" w:hAnsi="Arial" w:cs="Arial" w:eastAsiaTheme="minorEastAsia"/>
                <w:color w:val="354257"/>
                <w:kern w:val="0"/>
                <w:sz w:val="21"/>
                <w:szCs w:val="21"/>
              </w:rPr>
              <w:t>.txt||.png</w:t>
            </w:r>
            <w:r>
              <w:rPr>
                <w:rFonts w:hint="default" w:ascii="Arial" w:hAnsi="Arial" w:cs="Arial" w:eastAsiaTheme="minorEastAsia"/>
                <w:color w:val="354257"/>
                <w:kern w:val="0"/>
                <w:sz w:val="21"/>
                <w:szCs w:val="21"/>
                <w:lang w:val="en-US" w:eastAsia="zh-CN"/>
              </w:rPr>
              <w:t xml:space="preserve">) </w:t>
            </w:r>
            <w:r>
              <w:rPr>
                <w:rFonts w:hint="default" w:ascii="Arial" w:hAnsi="Arial" w:eastAsia="Segoe UI Emoji" w:cs="Arial"/>
                <w:i w:val="0"/>
                <w:iCs w:val="0"/>
                <w:caps w:val="0"/>
                <w:color w:val="000000"/>
                <w:spacing w:val="0"/>
                <w:sz w:val="21"/>
                <w:szCs w:val="21"/>
                <w:shd w:val="clear" w:fill="FCFCFC"/>
              </w:rPr>
              <w:t>for multiple</w:t>
            </w:r>
            <w:r>
              <w:rPr>
                <w:rFonts w:hint="default" w:ascii="Arial" w:hAnsi="Arial" w:cs="Arial"/>
                <w:i w:val="0"/>
                <w:iCs w:val="0"/>
                <w:caps w:val="0"/>
                <w:color w:val="000000"/>
                <w:spacing w:val="0"/>
                <w:sz w:val="21"/>
                <w:szCs w:val="21"/>
                <w:shd w:val="clear" w:fill="FCFCFC"/>
                <w:lang w:val="en-US" w:eastAsia="zh-CN"/>
              </w:rPr>
              <w:t>.</w:t>
            </w:r>
          </w:p>
          <w:p>
            <w:pPr>
              <w:rPr>
                <w:rFonts w:hint="default" w:ascii="Arial" w:hAnsi="Arial" w:cs="Arial"/>
                <w:i w:val="0"/>
                <w:iCs w:val="0"/>
                <w:caps w:val="0"/>
                <w:color w:val="000000"/>
                <w:spacing w:val="0"/>
                <w:sz w:val="21"/>
                <w:szCs w:val="21"/>
                <w:shd w:val="clear" w:fill="FCFCFC"/>
                <w:lang w:val="en-US" w:eastAsia="zh-CN"/>
              </w:rPr>
            </w:pPr>
            <w:r>
              <w:rPr>
                <w:rFonts w:hint="default" w:ascii="Arial" w:hAnsi="Arial" w:cs="Arial"/>
                <w:i w:val="0"/>
                <w:iCs w:val="0"/>
                <w:caps w:val="0"/>
                <w:color w:val="000000"/>
                <w:spacing w:val="0"/>
                <w:sz w:val="21"/>
                <w:szCs w:val="21"/>
                <w:shd w:val="clear" w:fill="FCFCFC"/>
                <w:lang w:val="en-US" w:eastAsia="zh-CN"/>
              </w:rPr>
              <w:t>Only files</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sortType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color w:val="354257"/>
                <w:kern w:val="0"/>
                <w:sz w:val="21"/>
                <w:szCs w:val="21"/>
                <w:lang w:val="en-US" w:eastAsia="zh-CN"/>
              </w:rPr>
            </w:pPr>
            <w:r>
              <w:rPr>
                <w:rFonts w:hint="default" w:ascii="Arial" w:hAnsi="Arial" w:eastAsia="Segoe UI Emoji" w:cs="Arial"/>
                <w:i w:val="0"/>
                <w:iCs w:val="0"/>
                <w:caps w:val="0"/>
                <w:color w:val="000000"/>
                <w:spacing w:val="0"/>
                <w:sz w:val="21"/>
                <w:szCs w:val="21"/>
                <w:shd w:val="clear" w:fill="FCFCFC"/>
              </w:rPr>
              <w:t xml:space="preserve">Optional, sorting rule: "sizeSort" , "timeSort" </w:t>
            </w:r>
            <w:r>
              <w:rPr>
                <w:rFonts w:hint="default" w:ascii="Arial" w:hAnsi="Arial" w:cs="Arial"/>
                <w:i w:val="0"/>
                <w:iCs w:val="0"/>
                <w:caps w:val="0"/>
                <w:color w:val="000000"/>
                <w:spacing w:val="0"/>
                <w:sz w:val="21"/>
                <w:szCs w:val="21"/>
                <w:shd w:val="clear" w:fill="FCFCFC"/>
                <w:lang w:val="en-US" w:eastAsia="zh-CN"/>
              </w:rPr>
              <w: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sortOrder</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Determined by the sortType field:</w:t>
            </w:r>
          </w:p>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For "sizeSort" ("1": descending order, "2": ascending order); For "timeSort" ("1": latest modified first, "2": latest modified last)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folderPosition</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Position of folders, optional; empty or "0": default, "1": folders first, "2": folders last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Object Array</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sz w:val="21"/>
                <w:szCs w:val="21"/>
              </w:rPr>
              <w:t>File list (</w:t>
            </w:r>
            <w:r>
              <w:rPr>
                <w:rFonts w:hint="default" w:ascii="Arial" w:hAnsi="Arial" w:cs="Arial"/>
                <w:sz w:val="21"/>
                <w:szCs w:val="21"/>
                <w:lang w:val="en-US" w:eastAsia="zh-CN"/>
              </w:rPr>
              <w:t>as</w:t>
            </w:r>
            <w:r>
              <w:rPr>
                <w:rFonts w:hint="default" w:ascii="Arial" w:hAnsi="Arial" w:cs="Arial"/>
                <w:sz w:val="21"/>
                <w:szCs w:val="21"/>
              </w:rPr>
              <w:t xml:space="preserve"> response example for specific fields)</w:t>
            </w:r>
          </w:p>
        </w:tc>
      </w:tr>
    </w:tbl>
    <w:p>
      <w:pPr>
        <w:pStyle w:val="3"/>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98" w:name="_Toc26956"/>
      <w:bookmarkStart w:id="99" w:name="_Toc16997"/>
      <w:r>
        <w:rPr>
          <w:rFonts w:hint="default" w:ascii="Arial" w:hAnsi="Arial" w:cs="Arial"/>
          <w:sz w:val="21"/>
          <w:szCs w:val="21"/>
        </w:rPr>
        <w:t>getPrivateFolder</w:t>
      </w:r>
      <w:bookmarkEnd w:id="98"/>
      <w:bookmarkEnd w:id="99"/>
    </w:p>
    <w:p>
      <w:pPr>
        <w:pStyle w:val="3"/>
        <w:ind w:firstLine="0" w:firstLineChars="0"/>
        <w:rPr>
          <w:rFonts w:hint="default" w:ascii="Arial" w:hAnsi="Arial" w:cs="Arial"/>
          <w:sz w:val="21"/>
          <w:szCs w:val="21"/>
        </w:rPr>
      </w:pPr>
      <w:r>
        <w:rPr>
          <w:rFonts w:hint="default" w:ascii="Arial" w:hAnsi="Arial" w:cs="Arial"/>
          <w:i w:val="0"/>
          <w:iCs w:val="0"/>
          <w:caps w:val="0"/>
          <w:color w:val="000000"/>
          <w:spacing w:val="0"/>
          <w:sz w:val="21"/>
          <w:szCs w:val="21"/>
          <w:shd w:val="clear" w:fill="FCFCFC"/>
          <w:lang w:val="en-US" w:eastAsia="zh-CN"/>
        </w:rPr>
        <w:t>To o</w:t>
      </w:r>
      <w:r>
        <w:rPr>
          <w:rFonts w:hint="default" w:ascii="Arial" w:hAnsi="Arial" w:eastAsia="Segoe UI Emoji" w:cs="Arial"/>
          <w:i w:val="0"/>
          <w:iCs w:val="0"/>
          <w:caps w:val="0"/>
          <w:color w:val="000000"/>
          <w:spacing w:val="0"/>
          <w:sz w:val="21"/>
          <w:szCs w:val="21"/>
          <w:shd w:val="clear" w:fill="FCFCFC"/>
        </w:rPr>
        <w:t xml:space="preserve">btain the private file directory of </w:t>
      </w:r>
      <w:r>
        <w:rPr>
          <w:rFonts w:hint="default"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w:t>
      </w:r>
      <w:r>
        <w:rPr>
          <w:rFonts w:hint="default" w:ascii="Arial" w:hAnsi="Arial" w:cs="Arial"/>
          <w:sz w:val="21"/>
          <w:szCs w:val="21"/>
        </w:rPr>
        <w:t>："MINIAPP_EXTERNAL_STORAGE"</w:t>
      </w: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"getPrivateFolder",</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firstLine="420"/>
              <w:rPr>
                <w:rFonts w:hint="default" w:ascii="Arial" w:hAnsi="Arial" w:cs="Arial"/>
                <w:sz w:val="21"/>
                <w:szCs w:val="21"/>
              </w:rPr>
            </w:pPr>
            <w:r>
              <w:rPr>
                <w:rFonts w:hint="default" w:ascii="Arial" w:hAnsi="Arial" w:cs="Arial"/>
                <w:sz w:val="21"/>
                <w:szCs w:val="21"/>
              </w:rPr>
              <w:t>"type": "outer"</w:t>
            </w:r>
          </w:p>
          <w:p>
            <w:pPr>
              <w:numPr>
                <w:ilvl w:val="0"/>
                <w:numId w:val="0"/>
              </w:numPr>
              <w:ind w:left="544" w:firstLine="210"/>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 {</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"privateFolder": "/sdcard/ctnewcall/021701/",</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widowControl/>
        <w:autoSpaceDE w:val="0"/>
        <w:autoSpaceDN w:val="0"/>
        <w:adjustRightInd w:val="0"/>
        <w:jc w:val="left"/>
        <w:rPr>
          <w:rFonts w:hint="default" w:ascii="Arial" w:hAnsi="Arial" w:cs="Arial"/>
          <w:kern w:val="0"/>
          <w:sz w:val="21"/>
          <w:szCs w:val="21"/>
        </w:rPr>
      </w:pPr>
      <w:r>
        <w:rPr>
          <w:rFonts w:hint="default" w:ascii="Arial" w:hAnsi="Arial" w:cs="Arial"/>
          <w:kern w:val="0"/>
          <w:sz w:val="21"/>
          <w:szCs w:val="21"/>
          <w:lang w:val="en-US" w:eastAsia="zh-CN"/>
        </w:rPr>
        <w:t>params</w:t>
      </w:r>
      <w:r>
        <w:rPr>
          <w:rFonts w:hint="default" w:ascii="Arial" w:hAnsi="Arial" w:cs="Arial"/>
          <w:kern w:val="0"/>
          <w:sz w:val="21"/>
          <w:szCs w:val="21"/>
        </w:rPr>
        <w:t>(</w:t>
      </w:r>
      <w:r>
        <w:rPr>
          <w:rFonts w:hint="default" w:ascii="Arial" w:hAnsi="Arial" w:cs="Arial"/>
          <w:kern w:val="0"/>
          <w:sz w:val="21"/>
          <w:szCs w:val="21"/>
          <w:lang w:val="en-US" w:eastAsia="zh-CN"/>
        </w:rPr>
        <w:t>JSON format</w:t>
      </w:r>
      <w:r>
        <w:rPr>
          <w:rFonts w:hint="default" w:ascii="Arial" w:hAnsi="Arial" w:cs="Arial"/>
          <w:kern w:val="0"/>
          <w:sz w:val="21"/>
          <w:szCs w:val="21"/>
        </w:rPr>
        <w: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"inner":Users cannot view it in the mobile phone file manager</w:t>
            </w:r>
          </w:p>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"outer":Users can view it in the mobile phone file manager</w:t>
            </w:r>
          </w:p>
        </w:tc>
      </w:tr>
    </w:tbl>
    <w:p>
      <w:pPr>
        <w:rPr>
          <w:rFonts w:hint="default" w:ascii="Arial" w:hAnsi="Arial" w:eastAsia="Segoe UI Emoji" w:cs="Arial"/>
          <w:i w:val="0"/>
          <w:iCs w:val="0"/>
          <w:caps w:val="0"/>
          <w:color w:val="000000"/>
          <w:spacing w:val="0"/>
          <w:sz w:val="21"/>
          <w:szCs w:val="21"/>
          <w:shd w:val="clear" w:fill="FCFCFC"/>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 Array</w:t>
            </w:r>
          </w:p>
        </w:tc>
        <w:tc>
          <w:tcPr>
            <w:tcW w:w="3824" w:type="dxa"/>
            <w:tcBorders>
              <w:top w:val="single" w:color="000000" w:sz="8" w:space="0"/>
              <w:bottom w:val="single" w:color="000000" w:sz="8" w:space="0"/>
              <w:right w:val="single" w:color="000000" w:sz="8" w:space="0"/>
            </w:tcBorders>
            <w:tcMar>
              <w:top w:w="0" w:type="dxa"/>
              <w:right w:w="0" w:type="dxa"/>
            </w:tcMar>
          </w:tcPr>
          <w:p>
            <w:pPr>
              <w:jc w:val="left"/>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 xml:space="preserve">Private file directory (privateFolder); </w:t>
            </w:r>
          </w:p>
          <w:p>
            <w:pPr>
              <w:jc w:val="left"/>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 xml:space="preserve">the </w:t>
            </w:r>
            <w:r>
              <w:rPr>
                <w:rFonts w:hint="default" w:ascii="Arial" w:hAnsi="Arial" w:cs="Arial" w:eastAsiaTheme="minorEastAsia"/>
                <w:color w:val="354257"/>
                <w:kern w:val="0"/>
                <w:sz w:val="21"/>
                <w:szCs w:val="21"/>
                <w:lang w:val="en-US" w:eastAsia="zh-CN"/>
              </w:rPr>
              <w:t xml:space="preserve">application </w:t>
            </w:r>
            <w:r>
              <w:rPr>
                <w:rFonts w:hint="default" w:ascii="Arial" w:hAnsi="Arial" w:cs="Arial" w:eastAsiaTheme="minorEastAsia"/>
                <w:color w:val="354257"/>
                <w:kern w:val="0"/>
                <w:sz w:val="21"/>
                <w:szCs w:val="21"/>
              </w:rPr>
              <w:t>can only call deleteFile and saveFile within this directory</w:t>
            </w:r>
          </w:p>
        </w:tc>
      </w:tr>
    </w:tbl>
    <w:p>
      <w:pPr>
        <w:pStyle w:val="3"/>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00" w:name="_Toc6559"/>
      <w:bookmarkStart w:id="101" w:name="_Toc9876"/>
      <w:r>
        <w:rPr>
          <w:rFonts w:hint="default" w:ascii="Arial" w:hAnsi="Arial" w:cs="Arial"/>
          <w:sz w:val="21"/>
          <w:szCs w:val="21"/>
        </w:rPr>
        <w:t>startSaveFile</w:t>
      </w:r>
      <w:bookmarkEnd w:id="100"/>
      <w:bookmarkEnd w:id="101"/>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Start saving files; used together with saveFile and stopSaveFile.</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w:t>
      </w:r>
      <w:r>
        <w:rPr>
          <w:rFonts w:hint="default" w:ascii="Arial" w:hAnsi="Arial" w:cs="Arial"/>
          <w:sz w:val="21"/>
          <w:szCs w:val="21"/>
        </w:rPr>
        <w:t>："MINIAPP_EXTERNAL_STORAGE"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"startSaveFile",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"/sdcard/Documents/ctnewcall/021701/count/save.txt",</w:t>
            </w:r>
          </w:p>
          <w:p>
            <w:pPr>
              <w:numPr>
                <w:ilvl w:val="0"/>
                <w:numId w:val="0"/>
              </w:numPr>
              <w:ind w:left="544" w:firstLine="420"/>
              <w:rPr>
                <w:rFonts w:hint="default" w:ascii="Arial" w:hAnsi="Arial" w:cs="Arial"/>
                <w:sz w:val="21"/>
                <w:szCs w:val="21"/>
              </w:rPr>
            </w:pPr>
            <w:r>
              <w:rPr>
                <w:rFonts w:hint="default" w:ascii="Arial" w:hAnsi="Arial" w:cs="Arial"/>
                <w:sz w:val="21"/>
                <w:szCs w:val="21"/>
              </w:rPr>
              <w:t>"append": true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widowControl/>
        <w:autoSpaceDE w:val="0"/>
        <w:autoSpaceDN w:val="0"/>
        <w:adjustRightInd w:val="0"/>
        <w:jc w:val="left"/>
        <w:rPr>
          <w:rFonts w:hint="default" w:ascii="Arial" w:hAnsi="Arial" w:cs="Arial"/>
          <w:kern w:val="0"/>
          <w:sz w:val="21"/>
          <w:szCs w:val="21"/>
        </w:rPr>
      </w:pPr>
      <w:r>
        <w:rPr>
          <w:rFonts w:hint="default" w:ascii="Arial" w:hAnsi="Arial" w:cs="Arial"/>
          <w:kern w:val="0"/>
          <w:sz w:val="21"/>
          <w:szCs w:val="21"/>
          <w:lang w:val="en-US" w:eastAsia="zh-CN"/>
        </w:rPr>
        <w:t>params</w:t>
      </w:r>
      <w:r>
        <w:rPr>
          <w:rFonts w:hint="default" w:ascii="Arial" w:hAnsi="Arial" w:cs="Arial"/>
          <w:kern w:val="0"/>
          <w:sz w:val="21"/>
          <w:szCs w:val="21"/>
        </w:rPr>
        <w:t>(</w:t>
      </w:r>
      <w:r>
        <w:rPr>
          <w:rFonts w:hint="default" w:ascii="Arial" w:hAnsi="Arial" w:cs="Arial"/>
          <w:kern w:val="0"/>
          <w:sz w:val="21"/>
          <w:szCs w:val="21"/>
          <w:lang w:val="en-US" w:eastAsia="zh-CN"/>
        </w:rPr>
        <w:t>JSON format</w:t>
      </w:r>
      <w:r>
        <w:rPr>
          <w:rFonts w:hint="default" w:ascii="Arial" w:hAnsi="Arial" w:cs="Arial"/>
          <w:kern w:val="0"/>
          <w:sz w:val="21"/>
          <w:szCs w:val="21"/>
        </w:rPr>
        <w: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Save path; can only be saved in the directory obtained by getPrivateFolder. Subfolders can be appended, and colons are not allowed.</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append</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Boolean</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rPr>
              <w:t>true: Each call to saveFile appends content to the file; false: Each call to saveFile overwrites the file content</w:t>
            </w:r>
            <w:r>
              <w:rPr>
                <w:rFonts w:hint="default" w:ascii="Arial" w:hAnsi="Arial" w:cs="Arial"/>
                <w:kern w:val="0"/>
                <w:sz w:val="21"/>
                <w:szCs w:val="21"/>
                <w:lang w:val="en-US" w:eastAsia="zh-CN"/>
              </w:rPr>
              <w: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Description of the result</w:t>
            </w:r>
          </w:p>
        </w:tc>
      </w:tr>
    </w:tbl>
    <w:p>
      <w:pPr>
        <w:pStyle w:val="3"/>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02" w:name="_Toc17788"/>
      <w:bookmarkStart w:id="103" w:name="_Toc10447"/>
      <w:bookmarkStart w:id="104" w:name="_Toc1573"/>
      <w:bookmarkStart w:id="105" w:name="_Toc10319"/>
      <w:bookmarkStart w:id="106" w:name="_Toc12142"/>
      <w:bookmarkStart w:id="107" w:name="_Toc5149"/>
      <w:bookmarkStart w:id="108" w:name="_Toc8342"/>
      <w:bookmarkStart w:id="109" w:name="_Toc23448"/>
      <w:bookmarkStart w:id="110" w:name="_Toc8980"/>
      <w:r>
        <w:rPr>
          <w:rFonts w:hint="default" w:ascii="Arial" w:hAnsi="Arial" w:cs="Arial"/>
          <w:sz w:val="21"/>
          <w:szCs w:val="21"/>
        </w:rPr>
        <w:t>saveFile</w:t>
      </w:r>
      <w:bookmarkEnd w:id="102"/>
      <w:bookmarkEnd w:id="103"/>
      <w:bookmarkEnd w:id="104"/>
      <w:bookmarkEnd w:id="105"/>
      <w:bookmarkEnd w:id="106"/>
      <w:bookmarkEnd w:id="107"/>
      <w:bookmarkEnd w:id="108"/>
      <w:bookmarkEnd w:id="109"/>
      <w:bookmarkEnd w:id="110"/>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Write to files; used together with startSaveFile and stopSaveFile.</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w:t>
      </w:r>
      <w:r>
        <w:rPr>
          <w:rFonts w:hint="default" w:ascii="Arial" w:hAnsi="Arial" w:cs="Arial"/>
          <w:sz w:val="21"/>
          <w:szCs w:val="21"/>
        </w:rPr>
        <w:t>："MINIAPP_EXTERNAL_STORAGE"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"saveFile",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"data": "12345"</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firstLine="0"/>
              <w:rPr>
                <w:rFonts w:hint="default" w:ascii="Arial" w:hAnsi="Arial" w:cs="Arial"/>
                <w:sz w:val="21"/>
                <w:szCs w:val="21"/>
              </w:rPr>
            </w:pP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sz w:val="21"/>
                <w:szCs w:val="21"/>
              </w:rPr>
              <w:t xml:space="preserve">Base64 encoding of the byteArray of file data to be saved. The SDK decodes the Base64 into a byteArray and writes it to the save path. </w:t>
            </w:r>
            <w:r>
              <w:rPr>
                <w:rFonts w:hint="default" w:ascii="Arial" w:hAnsi="Arial" w:cs="Arial"/>
                <w:sz w:val="21"/>
                <w:szCs w:val="21"/>
                <w:lang w:val="en-US" w:eastAsia="zh-CN"/>
              </w:rPr>
              <w:t xml:space="preserve">Refer to </w:t>
            </w:r>
            <w:r>
              <w:rPr>
                <w:rFonts w:hint="default" w:ascii="Arial" w:hAnsi="Arial" w:cs="Arial"/>
                <w:sz w:val="21"/>
                <w:szCs w:val="21"/>
              </w:rPr>
              <w:t>Appendix E.</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sz w:val="21"/>
                <w:szCs w:val="21"/>
              </w:rPr>
              <w:t>Saving 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Description of the saving result</w:t>
            </w:r>
          </w:p>
        </w:tc>
      </w:tr>
    </w:tbl>
    <w:p>
      <w:pPr>
        <w:pStyle w:val="3"/>
        <w:ind w:firstLine="480"/>
        <w:rPr>
          <w:szCs w:val="21"/>
        </w:rPr>
      </w:pPr>
    </w:p>
    <w:p>
      <w:pPr>
        <w:pStyle w:val="79"/>
        <w:spacing w:before="156" w:beforeAutospacing="0" w:after="156" w:afterAutospacing="0"/>
        <w:rPr>
          <w:rFonts w:hint="default" w:ascii="Arial" w:hAnsi="Arial" w:cs="Arial"/>
          <w:sz w:val="21"/>
          <w:szCs w:val="21"/>
        </w:rPr>
      </w:pPr>
      <w:bookmarkStart w:id="111" w:name="_Toc16743"/>
      <w:bookmarkStart w:id="112" w:name="_Toc16500"/>
      <w:r>
        <w:rPr>
          <w:rFonts w:hint="default" w:ascii="Arial" w:hAnsi="Arial" w:cs="Arial"/>
          <w:sz w:val="21"/>
          <w:szCs w:val="21"/>
        </w:rPr>
        <w:t>stopSaveFile</w:t>
      </w:r>
      <w:bookmarkEnd w:id="111"/>
      <w:bookmarkEnd w:id="112"/>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Stop writing to files; used together with startSaveFile and saveFile.</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 </w:t>
      </w:r>
      <w:r>
        <w:rPr>
          <w:rFonts w:hint="default" w:ascii="Arial" w:hAnsi="Arial" w:cs="Arial"/>
          <w:sz w:val="21"/>
          <w:szCs w:val="21"/>
        </w:rPr>
        <w:t>"MINIAPP_EXTERNAL_STORAGE"</w:t>
      </w:r>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"stopSaveFile",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i w:val="0"/>
          <w:iCs w:val="0"/>
          <w:caps w:val="0"/>
          <w:color w:val="000000"/>
          <w:spacing w:val="0"/>
          <w:sz w:val="21"/>
          <w:szCs w:val="21"/>
          <w:shd w:val="clear" w:fill="FCFCFC"/>
          <w:lang w:val="en-US" w:eastAsia="zh-CN"/>
        </w:rPr>
      </w:pPr>
      <w:r>
        <w:rPr>
          <w:rFonts w:hint="default" w:ascii="Arial" w:hAnsi="Arial" w:cs="Arial"/>
          <w:i w:val="0"/>
          <w:iCs w:val="0"/>
          <w:caps w:val="0"/>
          <w:color w:val="000000"/>
          <w:spacing w:val="0"/>
          <w:sz w:val="21"/>
          <w:szCs w:val="21"/>
          <w:shd w:val="clear" w:fill="FCFCFC"/>
          <w:lang w:val="en-US" w:eastAsia="zh-CN"/>
        </w:rPr>
        <w:t>No parameter</w:t>
      </w:r>
    </w:p>
    <w:p>
      <w:pPr>
        <w:rPr>
          <w:rFonts w:hint="default" w:ascii="Arial" w:hAnsi="Arial" w:cs="Arial"/>
          <w:i w:val="0"/>
          <w:iCs w:val="0"/>
          <w:caps w:val="0"/>
          <w:color w:val="000000"/>
          <w:spacing w:val="0"/>
          <w:sz w:val="21"/>
          <w:szCs w:val="21"/>
          <w:shd w:val="clear" w:fill="FCFCFC"/>
          <w:lang w:val="en-US" w:eastAsia="zh-CN"/>
        </w:rPr>
      </w:pPr>
    </w:p>
    <w:p>
      <w:pPr>
        <w:rPr>
          <w:rFonts w:hint="default" w:ascii="Arial" w:hAnsi="Arial" w:cs="Arial"/>
          <w:kern w:val="0"/>
          <w:sz w:val="21"/>
          <w:szCs w:val="21"/>
        </w:rPr>
      </w:pPr>
      <w:r>
        <w:rPr>
          <w:rFonts w:hint="default" w:ascii="Arial" w:hAnsi="Arial" w:cs="Arial"/>
          <w:kern w:val="0"/>
          <w:sz w:val="21"/>
          <w:szCs w:val="21"/>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Description of the result</w:t>
            </w:r>
          </w:p>
        </w:tc>
      </w:tr>
    </w:tbl>
    <w:p>
      <w:pPr>
        <w:pStyle w:val="3"/>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13" w:name="_Toc23122"/>
      <w:bookmarkStart w:id="114" w:name="_Toc24343"/>
      <w:r>
        <w:rPr>
          <w:rFonts w:hint="default" w:ascii="Arial" w:hAnsi="Arial" w:cs="Arial"/>
          <w:sz w:val="21"/>
          <w:szCs w:val="21"/>
        </w:rPr>
        <w:t>deleteFile</w:t>
      </w:r>
      <w:bookmarkEnd w:id="113"/>
      <w:bookmarkEnd w:id="114"/>
    </w:p>
    <w:p>
      <w:pPr>
        <w:pStyle w:val="3"/>
        <w:ind w:firstLine="0" w:firstLineChars="0"/>
        <w:rPr>
          <w:rFonts w:hint="default" w:ascii="Arial" w:hAnsi="Arial" w:cs="Arial"/>
          <w:sz w:val="21"/>
          <w:szCs w:val="21"/>
        </w:rPr>
      </w:pPr>
      <w:r>
        <w:rPr>
          <w:rFonts w:hint="default" w:ascii="Arial" w:hAnsi="Arial" w:cs="Arial"/>
          <w:sz w:val="21"/>
          <w:szCs w:val="21"/>
          <w:lang w:val="en-US" w:eastAsia="zh-CN"/>
        </w:rPr>
        <w:t>T</w:t>
      </w:r>
      <w:r>
        <w:rPr>
          <w:rFonts w:hint="default" w:ascii="Arial" w:hAnsi="Arial" w:eastAsia="Segoe UI Emoji" w:cs="Arial"/>
          <w:i w:val="0"/>
          <w:iCs w:val="0"/>
          <w:caps w:val="0"/>
          <w:color w:val="000000"/>
          <w:spacing w:val="0"/>
          <w:sz w:val="21"/>
          <w:szCs w:val="21"/>
          <w:shd w:val="clear" w:fill="FCFCFC"/>
        </w:rPr>
        <w:t>o delete files.</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w:t>
      </w:r>
      <w:r>
        <w:rPr>
          <w:rFonts w:hint="default" w:ascii="Arial" w:hAnsi="Arial" w:cs="Arial"/>
          <w:sz w:val="21"/>
          <w:szCs w:val="21"/>
        </w:rPr>
        <w:t>："MINIAPP_EXTERNAL_STORAGE"</w:t>
      </w:r>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"deleteFile",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"/sdcard/Documents/ctnewcall/021701/count/save.txt"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 of the file to be deleted; only files or folders in the directory obtained by getPrivateFolder and its subdirectories can be deleted</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Description of the result</w:t>
            </w:r>
          </w:p>
        </w:tc>
      </w:tr>
    </w:tbl>
    <w:p>
      <w:pPr>
        <w:pStyle w:val="3"/>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15" w:name="_Toc6429"/>
      <w:bookmarkStart w:id="116" w:name="_Toc16287"/>
      <w:r>
        <w:rPr>
          <w:rFonts w:hint="default" w:ascii="Arial" w:hAnsi="Arial" w:cs="Arial"/>
          <w:sz w:val="21"/>
          <w:szCs w:val="21"/>
        </w:rPr>
        <w:t>startReadFile</w:t>
      </w:r>
      <w:bookmarkEnd w:id="115"/>
      <w:bookmarkEnd w:id="116"/>
    </w:p>
    <w:p>
      <w:pPr>
        <w:pStyle w:val="3"/>
        <w:ind w:firstLine="0" w:firstLineChars="0"/>
        <w:rPr>
          <w:rFonts w:hint="default" w:ascii="Arial" w:hAnsi="Arial" w:cs="Arial"/>
          <w:sz w:val="21"/>
          <w:szCs w:val="21"/>
        </w:rPr>
      </w:pPr>
      <w:r>
        <w:rPr>
          <w:rFonts w:hint="default" w:ascii="Arial" w:hAnsi="Arial" w:cs="Arial"/>
          <w:sz w:val="21"/>
          <w:szCs w:val="21"/>
        </w:rPr>
        <w:t>Start reading files; used together with readFile and stopReadFile.</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 </w:t>
      </w:r>
      <w:r>
        <w:rPr>
          <w:rFonts w:hint="default" w:ascii="Arial" w:hAnsi="Arial" w:cs="Arial"/>
          <w:sz w:val="21"/>
          <w:szCs w:val="21"/>
        </w:rPr>
        <w:t>"MINIAPP_EXTERNAL_STORAGE"</w:t>
      </w:r>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93"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"startReadFile",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"/sdcard/sp.jpg"//</w:t>
            </w:r>
            <w:r>
              <w:rPr>
                <w:rFonts w:hint="default" w:ascii="Arial" w:hAnsi="Arial" w:cs="Arial"/>
                <w:sz w:val="21"/>
                <w:szCs w:val="21"/>
                <w:lang w:val="en-US" w:eastAsia="zh-CN"/>
              </w:rPr>
              <w:t xml:space="preserve">or </w:t>
            </w:r>
            <w:r>
              <w:rPr>
                <w:rFonts w:hint="default" w:ascii="Arial" w:hAnsi="Arial" w:cs="Arial"/>
                <w:sz w:val="21"/>
                <w:szCs w:val="21"/>
              </w:rPr>
              <w:t>ur</w:t>
            </w:r>
            <w:r>
              <w:rPr>
                <w:rFonts w:hint="default" w:ascii="Arial" w:hAnsi="Arial" w:cs="Arial"/>
                <w:sz w:val="21"/>
                <w:szCs w:val="21"/>
                <w:lang w:val="en-US" w:eastAsia="zh-CN"/>
              </w:rPr>
              <w:t>l format</w:t>
            </w:r>
            <w:r>
              <w:rPr>
                <w:rFonts w:hint="default" w:ascii="Arial" w:hAnsi="Arial" w:cs="Arial"/>
                <w:sz w:val="21"/>
                <w:szCs w:val="21"/>
              </w:rPr>
              <w:t>"path":</w:t>
            </w:r>
            <w:r>
              <w:rPr>
                <w:rFonts w:hint="default" w:ascii="Arial" w:hAnsi="Arial" w:cs="Arial"/>
                <w:sz w:val="21"/>
                <w:szCs w:val="21"/>
              </w:rPr>
              <w:br w:type="textWrapping"/>
            </w:r>
            <w:r>
              <w:rPr>
                <w:rFonts w:hint="default" w:ascii="Arial" w:hAnsi="Arial" w:cs="Arial"/>
                <w:sz w:val="21"/>
                <w:szCs w:val="21"/>
              </w:rPr>
              <w:t>"content://com.android.providers.media.documents/document/document%3A1000002690"</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 of the file to be read</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lang w:val="en-US" w:eastAsia="zh-CN"/>
              </w:rPr>
              <w:t>D</w:t>
            </w:r>
            <w:r>
              <w:rPr>
                <w:rFonts w:hint="default" w:ascii="Arial" w:hAnsi="Arial" w:cs="Arial"/>
                <w:kern w:val="0"/>
                <w:sz w:val="21"/>
                <w:szCs w:val="21"/>
              </w:rPr>
              <w:t>escription of the result</w:t>
            </w:r>
          </w:p>
        </w:tc>
      </w:tr>
    </w:tbl>
    <w:p>
      <w:pPr>
        <w:pStyle w:val="3"/>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17" w:name="_Toc29049"/>
      <w:bookmarkStart w:id="118" w:name="_Toc15470"/>
      <w:r>
        <w:rPr>
          <w:rFonts w:hint="default" w:ascii="Arial" w:hAnsi="Arial" w:cs="Arial"/>
          <w:sz w:val="21"/>
          <w:szCs w:val="21"/>
        </w:rPr>
        <w:t>readFile</w:t>
      </w:r>
      <w:bookmarkEnd w:id="117"/>
      <w:bookmarkEnd w:id="118"/>
    </w:p>
    <w:p>
      <w:pPr>
        <w:pStyle w:val="3"/>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Read a specified size of data; used together with startReadFile and stopReadFile. When called, it will automatically continue reading from where it left off last time.</w:t>
      </w:r>
    </w:p>
    <w:p>
      <w:pPr>
        <w:pStyle w:val="3"/>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Permission configuration: </w:t>
      </w:r>
      <w:r>
        <w:rPr>
          <w:rFonts w:hint="default" w:ascii="Arial" w:hAnsi="Arial" w:cs="Arial"/>
          <w:sz w:val="21"/>
          <w:szCs w:val="21"/>
        </w:rPr>
        <w:t>"MINIAPP_EXTERNAL_STORAGE"</w:t>
      </w:r>
    </w:p>
    <w:p>
      <w:pPr>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val="en-US" w:eastAsia="zh-CN"/>
              </w:rPr>
              <w:t>a</w:t>
            </w:r>
            <w:r>
              <w:rPr>
                <w:rFonts w:hint="default" w:ascii="Arial" w:hAnsi="Arial" w:cs="Arial"/>
                <w:sz w:val="21"/>
                <w:szCs w:val="21"/>
              </w:rPr>
              <w:t>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"readFile",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"length": "34000"//</w:t>
            </w:r>
            <w:r>
              <w:rPr>
                <w:rFonts w:hint="default" w:ascii="Arial" w:hAnsi="Arial" w:cs="Arial"/>
                <w:sz w:val="21"/>
                <w:szCs w:val="21"/>
                <w:lang w:val="en-US" w:eastAsia="zh-CN"/>
              </w:rPr>
              <w:t>Bytes</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firstLine="0"/>
              <w:rPr>
                <w:rFonts w:hint="default" w:ascii="Arial" w:hAnsi="Arial" w:cs="Arial"/>
                <w:sz w:val="21"/>
                <w:szCs w:val="21"/>
              </w:rPr>
            </w:pP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 {</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"isEnd": false,//true means the end of the file has been reached</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"base64Data": "niunaoinnfiniunwubnfiw=="//Base64 encoding of the byte array</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length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sz w:val="21"/>
                <w:szCs w:val="21"/>
              </w:rPr>
              <w:t>Size to read this time (unit: Bytes); should not exceed 100000</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sz w:val="21"/>
                <w:szCs w:val="21"/>
              </w:rPr>
              <w:t>Content of the file read with the specified size (</w:t>
            </w:r>
            <w:r>
              <w:rPr>
                <w:rFonts w:hint="default" w:ascii="Arial" w:hAnsi="Arial" w:cs="Arial"/>
                <w:sz w:val="21"/>
                <w:szCs w:val="21"/>
                <w:lang w:val="en-US" w:eastAsia="zh-CN"/>
              </w:rPr>
              <w:t xml:space="preserve">as </w:t>
            </w:r>
            <w:r>
              <w:rPr>
                <w:rFonts w:hint="default" w:ascii="Arial" w:hAnsi="Arial" w:cs="Arial"/>
                <w:sz w:val="21"/>
                <w:szCs w:val="21"/>
              </w:rPr>
              <w:t>response example)</w:t>
            </w:r>
          </w:p>
        </w:tc>
      </w:tr>
    </w:tbl>
    <w:p>
      <w:pPr>
        <w:pStyle w:val="3"/>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19" w:name="_Toc26958"/>
      <w:bookmarkStart w:id="120" w:name="_Toc18754"/>
      <w:r>
        <w:rPr>
          <w:rFonts w:hint="default" w:ascii="Arial" w:hAnsi="Arial" w:cs="Arial"/>
          <w:sz w:val="21"/>
          <w:szCs w:val="21"/>
        </w:rPr>
        <w:t>stopReadFile</w:t>
      </w:r>
      <w:bookmarkEnd w:id="119"/>
      <w:bookmarkEnd w:id="120"/>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Stop reading files; used together with startReadFile and readFile.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"stopReadFile",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rPr>
          <w:trHeight w:val="303" w:hRule="atLeast"/>
        </w:trP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Description of the result</w:t>
            </w:r>
          </w:p>
        </w:tc>
      </w:tr>
    </w:tbl>
    <w:p>
      <w:pPr>
        <w:pStyle w:val="3"/>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21" w:name="_Toc23904"/>
      <w:bookmarkStart w:id="122" w:name="_Toc31081"/>
      <w:bookmarkStart w:id="123" w:name="_Toc3615"/>
      <w:bookmarkStart w:id="124" w:name="_Toc12488"/>
      <w:bookmarkStart w:id="125" w:name="_Toc22903"/>
      <w:bookmarkStart w:id="126" w:name="_Toc13614"/>
      <w:bookmarkStart w:id="127" w:name="_Toc22786"/>
      <w:bookmarkStart w:id="128" w:name="_Toc15794"/>
      <w:bookmarkStart w:id="129" w:name="_Toc3150"/>
      <w:r>
        <w:rPr>
          <w:rFonts w:hint="default" w:ascii="Arial" w:hAnsi="Arial" w:cs="Arial"/>
          <w:sz w:val="21"/>
          <w:szCs w:val="21"/>
        </w:rPr>
        <w:t>decompressFile</w:t>
      </w:r>
      <w:bookmarkEnd w:id="121"/>
      <w:bookmarkEnd w:id="122"/>
      <w:bookmarkEnd w:id="123"/>
      <w:bookmarkEnd w:id="124"/>
      <w:bookmarkEnd w:id="125"/>
      <w:bookmarkEnd w:id="126"/>
      <w:bookmarkEnd w:id="127"/>
      <w:bookmarkEnd w:id="128"/>
      <w:bookmarkEnd w:id="129"/>
    </w:p>
    <w:p>
      <w:pPr>
        <w:pStyle w:val="3"/>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Used to decompress files.</w:t>
      </w:r>
    </w:p>
    <w:p>
      <w:pPr>
        <w:pStyle w:val="3"/>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pStyle w:val="3"/>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rPr>
          <w:rFonts w:hint="default" w:ascii="Arial" w:hAnsi="Arial" w:eastAsia="宋体" w:cs="Arial"/>
          <w:sz w:val="21"/>
          <w:szCs w:val="21"/>
          <w:lang w:val="en-US" w:eastAsia="zh-CN"/>
        </w:rPr>
      </w:pPr>
      <w:r>
        <w:rPr>
          <w:rFonts w:hint="default" w:ascii="Arial" w:hAnsi="Arial" w:eastAsia="Segoe UI Emoji" w:cs="Arial"/>
          <w:i w:val="0"/>
          <w:iCs w:val="0"/>
          <w:caps w:val="0"/>
          <w:color w:val="000000"/>
          <w:spacing w:val="0"/>
          <w:sz w:val="21"/>
          <w:szCs w:val="21"/>
          <w:shd w:val="clear" w:fill="FCFCFC"/>
        </w:rPr>
        <w:t>Calling example</w:t>
      </w:r>
      <w:r>
        <w:rPr>
          <w:rFonts w:hint="default" w:ascii="Arial" w:hAnsi="Arial" w:cs="Arial"/>
          <w:i w:val="0"/>
          <w:iCs w:val="0"/>
          <w:caps w:val="0"/>
          <w:color w:val="000000"/>
          <w:spacing w:val="0"/>
          <w:sz w:val="21"/>
          <w:szCs w:val="21"/>
          <w:shd w:val="clear" w:fill="FCFCFC"/>
          <w:lang w:val="en-US" w:eastAsia="zh-CN"/>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"decompressFile",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"srcPath": "/sdcard/Download/test.zip",</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"desPath": "/sdcard/Download/test",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"compressType": "zip",</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firstLine="0"/>
              <w:rPr>
                <w:rFonts w:hint="default" w:ascii="Arial" w:hAnsi="Arial" w:cs="Arial"/>
                <w:sz w:val="21"/>
                <w:szCs w:val="21"/>
              </w:rPr>
            </w:pP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52" w:type="dxa"/>
        <w:tblInd w:w="0" w:type="dxa"/>
        <w:tblLayout w:type="fixed"/>
        <w:tblCellMar>
          <w:top w:w="0" w:type="dxa"/>
          <w:left w:w="108" w:type="dxa"/>
          <w:bottom w:w="0" w:type="dxa"/>
          <w:right w:w="108" w:type="dxa"/>
        </w:tblCellMar>
      </w:tblPr>
      <w:tblGrid>
        <w:gridCol w:w="1420"/>
        <w:gridCol w:w="3120"/>
        <w:gridCol w:w="3812"/>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12"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srcPath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sz w:val="21"/>
                <w:szCs w:val="21"/>
              </w:rPr>
              <w:t>Path of the file to be decompressed</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desPath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 to save the decompressed files</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compressType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12"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sz w:val="21"/>
                <w:szCs w:val="21"/>
              </w:rPr>
              <w:t>Compression type; if empty, the file suffix of the srcPath will be used</w:t>
            </w:r>
          </w:p>
        </w:tc>
      </w:tr>
    </w:tbl>
    <w:p>
      <w:pPr>
        <w:rPr>
          <w:rFonts w:hint="default" w:ascii="Arial" w:hAnsi="Arial" w:eastAsia="Segoe UI Emoji" w:cs="Arial"/>
          <w:i w:val="0"/>
          <w:iCs w:val="0"/>
          <w:caps w:val="0"/>
          <w:color w:val="000000"/>
          <w:spacing w:val="0"/>
          <w:sz w:val="21"/>
          <w:szCs w:val="21"/>
          <w:shd w:val="clear" w:fill="FCFCFC"/>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Decompression 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Description of the decompression result</w:t>
            </w:r>
          </w:p>
        </w:tc>
      </w:tr>
    </w:tbl>
    <w:p>
      <w:pPr>
        <w:pStyle w:val="3"/>
        <w:ind w:firstLine="420"/>
        <w:rPr>
          <w:sz w:val="21"/>
          <w:szCs w:val="21"/>
        </w:rPr>
      </w:pPr>
    </w:p>
    <w:p>
      <w:pPr>
        <w:pStyle w:val="79"/>
        <w:spacing w:before="156" w:beforeAutospacing="0" w:after="156" w:afterAutospacing="0"/>
        <w:rPr>
          <w:rFonts w:hint="default" w:ascii="Arial" w:hAnsi="Arial" w:cs="Arial"/>
          <w:sz w:val="21"/>
          <w:szCs w:val="21"/>
        </w:rPr>
      </w:pPr>
      <w:bookmarkStart w:id="130" w:name="_Toc32634"/>
      <w:bookmarkStart w:id="131" w:name="_Toc16153"/>
      <w:bookmarkStart w:id="132" w:name="_Toc12253"/>
      <w:bookmarkStart w:id="133" w:name="_Toc7490"/>
      <w:bookmarkStart w:id="134" w:name="_Toc13782"/>
      <w:bookmarkStart w:id="135" w:name="_Toc24975"/>
      <w:bookmarkStart w:id="136" w:name="_Toc27690"/>
      <w:bookmarkStart w:id="137" w:name="_Toc25927"/>
      <w:bookmarkStart w:id="138" w:name="_Toc1316"/>
      <w:r>
        <w:rPr>
          <w:rFonts w:hint="default" w:ascii="Arial" w:hAnsi="Arial" w:cs="Arial"/>
          <w:sz w:val="21"/>
          <w:szCs w:val="21"/>
        </w:rPr>
        <w:t>checkFileOrFolderExists</w:t>
      </w:r>
      <w:bookmarkEnd w:id="130"/>
      <w:bookmarkEnd w:id="131"/>
      <w:bookmarkEnd w:id="132"/>
      <w:bookmarkEnd w:id="133"/>
      <w:bookmarkEnd w:id="134"/>
      <w:bookmarkEnd w:id="135"/>
      <w:bookmarkEnd w:id="136"/>
      <w:bookmarkEnd w:id="137"/>
      <w:bookmarkEnd w:id="138"/>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Used to determine whether a file/folder exists</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"checkFileOrFolderExists",</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["/sdcard/file", "/sdcard/1.jpg"]</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 [{</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"path": "/sdcard/file",</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"exist": true</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"path": "/sdcard/1.jpg",</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"exist": true</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 Array</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Files or folders to check</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rPr>
          <w:trHeight w:val="90" w:hRule="atLeast"/>
        </w:trP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Description of the result</w:t>
            </w:r>
          </w:p>
        </w:tc>
      </w:tr>
      <w:tr>
        <w:tblPrEx>
          <w:tblCellMar>
            <w:top w:w="0" w:type="dxa"/>
            <w:left w:w="108" w:type="dxa"/>
            <w:bottom w:w="0" w:type="dxa"/>
            <w:right w:w="108" w:type="dxa"/>
          </w:tblCellMar>
        </w:tblPrEx>
        <w:trPr>
          <w:trHeight w:val="90" w:hRule="atLeast"/>
        </w:trP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Object</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sz w:val="21"/>
                <w:szCs w:val="21"/>
              </w:rPr>
              <w:t>Existence status (including file/folder path and existence flag)</w:t>
            </w:r>
          </w:p>
        </w:tc>
      </w:tr>
    </w:tbl>
    <w:p>
      <w:pPr>
        <w:rPr>
          <w:rFonts w:hint="default" w:ascii="Arial" w:hAnsi="Arial" w:cs="Arial"/>
          <w:kern w:val="0"/>
          <w:sz w:val="21"/>
          <w:szCs w:val="21"/>
        </w:rPr>
      </w:pPr>
    </w:p>
    <w:p>
      <w:pPr>
        <w:pStyle w:val="79"/>
        <w:spacing w:before="156" w:beforeAutospacing="0" w:after="156" w:afterAutospacing="0"/>
        <w:rPr>
          <w:rFonts w:hint="default" w:ascii="Arial" w:hAnsi="Arial" w:cs="Arial"/>
          <w:sz w:val="21"/>
          <w:szCs w:val="21"/>
        </w:rPr>
      </w:pPr>
      <w:bookmarkStart w:id="139" w:name="_Toc25191"/>
      <w:bookmarkStart w:id="140" w:name="_Toc15521"/>
      <w:r>
        <w:rPr>
          <w:rFonts w:hint="default" w:ascii="Arial" w:hAnsi="Arial" w:cs="Arial"/>
          <w:sz w:val="21"/>
          <w:szCs w:val="21"/>
        </w:rPr>
        <w:t>getFileInfo</w:t>
      </w:r>
      <w:bookmarkEnd w:id="139"/>
      <w:bookmarkEnd w:id="140"/>
    </w:p>
    <w:p>
      <w:pPr>
        <w:pStyle w:val="3"/>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Query file information based on the file path. Deprecated since SDK version 1.0.47; use getFileInfoAsync instead.</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"getFileInfo",</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"/sdcard/xxx/xxx.txt"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"/sdcard/a.txt",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"size": 3425,//B</w:t>
            </w:r>
            <w:r>
              <w:rPr>
                <w:rFonts w:hint="default" w:ascii="Arial" w:hAnsi="Arial" w:cs="Arial"/>
                <w:sz w:val="21"/>
                <w:szCs w:val="21"/>
                <w:lang w:val="en-US" w:eastAsia="zh-CN"/>
              </w:rPr>
              <w:t>ytes</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"lastModified":1675959225000,//</w:t>
            </w:r>
            <w:r>
              <w:rPr>
                <w:rFonts w:hint="default" w:ascii="Arial" w:hAnsi="Arial" w:cs="Arial"/>
                <w:sz w:val="21"/>
                <w:szCs w:val="21"/>
                <w:lang w:val="en-US" w:eastAsia="zh-CN"/>
              </w:rPr>
              <w:t>ms</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"isDirectory": false,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"name": 'a.txt'</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Required</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sz w:val="21"/>
                <w:szCs w:val="21"/>
              </w:rPr>
              <w:t>File list (see response example for specific fields)</w:t>
            </w:r>
          </w:p>
        </w:tc>
      </w:tr>
    </w:tbl>
    <w:p>
      <w:pPr>
        <w:pStyle w:val="75"/>
        <w:ind w:left="0" w:leftChars="0"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41" w:name="_Toc14557"/>
      <w:r>
        <w:rPr>
          <w:rFonts w:hint="default" w:ascii="Arial" w:hAnsi="Arial" w:cs="Arial"/>
          <w:sz w:val="21"/>
          <w:szCs w:val="21"/>
        </w:rPr>
        <w:t>saveUpdateKeyValue</w:t>
      </w:r>
      <w:bookmarkEnd w:id="141"/>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Cache data. (This interface is no longer maintained starting from version 1.1.0; use saveUpdateKeyValueWithExpiry instead.)</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None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saveUpdateKeyValue</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w:t>
            </w:r>
            <w:r>
              <w:rPr>
                <w:rFonts w:hint="default" w:ascii="Arial" w:hAnsi="Arial" w:cs="Arial"/>
                <w:sz w:val="21"/>
                <w:szCs w:val="21"/>
                <w:lang w:val="en-US" w:eastAsia="zh-CN"/>
              </w:rPr>
              <w:t>key</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value</w:t>
            </w:r>
            <w:r>
              <w:rPr>
                <w:rFonts w:hint="default" w:ascii="Arial" w:hAnsi="Arial" w:cs="Arial"/>
                <w:sz w:val="21"/>
                <w:szCs w:val="21"/>
              </w:rPr>
              <w:t>": "</w:t>
            </w:r>
            <w:r>
              <w:rPr>
                <w:rFonts w:hint="default" w:ascii="Arial" w:hAnsi="Arial" w:cs="Arial"/>
                <w:sz w:val="21"/>
                <w:szCs w:val="21"/>
                <w:lang w:val="en-US" w:eastAsia="zh-CN"/>
              </w:rPr>
              <w:t>xxxxxxxx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key</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Required</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value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Required; do not pass JSON directly. It is recommended to encrypt and encode it with Base64.</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File list (</w:t>
            </w:r>
            <w:r>
              <w:rPr>
                <w:rFonts w:hint="default" w:ascii="Arial" w:hAnsi="Arial" w:cs="Arial" w:eastAsiaTheme="minorEastAsia"/>
                <w:kern w:val="0"/>
                <w:sz w:val="21"/>
                <w:szCs w:val="21"/>
                <w:lang w:val="en-US" w:eastAsia="zh-CN" w:bidi="ar"/>
              </w:rPr>
              <w:t xml:space="preserve">see </w:t>
            </w:r>
            <w:r>
              <w:rPr>
                <w:rFonts w:hint="default" w:ascii="Arial" w:hAnsi="Arial" w:cs="Arial" w:eastAsiaTheme="minorEastAsia"/>
                <w:kern w:val="0"/>
                <w:sz w:val="21"/>
                <w:szCs w:val="21"/>
                <w:lang w:bidi="ar"/>
              </w:rPr>
              <w:t>response example for specific fields)</w:t>
            </w:r>
          </w:p>
        </w:tc>
      </w:tr>
    </w:tbl>
    <w:p>
      <w:pPr>
        <w:pStyle w:val="75"/>
      </w:pPr>
    </w:p>
    <w:p>
      <w:pPr>
        <w:pStyle w:val="79"/>
        <w:spacing w:before="156" w:beforeAutospacing="0" w:after="156" w:afterAutospacing="0"/>
        <w:rPr>
          <w:rFonts w:hint="default" w:ascii="Arial" w:hAnsi="Arial" w:cs="Arial"/>
          <w:sz w:val="21"/>
          <w:szCs w:val="21"/>
        </w:rPr>
      </w:pPr>
      <w:bookmarkStart w:id="142" w:name="_Toc14209"/>
      <w:r>
        <w:rPr>
          <w:rFonts w:hint="default" w:ascii="Arial" w:hAnsi="Arial" w:cs="Arial"/>
          <w:sz w:val="21"/>
          <w:szCs w:val="21"/>
          <w:lang w:val="en-US" w:eastAsia="zh-CN"/>
        </w:rPr>
        <w:t>get</w:t>
      </w:r>
      <w:r>
        <w:rPr>
          <w:rFonts w:hint="default" w:ascii="Arial" w:hAnsi="Arial" w:cs="Arial"/>
          <w:sz w:val="21"/>
          <w:szCs w:val="21"/>
        </w:rPr>
        <w:t>KeyValue</w:t>
      </w:r>
      <w:bookmarkEnd w:id="142"/>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Obtain cached data.</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None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getKeyValue</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key</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71" w:leftChars="272" w:firstLine="443" w:firstLineChars="211"/>
              <w:rPr>
                <w:rFonts w:hint="default" w:ascii="Arial" w:hAnsi="Arial" w:cs="Arial"/>
                <w:sz w:val="21"/>
                <w:szCs w:val="21"/>
              </w:rPr>
            </w:pPr>
            <w:r>
              <w:rPr>
                <w:rFonts w:hint="default" w:ascii="Arial" w:hAnsi="Arial" w:cs="Arial"/>
                <w:sz w:val="21"/>
                <w:szCs w:val="21"/>
              </w:rPr>
              <w:t>"</w:t>
            </w:r>
            <w:r>
              <w:rPr>
                <w:rFonts w:hint="default" w:ascii="Arial" w:hAnsi="Arial" w:cs="Arial"/>
                <w:sz w:val="21"/>
                <w:szCs w:val="21"/>
                <w:lang w:val="en-US" w:eastAsia="zh-CN"/>
              </w:rPr>
              <w:t>value</w:t>
            </w:r>
            <w:r>
              <w:rPr>
                <w:rFonts w:hint="default" w:ascii="Arial" w:hAnsi="Arial" w:cs="Arial"/>
                <w:sz w:val="21"/>
                <w:szCs w:val="21"/>
              </w:rPr>
              <w:t>": "</w:t>
            </w:r>
            <w:r>
              <w:rPr>
                <w:rFonts w:hint="default" w:ascii="Arial" w:hAnsi="Arial" w:cs="Arial"/>
                <w:sz w:val="21"/>
                <w:szCs w:val="21"/>
                <w:lang w:val="en-US" w:eastAsia="zh-CN"/>
              </w:rPr>
              <w:t>xxxxxxxx</w:t>
            </w:r>
            <w:r>
              <w:rPr>
                <w:rFonts w:hint="default" w:ascii="Arial" w:hAnsi="Arial" w:cs="Arial"/>
                <w:sz w:val="21"/>
                <w:szCs w:val="21"/>
              </w:rPr>
              <w:t>"</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key</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Required</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kern w:val="0"/>
          <w:sz w:val="21"/>
          <w:szCs w:val="21"/>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auto"/>
                <w:spacing w:val="0"/>
                <w:w w:val="100"/>
                <w:kern w:val="0"/>
                <w:sz w:val="21"/>
                <w:szCs w:val="21"/>
                <w:u w:val="none"/>
                <w:vertAlign w:val="baseline"/>
                <w:rtl w:val="0"/>
                <w:lang w:val="en-US" w:eastAsia="zh-CN" w:bidi="ar"/>
              </w:rPr>
            </w:pPr>
            <w:r>
              <w:rPr>
                <w:rFonts w:hint="default" w:ascii="Arial" w:hAnsi="Arial" w:cs="Arial" w:eastAsiaTheme="minorEastAsia"/>
                <w:kern w:val="0"/>
                <w:sz w:val="21"/>
                <w:szCs w:val="21"/>
                <w:lang w:bidi="ar"/>
              </w:rPr>
              <w:t>File list (</w:t>
            </w:r>
            <w:r>
              <w:rPr>
                <w:rFonts w:hint="default" w:ascii="Arial" w:hAnsi="Arial" w:cs="Arial" w:eastAsiaTheme="minorEastAsia"/>
                <w:kern w:val="0"/>
                <w:sz w:val="21"/>
                <w:szCs w:val="21"/>
                <w:lang w:val="en-US" w:eastAsia="zh-CN" w:bidi="ar"/>
              </w:rPr>
              <w:t xml:space="preserve">see </w:t>
            </w:r>
            <w:r>
              <w:rPr>
                <w:rFonts w:hint="default" w:ascii="Arial" w:hAnsi="Arial" w:cs="Arial" w:eastAsiaTheme="minorEastAsia"/>
                <w:kern w:val="0"/>
                <w:sz w:val="21"/>
                <w:szCs w:val="21"/>
                <w:lang w:bidi="ar"/>
              </w:rPr>
              <w:t>response example for specific fields)</w:t>
            </w:r>
          </w:p>
        </w:tc>
      </w:tr>
    </w:tbl>
    <w:p>
      <w:pPr>
        <w:pStyle w:val="75"/>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43" w:name="_Toc20098"/>
      <w:r>
        <w:rPr>
          <w:rFonts w:hint="default" w:ascii="Arial" w:hAnsi="Arial" w:cs="Arial"/>
          <w:sz w:val="21"/>
          <w:szCs w:val="21"/>
          <w:lang w:val="en-US" w:eastAsia="zh-CN"/>
        </w:rPr>
        <w:t>delete</w:t>
      </w:r>
      <w:r>
        <w:rPr>
          <w:rFonts w:hint="default" w:ascii="Arial" w:hAnsi="Arial" w:cs="Arial"/>
          <w:sz w:val="21"/>
          <w:szCs w:val="21"/>
        </w:rPr>
        <w:t>KeyValue</w:t>
      </w:r>
      <w:bookmarkEnd w:id="143"/>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Delete cached data.</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None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deleteKeyValue</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key</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key</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Required</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kern w:val="0"/>
          <w:sz w:val="21"/>
          <w:szCs w:val="21"/>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auto"/>
                <w:spacing w:val="0"/>
                <w:w w:val="100"/>
                <w:kern w:val="0"/>
                <w:sz w:val="21"/>
                <w:szCs w:val="21"/>
                <w:u w:val="none"/>
                <w:vertAlign w:val="baseline"/>
                <w:rtl w:val="0"/>
                <w:lang w:val="en-US" w:eastAsia="zh-CN" w:bidi="ar"/>
              </w:rPr>
            </w:pPr>
            <w:r>
              <w:rPr>
                <w:rFonts w:hint="default" w:ascii="Arial" w:hAnsi="Arial" w:cs="Arial" w:eastAsiaTheme="minorEastAsia"/>
                <w:kern w:val="0"/>
                <w:sz w:val="21"/>
                <w:szCs w:val="21"/>
                <w:lang w:bidi="ar"/>
              </w:rPr>
              <w:t>File list (</w:t>
            </w:r>
            <w:r>
              <w:rPr>
                <w:rFonts w:hint="default" w:ascii="Arial" w:hAnsi="Arial" w:cs="Arial" w:eastAsiaTheme="minorEastAsia"/>
                <w:kern w:val="0"/>
                <w:sz w:val="21"/>
                <w:szCs w:val="21"/>
                <w:lang w:val="en-US" w:eastAsia="zh-CN" w:bidi="ar"/>
              </w:rPr>
              <w:t xml:space="preserve">see </w:t>
            </w:r>
            <w:r>
              <w:rPr>
                <w:rFonts w:hint="default" w:ascii="Arial" w:hAnsi="Arial" w:cs="Arial" w:eastAsiaTheme="minorEastAsia"/>
                <w:kern w:val="0"/>
                <w:sz w:val="21"/>
                <w:szCs w:val="21"/>
                <w:lang w:bidi="ar"/>
              </w:rPr>
              <w:t>response example for specific fields)</w:t>
            </w:r>
          </w:p>
        </w:tc>
      </w:tr>
    </w:tbl>
    <w:p>
      <w:pPr>
        <w:pStyle w:val="75"/>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44" w:name="_Toc18921"/>
      <w:r>
        <w:rPr>
          <w:rFonts w:hint="default" w:ascii="Arial" w:hAnsi="Arial" w:cs="Arial"/>
          <w:sz w:val="21"/>
          <w:szCs w:val="21"/>
        </w:rPr>
        <w:t>getFileInfo</w:t>
      </w:r>
      <w:r>
        <w:rPr>
          <w:rFonts w:hint="default" w:ascii="Arial" w:hAnsi="Arial" w:cs="Arial"/>
          <w:sz w:val="21"/>
          <w:szCs w:val="21"/>
          <w:lang w:val="en-US" w:eastAsia="zh-CN"/>
        </w:rPr>
        <w:t>Async</w:t>
      </w:r>
      <w:bookmarkEnd w:id="144"/>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Query file information based on the file path.</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val="en-US" w:eastAsia="zh-CN"/>
              </w:rPr>
              <w:t>a</w:t>
            </w:r>
            <w:r>
              <w:rPr>
                <w:rFonts w:hint="default" w:ascii="Arial" w:hAnsi="Arial" w:cs="Arial"/>
                <w:sz w:val="21"/>
                <w:szCs w:val="21"/>
              </w:rPr>
              <w:t>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"getFileInfo</w:t>
            </w:r>
            <w:r>
              <w:rPr>
                <w:rFonts w:hint="default" w:ascii="Arial" w:hAnsi="Arial" w:cs="Arial"/>
                <w:sz w:val="21"/>
                <w:szCs w:val="21"/>
                <w:lang w:val="en-US" w:eastAsia="zh-CN"/>
              </w:rPr>
              <w:t>Async</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"/sdcard/xxx/xxx.txt"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firstLine="210" w:firstLineChars="100"/>
              <w:rPr>
                <w:rFonts w:hint="default" w:ascii="Arial" w:hAnsi="Arial" w:cs="Arial"/>
                <w:sz w:val="21"/>
                <w:szCs w:val="21"/>
              </w:rPr>
            </w:pP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响应示例：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"/sdcard/a.txt",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"size": 3425,//B</w:t>
            </w:r>
            <w:r>
              <w:rPr>
                <w:rFonts w:hint="default" w:ascii="Arial" w:hAnsi="Arial" w:cs="Arial"/>
                <w:sz w:val="21"/>
                <w:szCs w:val="21"/>
                <w:lang w:val="en-US" w:eastAsia="zh-CN"/>
              </w:rPr>
              <w:t>ytes</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"lastModified":1675959225000,//</w:t>
            </w:r>
            <w:r>
              <w:rPr>
                <w:rFonts w:hint="default" w:ascii="Arial" w:hAnsi="Arial" w:cs="Arial"/>
                <w:sz w:val="21"/>
                <w:szCs w:val="21"/>
                <w:lang w:val="en-US" w:eastAsia="zh-CN"/>
              </w:rPr>
              <w:t>ms</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"isDirectory": false,</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"name": "a.txt"</w:t>
            </w:r>
            <w:r>
              <w:rPr>
                <w:rFonts w:hint="default" w:ascii="Arial" w:hAnsi="Arial" w:cs="Arial"/>
                <w:sz w:val="21"/>
                <w:szCs w:val="21"/>
                <w:lang w:val="en-US" w:eastAsia="zh-CN"/>
              </w:rPr>
              <w:t>,</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md5</w:t>
            </w:r>
            <w:r>
              <w:rPr>
                <w:rFonts w:hint="default" w:ascii="Arial" w:hAnsi="Arial" w:cs="Arial"/>
                <w:sz w:val="21"/>
                <w:szCs w:val="21"/>
              </w:rPr>
              <w:t>": "</w:t>
            </w:r>
            <w:r>
              <w:rPr>
                <w:rFonts w:hint="default" w:ascii="Arial" w:hAnsi="Arial" w:cs="Arial"/>
                <w:sz w:val="21"/>
                <w:szCs w:val="21"/>
                <w:lang w:val="en-US" w:eastAsia="zh-CN"/>
              </w:rPr>
              <w:t>xxxxxx</w:t>
            </w:r>
            <w:r>
              <w:rPr>
                <w:rFonts w:hint="default" w:ascii="Arial" w:hAnsi="Arial" w:cs="Arial"/>
                <w:sz w:val="21"/>
                <w:szCs w:val="21"/>
              </w:rPr>
              <w:t>"</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path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Required</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kern w:val="0"/>
          <w:sz w:val="21"/>
          <w:szCs w:val="21"/>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code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message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eastAsia="宋体" w:cs="Arial"/>
                <w:color w:val="auto"/>
                <w:spacing w:val="0"/>
                <w:w w:val="100"/>
                <w:kern w:val="0"/>
                <w:sz w:val="21"/>
                <w:szCs w:val="21"/>
                <w:u w:val="none"/>
                <w:vertAlign w:val="baseline"/>
                <w:rtl w:val="0"/>
                <w:lang w:val="en-US" w:eastAsia="zh-CN" w:bidi="ar-SA"/>
              </w:rPr>
            </w:pPr>
            <w:r>
              <w:rPr>
                <w:rFonts w:hint="default" w:ascii="Arial" w:hAnsi="Arial" w:cs="Arial"/>
                <w:kern w:val="0"/>
                <w:sz w:val="21"/>
                <w:szCs w:val="21"/>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data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Object</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auto"/>
                <w:spacing w:val="0"/>
                <w:w w:val="100"/>
                <w:kern w:val="0"/>
                <w:sz w:val="21"/>
                <w:szCs w:val="21"/>
                <w:u w:val="none"/>
                <w:vertAlign w:val="baseline"/>
                <w:rtl w:val="0"/>
                <w:lang w:val="en-US" w:eastAsia="zh-CN" w:bidi="ar"/>
              </w:rPr>
            </w:pPr>
            <w:r>
              <w:rPr>
                <w:rFonts w:hint="default" w:ascii="Arial" w:hAnsi="Arial" w:cs="Arial" w:eastAsiaTheme="minorEastAsia"/>
                <w:kern w:val="0"/>
                <w:sz w:val="21"/>
                <w:szCs w:val="21"/>
                <w:lang w:bidi="ar"/>
              </w:rPr>
              <w:t>File list (</w:t>
            </w:r>
            <w:r>
              <w:rPr>
                <w:rFonts w:hint="default" w:ascii="Arial" w:hAnsi="Arial" w:cs="Arial" w:eastAsiaTheme="minorEastAsia"/>
                <w:kern w:val="0"/>
                <w:sz w:val="21"/>
                <w:szCs w:val="21"/>
                <w:lang w:val="en-US" w:eastAsia="zh-CN" w:bidi="ar"/>
              </w:rPr>
              <w:t xml:space="preserve">see </w:t>
            </w:r>
            <w:r>
              <w:rPr>
                <w:rFonts w:hint="default" w:ascii="Arial" w:hAnsi="Arial" w:cs="Arial" w:eastAsiaTheme="minorEastAsia"/>
                <w:kern w:val="0"/>
                <w:sz w:val="21"/>
                <w:szCs w:val="21"/>
                <w:lang w:bidi="ar"/>
              </w:rPr>
              <w:t>response example for specific fields)</w:t>
            </w:r>
          </w:p>
        </w:tc>
      </w:tr>
    </w:tbl>
    <w:p>
      <w:pPr>
        <w:pStyle w:val="75"/>
        <w:ind w:left="0" w:leftChars="0"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45" w:name="_Toc27364"/>
      <w:r>
        <w:rPr>
          <w:rFonts w:hint="default" w:ascii="Arial" w:hAnsi="Arial" w:cs="Arial"/>
          <w:sz w:val="21"/>
          <w:szCs w:val="21"/>
          <w:lang w:val="en-US" w:eastAsia="zh-CN"/>
        </w:rPr>
        <w:t>playVoice</w:t>
      </w:r>
      <w:bookmarkEnd w:id="145"/>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 xml:space="preserve">Play audio. If the audio file is stored in the </w:t>
      </w:r>
      <w:r>
        <w:rPr>
          <w:rFonts w:hint="eastAsia"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 xml:space="preserve"> package, the </w:t>
      </w:r>
      <w:r>
        <w:rPr>
          <w:rFonts w:hint="eastAsia"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 xml:space="preserve"> directory can be obtained through the getMiniAppInfo interface, and then the complete path of the audio file can be concatenated.</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playVoice</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path</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pStyle w:val="75"/>
        <w:ind w:left="0" w:leftChars="0"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46" w:name="_Toc4369"/>
      <w:r>
        <w:rPr>
          <w:rFonts w:hint="default" w:ascii="Arial" w:hAnsi="Arial" w:cs="Arial"/>
          <w:sz w:val="21"/>
          <w:szCs w:val="21"/>
          <w:lang w:val="en-US" w:eastAsia="zh-CN"/>
        </w:rPr>
        <w:t>stopPlayVoice</w:t>
      </w:r>
      <w:bookmarkEnd w:id="146"/>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Stop playing audio.</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stopPlayVoice</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path</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left="0" w:leftChars="0" w:firstLine="0" w:firstLineChars="0"/>
      </w:pPr>
    </w:p>
    <w:p>
      <w:pPr>
        <w:pStyle w:val="79"/>
        <w:spacing w:before="156" w:beforeAutospacing="0" w:after="156" w:afterAutospacing="0"/>
        <w:rPr>
          <w:rFonts w:hint="default" w:ascii="Arial" w:hAnsi="Arial" w:cs="Arial"/>
          <w:sz w:val="21"/>
          <w:szCs w:val="21"/>
        </w:rPr>
      </w:pPr>
      <w:bookmarkStart w:id="147" w:name="_Toc31522"/>
      <w:r>
        <w:rPr>
          <w:rFonts w:hint="default" w:ascii="Arial" w:hAnsi="Arial" w:cs="Arial"/>
          <w:sz w:val="21"/>
          <w:szCs w:val="21"/>
        </w:rPr>
        <w:t>saveUpdateKeyValueWithExpiry</w:t>
      </w:r>
      <w:bookmarkEnd w:id="147"/>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Cache data with a validity period.</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Permission configuration: None</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Calling method: Synchronous</w:t>
      </w:r>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"saveUpdateKeyValueWithExpiry",</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w:t>
            </w:r>
            <w:r>
              <w:rPr>
                <w:rFonts w:hint="default" w:ascii="Arial" w:hAnsi="Arial" w:cs="Arial"/>
                <w:sz w:val="21"/>
                <w:szCs w:val="21"/>
                <w:lang w:val="en-US" w:eastAsia="zh-CN"/>
              </w:rPr>
              <w:t>key</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value</w:t>
            </w:r>
            <w:r>
              <w:rPr>
                <w:rFonts w:hint="default" w:ascii="Arial" w:hAnsi="Arial" w:cs="Arial"/>
                <w:sz w:val="21"/>
                <w:szCs w:val="21"/>
              </w:rPr>
              <w:t>": "</w:t>
            </w:r>
            <w:r>
              <w:rPr>
                <w:rFonts w:hint="default" w:ascii="Arial" w:hAnsi="Arial" w:cs="Arial"/>
                <w:sz w:val="21"/>
                <w:szCs w:val="21"/>
                <w:lang w:val="en-US" w:eastAsia="zh-CN"/>
              </w:rPr>
              <w:t>xxxxxxxx</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571" w:leftChars="272" w:firstLine="443" w:firstLineChars="211"/>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ttl</w:t>
            </w:r>
            <w:r>
              <w:rPr>
                <w:rFonts w:hint="default" w:ascii="Arial" w:hAnsi="Arial" w:cs="Arial"/>
                <w:sz w:val="21"/>
                <w:szCs w:val="21"/>
              </w:rPr>
              <w:t>": "</w:t>
            </w:r>
            <w:r>
              <w:rPr>
                <w:rFonts w:hint="default" w:ascii="Arial" w:hAnsi="Arial" w:cs="Arial"/>
                <w:sz w:val="21"/>
                <w:szCs w:val="21"/>
                <w:lang w:val="en-US" w:eastAsia="zh-CN"/>
              </w:rPr>
              <w:t>3600000</w:t>
            </w:r>
            <w:r>
              <w:rPr>
                <w:rFonts w:hint="default" w:ascii="Arial" w:hAnsi="Arial" w:cs="Arial"/>
                <w:sz w:val="21"/>
                <w:szCs w:val="21"/>
              </w:rPr>
              <w:t>"</w:t>
            </w:r>
            <w:r>
              <w:rPr>
                <w:rFonts w:hint="default" w:ascii="Arial" w:hAnsi="Arial" w:cs="Arial"/>
                <w:sz w:val="21"/>
                <w:szCs w:val="21"/>
                <w:lang w:val="en-US" w:eastAsia="zh-CN"/>
              </w:rPr>
              <w:t>//ms</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eastAsia="宋体" w:cs="Arial"/>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key</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Required</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eastAsia="宋体" w:cs="Arial"/>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value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eastAsia="宋体" w:cs="Arial"/>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eastAsia="宋体" w:cs="Arial"/>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Required; do not pass JSON directly. It is recommended to encrypt and encode it with Base64.</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ttl</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Duration of storage (automatically cleared after expiration), unit: milliseconds</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data</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Object</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File list (see response example for specific fields)</w:t>
            </w:r>
          </w:p>
        </w:tc>
      </w:tr>
    </w:tbl>
    <w:p>
      <w:pPr>
        <w:pStyle w:val="75"/>
        <w:ind w:left="0" w:leftChars="0"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48" w:name="_Toc32596"/>
      <w:r>
        <w:rPr>
          <w:rFonts w:hint="default" w:ascii="Arial" w:hAnsi="Arial" w:cs="Arial"/>
          <w:sz w:val="21"/>
          <w:szCs w:val="21"/>
        </w:rPr>
        <w:t>quickSearchFile</w:t>
      </w:r>
      <w:bookmarkEnd w:id="148"/>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Quickly search for files by fuzzy matching the file name.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val="en-US" w:eastAsia="zh-CN"/>
              </w:rPr>
              <w:t>a</w:t>
            </w:r>
            <w:r>
              <w:rPr>
                <w:rFonts w:hint="default" w:ascii="Arial" w:hAnsi="Arial" w:cs="Arial"/>
                <w:sz w:val="21"/>
                <w:szCs w:val="21"/>
              </w:rPr>
              <w:t>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"quickSearchFile",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val="en-US" w:eastAsia="zh-CN"/>
              </w:rPr>
              <w:t>name</w:t>
            </w:r>
            <w:r>
              <w:rPr>
                <w:rFonts w:hint="default" w:ascii="Arial" w:hAnsi="Arial" w:cs="Arial"/>
                <w:sz w:val="21"/>
                <w:szCs w:val="21"/>
              </w:rPr>
              <w:t>": "</w:t>
            </w:r>
            <w:r>
              <w:rPr>
                <w:rFonts w:hint="default" w:ascii="Arial" w:hAnsi="Arial" w:cs="Arial"/>
                <w:sz w:val="21"/>
                <w:szCs w:val="21"/>
                <w:lang w:val="en-US" w:eastAsia="zh-CN"/>
              </w:rPr>
              <w:t>xxxxxx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firstLine="210" w:firstLineChars="100"/>
              <w:rPr>
                <w:rFonts w:hint="default" w:ascii="Arial" w:hAnsi="Arial" w:cs="Arial"/>
                <w:sz w:val="21"/>
                <w:szCs w:val="21"/>
              </w:rPr>
            </w:pP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w:t>
            </w:r>
            <w:r>
              <w:rPr>
                <w:rFonts w:hint="default" w:ascii="Arial" w:hAnsi="Arial" w:cs="Arial"/>
                <w:sz w:val="21"/>
                <w:szCs w:val="21"/>
                <w:lang w:val="en-US" w:eastAsia="zh-CN"/>
              </w:rPr>
              <w:t>[</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"path": "/sdcard/a.txt",</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"name": "a.txt"</w:t>
            </w:r>
          </w:p>
          <w:p>
            <w:pPr>
              <w:numPr>
                <w:ilvl w:val="0"/>
                <w:numId w:val="0"/>
              </w:numPr>
              <w:ind w:left="571" w:leftChars="272" w:firstLine="27" w:firstLineChars="13"/>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eastAsia="宋体" w:cs="Arial"/>
                <w:kern w:val="0"/>
                <w:sz w:val="21"/>
                <w:szCs w:val="21"/>
                <w:lang w:val="en-US" w:eastAsia="zh-CN"/>
              </w:rPr>
            </w:pPr>
            <w:r>
              <w:rPr>
                <w:rFonts w:hint="default" w:ascii="Arial" w:hAnsi="Arial" w:cs="Arial"/>
                <w:kern w:val="0"/>
                <w:sz w:val="21"/>
                <w:szCs w:val="21"/>
                <w:lang w:val="en-US" w:eastAsia="zh-CN"/>
              </w:rPr>
              <w:t>name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cs="Arial"/>
                <w:kern w:val="0"/>
                <w:sz w:val="21"/>
                <w:szCs w:val="21"/>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Required</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data</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Object</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File list (see response example for specific fields)</w:t>
            </w:r>
          </w:p>
        </w:tc>
      </w:tr>
    </w:tbl>
    <w:p>
      <w:pPr>
        <w:pStyle w:val="75"/>
        <w:ind w:left="0" w:leftChars="0" w:firstLine="0" w:firstLineChars="0"/>
        <w:rPr>
          <w:rFonts w:hint="default" w:ascii="Arial" w:hAnsi="Arial" w:cs="Arial"/>
          <w:sz w:val="21"/>
          <w:szCs w:val="21"/>
        </w:rPr>
      </w:pPr>
    </w:p>
    <w:p>
      <w:pPr>
        <w:pStyle w:val="75"/>
        <w:ind w:left="0" w:leftChars="0" w:firstLine="0" w:firstLineChars="0"/>
        <w:rPr>
          <w:rFonts w:hint="default" w:ascii="Arial" w:hAnsi="Arial" w:cs="Arial"/>
          <w:sz w:val="21"/>
          <w:szCs w:val="21"/>
        </w:rPr>
      </w:pPr>
    </w:p>
    <w:p>
      <w:pPr>
        <w:pStyle w:val="77"/>
        <w:spacing w:before="156" w:beforeAutospacing="0" w:after="156" w:afterAutospacing="0"/>
        <w:rPr>
          <w:rFonts w:hint="default" w:ascii="Arial" w:hAnsi="Arial" w:cs="Arial"/>
          <w:sz w:val="21"/>
          <w:szCs w:val="21"/>
        </w:rPr>
      </w:pPr>
      <w:bookmarkStart w:id="149" w:name="_Toc25338"/>
      <w:r>
        <w:rPr>
          <w:rFonts w:hint="default" w:ascii="Arial" w:hAnsi="Arial" w:cs="Arial"/>
          <w:sz w:val="21"/>
          <w:szCs w:val="21"/>
        </w:rPr>
        <w:t>Location Capabilities</w:t>
      </w:r>
      <w:bookmarkEnd w:id="149"/>
    </w:p>
    <w:p>
      <w:pPr>
        <w:pStyle w:val="79"/>
        <w:spacing w:before="156" w:beforeAutospacing="0" w:after="156" w:afterAutospacing="0"/>
        <w:rPr>
          <w:rFonts w:hint="default" w:ascii="Arial" w:hAnsi="Arial" w:cs="Arial"/>
          <w:sz w:val="21"/>
          <w:szCs w:val="21"/>
        </w:rPr>
      </w:pPr>
      <w:bookmarkStart w:id="150" w:name="_Toc264"/>
      <w:bookmarkStart w:id="151" w:name="_Toc31417"/>
      <w:r>
        <w:rPr>
          <w:rFonts w:hint="default" w:ascii="Arial" w:hAnsi="Arial" w:cs="Arial"/>
          <w:sz w:val="21"/>
          <w:szCs w:val="21"/>
        </w:rPr>
        <w:t>getLocation</w:t>
      </w:r>
      <w:bookmarkEnd w:id="150"/>
      <w:bookmarkEnd w:id="151"/>
    </w:p>
    <w:p>
      <w:pPr>
        <w:spacing w:beforeAutospacing="0" w:afterAutospacing="0" w:line="360" w:lineRule="auto"/>
        <w:outlineLvl w:val="9"/>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Used to obtain the current location.</w:t>
      </w:r>
    </w:p>
    <w:p>
      <w:pPr>
        <w:spacing w:beforeAutospacing="0" w:afterAutospacing="0" w:line="360" w:lineRule="auto"/>
        <w:outlineLvl w:val="9"/>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"MINIAPP_LOCATION"</w:t>
      </w:r>
    </w:p>
    <w:p>
      <w:pPr>
        <w:spacing w:beforeAutospacing="0" w:afterAutospacing="0" w:line="360" w:lineRule="auto"/>
        <w:outlineLvl w:val="9"/>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outlineLvl w:val="9"/>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outlineLvl w:val="9"/>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 xml:space="preserve">    "event": "FileEvent",</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 xml:space="preserve">    "function": "getLocation",</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 xml:space="preserve">  },</w:t>
            </w:r>
          </w:p>
          <w:p>
            <w:pPr>
              <w:numPr>
                <w:ilvl w:val="0"/>
                <w:numId w:val="0"/>
              </w:numPr>
              <w:ind w:left="544" w:firstLine="210" w:firstLineChars="100"/>
              <w:outlineLvl w:val="9"/>
              <w:rPr>
                <w:rFonts w:hint="default" w:ascii="Arial" w:hAnsi="Arial" w:cs="Arial"/>
                <w:sz w:val="21"/>
                <w:szCs w:val="21"/>
              </w:rPr>
            </w:pPr>
            <w:r>
              <w:rPr>
                <w:rFonts w:hint="default" w:ascii="Arial" w:hAnsi="Arial" w:cs="Arial"/>
                <w:sz w:val="21"/>
                <w:szCs w:val="21"/>
              </w:rPr>
              <w:t>function (v) {}</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w:t>
            </w:r>
          </w:p>
        </w:tc>
      </w:tr>
    </w:tbl>
    <w:p>
      <w:pPr>
        <w:outlineLvl w:val="9"/>
        <w:rPr>
          <w:rFonts w:hint="default" w:ascii="Arial" w:hAnsi="Arial" w:cs="Arial"/>
          <w:sz w:val="21"/>
          <w:szCs w:val="21"/>
        </w:rPr>
      </w:pPr>
    </w:p>
    <w:p>
      <w:pPr>
        <w:spacing w:beforeAutospacing="0" w:afterAutospacing="0" w:line="360" w:lineRule="auto"/>
        <w:outlineLvl w:val="9"/>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outlineLvl w:val="9"/>
              <w:rPr>
                <w:rFonts w:hint="default" w:ascii="Arial" w:hAnsi="Arial" w:cs="Arial"/>
                <w:sz w:val="21"/>
                <w:szCs w:val="21"/>
              </w:rPr>
            </w:pPr>
            <w:r>
              <w:rPr>
                <w:rFonts w:hint="default" w:ascii="Arial" w:hAnsi="Arial" w:cs="Arial"/>
                <w:sz w:val="21"/>
                <w:szCs w:val="21"/>
              </w:rPr>
              <w:t>{</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 {</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"lon": 123.45678,</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"lat": 34.67890</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p>
          <w:p>
            <w:pPr>
              <w:numPr>
                <w:ilvl w:val="0"/>
                <w:numId w:val="0"/>
              </w:numPr>
              <w:ind w:left="544" w:hanging="181"/>
              <w:outlineLvl w:val="9"/>
              <w:rPr>
                <w:rFonts w:hint="default" w:ascii="Arial" w:hAnsi="Arial" w:cs="Arial"/>
                <w:sz w:val="21"/>
                <w:szCs w:val="21"/>
              </w:rPr>
            </w:pPr>
            <w:r>
              <w:rPr>
                <w:rFonts w:hint="default" w:ascii="Arial" w:hAnsi="Arial" w:cs="Arial"/>
                <w:sz w:val="21"/>
                <w:szCs w:val="21"/>
              </w:rPr>
              <w:t>}</w:t>
            </w:r>
          </w:p>
        </w:tc>
      </w:tr>
    </w:tbl>
    <w:p>
      <w:pPr>
        <w:outlineLvl w:val="9"/>
        <w:rPr>
          <w:rFonts w:hint="default" w:ascii="Arial" w:hAnsi="Arial" w:cs="Arial"/>
          <w:kern w:val="0"/>
          <w:sz w:val="21"/>
          <w:szCs w:val="21"/>
        </w:rPr>
      </w:pPr>
    </w:p>
    <w:p>
      <w:pPr>
        <w:outlineLvl w:val="9"/>
        <w:rPr>
          <w:rFonts w:hint="default" w:ascii="Arial" w:hAnsi="Arial" w:cs="Arial"/>
          <w:kern w:val="0"/>
          <w:sz w:val="21"/>
          <w:szCs w:val="21"/>
        </w:rPr>
      </w:pPr>
      <w:r>
        <w:rPr>
          <w:rFonts w:hint="default" w:ascii="Arial" w:hAnsi="Arial" w:cs="Arial"/>
          <w:kern w:val="0"/>
          <w:sz w:val="21"/>
          <w:szCs w:val="21"/>
          <w:lang w:val="en-US" w:eastAsia="zh-CN"/>
        </w:rPr>
        <w:t>No parameter</w:t>
      </w:r>
    </w:p>
    <w:p>
      <w:pPr>
        <w:outlineLvl w:val="9"/>
        <w:rPr>
          <w:rFonts w:hint="default" w:ascii="Arial" w:hAnsi="Arial" w:cs="Arial"/>
          <w:kern w:val="0"/>
          <w:sz w:val="21"/>
          <w:szCs w:val="21"/>
        </w:rPr>
      </w:pPr>
    </w:p>
    <w:p>
      <w:pPr>
        <w:outlineLvl w:val="9"/>
        <w:rPr>
          <w:rFonts w:hint="default" w:ascii="Arial" w:hAnsi="Arial" w:cs="Arial"/>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outlineLvl w:val="9"/>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outlineLvl w:val="9"/>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outlineLvl w:val="9"/>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Acquisition 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acquisition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data</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Object</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outlineLvl w:val="9"/>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Location information (longitude, latitude, location description)</w:t>
            </w:r>
          </w:p>
        </w:tc>
      </w:tr>
    </w:tbl>
    <w:p>
      <w:pPr>
        <w:pStyle w:val="77"/>
        <w:numPr>
          <w:ilvl w:val="0"/>
          <w:numId w:val="0"/>
        </w:numPr>
        <w:spacing w:before="0" w:beforeLines="0" w:beforeAutospacing="0" w:after="0" w:afterLines="0" w:afterAutospacing="0"/>
        <w:outlineLvl w:val="9"/>
        <w:rPr>
          <w:rFonts w:hint="default" w:ascii="Arial" w:hAnsi="Arial" w:cs="Arial"/>
          <w:sz w:val="21"/>
          <w:szCs w:val="21"/>
        </w:rPr>
      </w:pPr>
      <w:bookmarkStart w:id="152" w:name="_Toc16077"/>
      <w:r>
        <w:rPr>
          <w:rFonts w:hint="default" w:ascii="Arial" w:hAnsi="Arial" w:cs="Arial"/>
          <w:sz w:val="21"/>
          <w:szCs w:val="21"/>
        </w:rPr>
        <w:t>The returned data uses Android's default WGS84 coordinate system and needs to be converted according to the corresponding map service provider when in use.</w:t>
      </w:r>
      <w:bookmarkEnd w:id="152"/>
    </w:p>
    <w:p>
      <w:pPr>
        <w:pStyle w:val="77"/>
        <w:numPr>
          <w:ilvl w:val="0"/>
          <w:numId w:val="0"/>
        </w:numPr>
        <w:spacing w:before="156" w:beforeAutospacing="0" w:after="156" w:afterAutospacing="0"/>
        <w:outlineLvl w:val="9"/>
        <w:rPr>
          <w:rFonts w:hint="default" w:ascii="Arial" w:hAnsi="Arial" w:cs="Arial"/>
          <w:sz w:val="21"/>
          <w:szCs w:val="21"/>
        </w:rPr>
      </w:pPr>
    </w:p>
    <w:p>
      <w:pPr>
        <w:pStyle w:val="77"/>
        <w:spacing w:before="156" w:beforeAutospacing="0" w:after="156" w:afterAutospacing="0"/>
        <w:rPr>
          <w:rFonts w:hint="default" w:ascii="Arial" w:hAnsi="Arial" w:cs="Arial"/>
          <w:sz w:val="21"/>
          <w:szCs w:val="21"/>
        </w:rPr>
      </w:pPr>
      <w:bookmarkStart w:id="153" w:name="_Toc9438"/>
      <w:r>
        <w:rPr>
          <w:rFonts w:hint="default" w:ascii="Arial" w:hAnsi="Arial" w:cs="Arial"/>
          <w:sz w:val="21"/>
          <w:szCs w:val="21"/>
          <w:lang w:val="en-US" w:eastAsia="zh-CN"/>
        </w:rPr>
        <w:t>Applications</w:t>
      </w:r>
      <w:bookmarkEnd w:id="153"/>
    </w:p>
    <w:p>
      <w:pPr>
        <w:pStyle w:val="79"/>
        <w:spacing w:before="156" w:beforeAutospacing="0" w:after="156" w:afterAutospacing="0"/>
        <w:rPr>
          <w:rFonts w:hint="default" w:ascii="Arial" w:hAnsi="Arial" w:cs="Arial"/>
          <w:sz w:val="21"/>
          <w:szCs w:val="21"/>
        </w:rPr>
      </w:pPr>
      <w:bookmarkStart w:id="154" w:name="_Toc26799"/>
      <w:bookmarkStart w:id="155" w:name="_Toc18183"/>
      <w:bookmarkStart w:id="156" w:name="_Toc7934"/>
      <w:bookmarkStart w:id="157" w:name="_Toc9136"/>
      <w:r>
        <w:rPr>
          <w:rFonts w:hint="default" w:ascii="Arial" w:hAnsi="Arial" w:cs="Arial"/>
          <w:sz w:val="21"/>
          <w:szCs w:val="21"/>
        </w:rPr>
        <w:t>getMiniAppInfo</w:t>
      </w:r>
      <w:bookmarkEnd w:id="154"/>
      <w:bookmarkEnd w:id="155"/>
      <w:bookmarkEnd w:id="156"/>
      <w:bookmarkEnd w:id="157"/>
    </w:p>
    <w:p>
      <w:pPr>
        <w:spacing w:beforeAutospacing="0" w:afterAutospacing="0" w:line="360" w:lineRule="auto"/>
        <w:rPr>
          <w:rFonts w:hint="default" w:ascii="Arial" w:hAnsi="Arial" w:cs="Arial"/>
          <w:sz w:val="21"/>
          <w:szCs w:val="21"/>
        </w:rPr>
      </w:pPr>
      <w:r>
        <w:rPr>
          <w:rFonts w:hint="default" w:ascii="Arial" w:hAnsi="Arial" w:cs="Arial"/>
          <w:sz w:val="21"/>
          <w:szCs w:val="21"/>
          <w:lang w:val="en-US" w:eastAsia="zh-CN"/>
        </w:rPr>
        <w:t>T</w:t>
      </w:r>
      <w:r>
        <w:rPr>
          <w:rFonts w:hint="default" w:ascii="Arial" w:hAnsi="Arial" w:cs="Arial"/>
          <w:sz w:val="21"/>
          <w:szCs w:val="21"/>
        </w:rPr>
        <w:t>o obtain</w:t>
      </w:r>
      <w:r>
        <w:rPr>
          <w:rFonts w:hint="default" w:ascii="Arial" w:hAnsi="Arial" w:cs="Arial"/>
          <w:sz w:val="21"/>
          <w:szCs w:val="21"/>
          <w:lang w:val="en-US" w:eastAsia="zh-CN"/>
        </w:rPr>
        <w:t xml:space="preserve"> application </w:t>
      </w:r>
      <w:r>
        <w:rPr>
          <w:rFonts w:hint="default" w:ascii="Arial" w:hAnsi="Arial" w:cs="Arial"/>
          <w:sz w:val="21"/>
          <w:szCs w:val="21"/>
        </w:rPr>
        <w:t>information.</w:t>
      </w:r>
    </w:p>
    <w:p>
      <w:pPr>
        <w:spacing w:beforeAutospacing="0" w:afterAutospacing="0" w:line="360" w:lineRule="auto"/>
        <w:rPr>
          <w:rFonts w:hint="default" w:ascii="Arial" w:hAnsi="Arial" w:cs="Arial"/>
          <w:sz w:val="21"/>
          <w:szCs w:val="21"/>
        </w:rPr>
      </w:pPr>
      <w:r>
        <w:rPr>
          <w:rFonts w:hint="default" w:ascii="Arial" w:hAnsi="Arial" w:cs="Arial"/>
          <w:sz w:val="21"/>
          <w:szCs w:val="21"/>
        </w:rPr>
        <w:t>Calling method: Asynchronous</w:t>
      </w:r>
    </w:p>
    <w:p>
      <w:pPr>
        <w:spacing w:beforeAutospacing="0" w:afterAutospacing="0" w:line="360" w:lineRule="auto"/>
        <w:rPr>
          <w:rFonts w:hint="default" w:ascii="Arial" w:hAnsi="Arial" w:cs="Arial"/>
          <w:sz w:val="21"/>
          <w:szCs w:val="21"/>
        </w:rPr>
      </w:pPr>
      <w:r>
        <w:rPr>
          <w:rFonts w:hint="default" w:ascii="Arial" w:hAnsi="Arial" w:cs="Arial"/>
          <w:sz w:val="21"/>
          <w:szCs w:val="21"/>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"getMiniAppInfo",</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w:t>
            </w:r>
            <w:r>
              <w:rPr>
                <w:rFonts w:hint="default" w:ascii="Arial" w:hAnsi="Arial" w:cs="Arial"/>
                <w:sz w:val="21"/>
                <w:szCs w:val="21"/>
                <w:lang w:val="en-US" w:eastAsia="zh-CN"/>
              </w:rPr>
              <w:t>,</w:t>
            </w:r>
          </w:p>
          <w:p>
            <w:pPr>
              <w:numPr>
                <w:ilvl w:val="0"/>
                <w:numId w:val="0"/>
              </w:numPr>
              <w:ind w:left="571" w:leftChars="272" w:firstLine="27" w:firstLineChars="13"/>
              <w:rPr>
                <w:rFonts w:hint="default" w:ascii="Arial" w:hAnsi="Arial" w:cs="Arial"/>
                <w:sz w:val="21"/>
                <w:szCs w:val="21"/>
                <w:lang w:val="en-US" w:eastAsia="zh-CN"/>
              </w:rPr>
            </w:pP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3"/>
        <w:ind w:firstLine="0" w:firstLineChars="0"/>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"data": {</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appId</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appName</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appIcon</w:t>
            </w:r>
            <w:r>
              <w:rPr>
                <w:rFonts w:hint="default" w:ascii="Arial" w:hAnsi="Arial" w:cs="Arial"/>
                <w:sz w:val="21"/>
                <w:szCs w:val="21"/>
              </w:rPr>
              <w:t>": "xxx",</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callId</w:t>
            </w:r>
            <w:r>
              <w:rPr>
                <w:rFonts w:hint="default" w:ascii="Arial" w:hAnsi="Arial" w:cs="Arial"/>
                <w:sz w:val="21"/>
                <w:szCs w:val="21"/>
              </w:rPr>
              <w:t>": "xxx",</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eTag</w:t>
            </w:r>
            <w:r>
              <w:rPr>
                <w:rFonts w:hint="default" w:ascii="Arial" w:hAnsi="Arial" w:cs="Arial"/>
                <w:sz w:val="21"/>
                <w:szCs w:val="21"/>
              </w:rPr>
              <w:t>": "xxx",</w:t>
            </w:r>
            <w:r>
              <w:rPr>
                <w:rFonts w:hint="default" w:ascii="Arial" w:hAnsi="Arial" w:cs="Arial"/>
                <w:sz w:val="21"/>
                <w:szCs w:val="21"/>
                <w:lang w:val="en-US" w:eastAsia="zh-CN"/>
              </w:rPr>
              <w:t>//application version number</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ifWorkWithoutPeerDc</w:t>
            </w:r>
            <w:r>
              <w:rPr>
                <w:rFonts w:hint="default" w:ascii="Arial" w:hAnsi="Arial" w:cs="Arial"/>
                <w:sz w:val="21"/>
                <w:szCs w:val="21"/>
              </w:rPr>
              <w:t>": "xxx",</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qosHint</w:t>
            </w:r>
            <w:r>
              <w:rPr>
                <w:rFonts w:hint="default" w:ascii="Arial" w:hAnsi="Arial" w:cs="Arial"/>
                <w:sz w:val="21"/>
                <w:szCs w:val="21"/>
              </w:rPr>
              <w:t>": "xxx",</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supportScene</w:t>
            </w:r>
            <w:r>
              <w:rPr>
                <w:rFonts w:hint="default" w:ascii="Arial" w:hAnsi="Arial" w:cs="Arial"/>
                <w:sz w:val="21"/>
                <w:szCs w:val="21"/>
              </w:rPr>
              <w:t>": "xxx",</w:t>
            </w:r>
            <w:r>
              <w:rPr>
                <w:rFonts w:hint="default" w:ascii="Arial" w:hAnsi="Arial" w:cs="Arial"/>
                <w:sz w:val="21"/>
                <w:szCs w:val="21"/>
                <w:lang w:val="en-US" w:eastAsia="zh-CN"/>
              </w:rPr>
              <w:t>//Scenarios supported by the application; the value definitions are as follows: 1: Supported only in audio call scenarios; 2: Supported only in video call scenarios; 3: Supported in both audio and video call scenarios</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isActiveStart</w:t>
            </w:r>
            <w:r>
              <w:rPr>
                <w:rFonts w:hint="default" w:ascii="Arial" w:hAnsi="Arial" w:cs="Arial"/>
                <w:sz w:val="21"/>
                <w:szCs w:val="21"/>
              </w:rPr>
              <w:t xml:space="preserve">": </w:t>
            </w:r>
            <w:r>
              <w:rPr>
                <w:rFonts w:hint="default" w:ascii="Arial" w:hAnsi="Arial" w:cs="Arial"/>
                <w:sz w:val="21"/>
                <w:szCs w:val="21"/>
                <w:lang w:val="en-US" w:eastAsia="zh-CN"/>
              </w:rPr>
              <w:t>true means the user opened it actively; false means it was opened by invitation</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ab/>
            </w:r>
            <w:r>
              <w:rPr>
                <w:rFonts w:hint="default" w:ascii="Arial" w:hAnsi="Arial" w:cs="Arial"/>
                <w:sz w:val="21"/>
                <w:szCs w:val="21"/>
              </w:rPr>
              <w:tab/>
            </w:r>
            <w:r>
              <w:rPr>
                <w:rFonts w:hint="default" w:ascii="Arial" w:hAnsi="Arial" w:cs="Arial"/>
                <w:sz w:val="21"/>
                <w:szCs w:val="21"/>
              </w:rPr>
              <w:t>"</w:t>
            </w:r>
            <w:r>
              <w:rPr>
                <w:rFonts w:hint="default" w:ascii="Arial" w:hAnsi="Arial" w:cs="Arial"/>
                <w:sz w:val="21"/>
                <w:szCs w:val="21"/>
                <w:lang w:val="en-US" w:eastAsia="zh-CN"/>
              </w:rPr>
              <w:t>path</w:t>
            </w:r>
            <w:r>
              <w:rPr>
                <w:rFonts w:hint="default" w:ascii="Arial" w:hAnsi="Arial" w:cs="Arial"/>
                <w:sz w:val="21"/>
                <w:szCs w:val="21"/>
              </w:rPr>
              <w:t>": "xxx"</w:t>
            </w:r>
            <w:r>
              <w:rPr>
                <w:rFonts w:hint="default" w:ascii="Arial" w:hAnsi="Arial" w:cs="Arial"/>
                <w:sz w:val="21"/>
                <w:szCs w:val="21"/>
                <w:lang w:val="en-US" w:eastAsia="zh-CN"/>
              </w:rPr>
              <w:t>//installation path, i.e., the path of the directory where index.html is located (does not end with "/")</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3"/>
        <w:ind w:firstLine="0" w:firstLineChars="0"/>
        <w:rPr>
          <w:rFonts w:hint="default" w:ascii="Arial" w:hAnsi="Arial" w:cs="Arial"/>
          <w:sz w:val="21"/>
          <w:szCs w:val="21"/>
        </w:rPr>
      </w:pPr>
    </w:p>
    <w:p>
      <w:pPr>
        <w:widowControl/>
        <w:autoSpaceDE w:val="0"/>
        <w:autoSpaceDN w:val="0"/>
        <w:adjustRightInd w:val="0"/>
        <w:rPr>
          <w:rFonts w:hint="default" w:ascii="Arial" w:hAnsi="Arial" w:cs="Arial"/>
          <w:kern w:val="0"/>
          <w:sz w:val="21"/>
          <w:szCs w:val="21"/>
          <w:lang w:val="en-US" w:eastAsia="zh-CN"/>
        </w:rPr>
      </w:pPr>
      <w:r>
        <w:rPr>
          <w:rFonts w:hint="default" w:ascii="Arial" w:hAnsi="Arial" w:cs="Arial"/>
          <w:kern w:val="0"/>
          <w:sz w:val="21"/>
          <w:szCs w:val="21"/>
          <w:lang w:val="en-US" w:eastAsia="zh-CN"/>
        </w:rPr>
        <w:t>No Parameter</w:t>
      </w:r>
    </w:p>
    <w:p>
      <w:pPr>
        <w:widowControl/>
        <w:autoSpaceDE w:val="0"/>
        <w:autoSpaceDN w:val="0"/>
        <w:adjustRightInd w:val="0"/>
        <w:rPr>
          <w:rFonts w:hint="default" w:ascii="Arial" w:hAnsi="Arial" w:cs="Arial"/>
          <w:kern w:val="0"/>
          <w:sz w:val="21"/>
          <w:szCs w:val="21"/>
          <w:lang w:val="en-US" w:eastAsia="zh-CN"/>
        </w:rPr>
      </w:pPr>
    </w:p>
    <w:p>
      <w:pPr>
        <w:widowControl/>
        <w:autoSpaceDE w:val="0"/>
        <w:autoSpaceDN w:val="0"/>
        <w:adjustRightInd w:val="0"/>
        <w:rPr>
          <w:rFonts w:hint="default" w:ascii="Arial" w:hAnsi="Arial" w:cs="Arial"/>
          <w:kern w:val="0"/>
          <w:sz w:val="21"/>
          <w:szCs w:val="21"/>
        </w:rPr>
      </w:pPr>
      <w:r>
        <w:rPr>
          <w:rFonts w:hint="default" w:ascii="Arial" w:hAnsi="Arial" w:cs="Arial"/>
          <w:kern w:val="0"/>
          <w:sz w:val="21"/>
          <w:szCs w:val="21"/>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data</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Object</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Application information</w:t>
            </w:r>
          </w:p>
        </w:tc>
      </w:tr>
    </w:tbl>
    <w:p>
      <w:pPr>
        <w:pStyle w:val="3"/>
        <w:ind w:left="480" w:firstLine="360"/>
        <w:jc w:val="left"/>
        <w:rPr>
          <w:rFonts w:hint="default" w:ascii="Arial" w:hAnsi="Arial" w:eastAsia="微软雅黑" w:cs="Arial"/>
          <w:sz w:val="21"/>
          <w:szCs w:val="21"/>
        </w:rPr>
      </w:pPr>
    </w:p>
    <w:p>
      <w:pPr>
        <w:pStyle w:val="79"/>
        <w:spacing w:before="156" w:beforeAutospacing="0" w:after="156" w:afterAutospacing="0"/>
        <w:rPr>
          <w:rFonts w:hint="default" w:ascii="Arial" w:hAnsi="Arial" w:cs="Arial"/>
          <w:sz w:val="21"/>
          <w:szCs w:val="21"/>
        </w:rPr>
      </w:pPr>
      <w:bookmarkStart w:id="158" w:name="_Toc11457"/>
      <w:bookmarkStart w:id="159" w:name="_Toc19548"/>
      <w:bookmarkStart w:id="160" w:name="_Toc31963"/>
      <w:bookmarkStart w:id="161" w:name="_Toc8962"/>
      <w:r>
        <w:rPr>
          <w:rFonts w:hint="default" w:ascii="Arial" w:hAnsi="Arial" w:cs="Arial"/>
          <w:sz w:val="21"/>
          <w:szCs w:val="21"/>
        </w:rPr>
        <w:t>startApp</w:t>
      </w:r>
      <w:bookmarkEnd w:id="158"/>
      <w:bookmarkEnd w:id="159"/>
      <w:bookmarkEnd w:id="160"/>
      <w:bookmarkEnd w:id="161"/>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 xml:space="preserve">Used to launch a new </w:t>
      </w:r>
      <w:r>
        <w:rPr>
          <w:rFonts w:hint="eastAsia"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 open a specified file, or turn on the camera to take photos.</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"MINIAPP_CAMERA", "MINIAPP_EXTERNAL_STORAGE"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"startApp",</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"miniapp",</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"extra": "miniAppIdXXXX"</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p>
          <w:p>
            <w:pPr>
              <w:numPr>
                <w:ilvl w:val="0"/>
                <w:numId w:val="0"/>
              </w:numPr>
              <w:ind w:left="544" w:hanging="181"/>
              <w:rPr>
                <w:rFonts w:hint="default" w:ascii="Arial" w:hAnsi="Arial" w:cs="Arial"/>
                <w:sz w:val="21"/>
                <w:szCs w:val="21"/>
              </w:rPr>
            </w:pPr>
            <w:r>
              <w:rPr>
                <w:rFonts w:hint="default" w:ascii="Arial" w:hAnsi="Arial" w:cs="Arial"/>
                <w:sz w:val="21"/>
                <w:szCs w:val="21"/>
              </w:rPr>
              <w:t>//params</w:t>
            </w:r>
            <w:r>
              <w:rPr>
                <w:rFonts w:hint="default" w:ascii="Arial" w:hAnsi="Arial" w:cs="Arial"/>
                <w:sz w:val="21"/>
                <w:szCs w:val="21"/>
                <w:lang w:val="en-US" w:eastAsia="zh-CN"/>
              </w:rPr>
              <w:t xml:space="preserve"> </w:t>
            </w:r>
            <w:r>
              <w:rPr>
                <w:rFonts w:hint="default" w:ascii="Arial" w:hAnsi="Arial" w:cs="Arial"/>
                <w:sz w:val="21"/>
                <w:szCs w:val="21"/>
              </w:rPr>
              <w:t>enumeration</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Open a</w:t>
            </w:r>
            <w:r>
              <w:rPr>
                <w:rFonts w:hint="default" w:ascii="Arial" w:hAnsi="Arial" w:cs="Arial"/>
                <w:sz w:val="21"/>
                <w:szCs w:val="21"/>
                <w:lang w:val="en-US" w:eastAsia="zh-CN"/>
              </w:rPr>
              <w:t>n application</w:t>
            </w:r>
          </w:p>
          <w:p>
            <w:pPr>
              <w:numPr>
                <w:ilvl w:val="0"/>
                <w:numId w:val="0"/>
              </w:numPr>
              <w:ind w:left="544" w:hanging="181"/>
              <w:rPr>
                <w:rFonts w:hint="default" w:ascii="Arial" w:hAnsi="Arial" w:cs="Arial"/>
                <w:sz w:val="21"/>
                <w:szCs w:val="21"/>
              </w:rPr>
            </w:pPr>
            <w:r>
              <w:rPr>
                <w:rFonts w:hint="default" w:ascii="Arial" w:hAnsi="Arial" w:cs="Arial"/>
                <w:sz w:val="21"/>
                <w:szCs w:val="21"/>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"miniapp",</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"extra": "miniAppIdXXXX"</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open a file</w:t>
            </w:r>
          </w:p>
          <w:p>
            <w:pPr>
              <w:numPr>
                <w:ilvl w:val="0"/>
                <w:numId w:val="0"/>
              </w:numPr>
              <w:ind w:left="544" w:hanging="181"/>
              <w:rPr>
                <w:rFonts w:hint="default" w:ascii="Arial" w:hAnsi="Arial" w:cs="Arial"/>
                <w:sz w:val="21"/>
                <w:szCs w:val="21"/>
              </w:rPr>
            </w:pPr>
            <w:r>
              <w:rPr>
                <w:rFonts w:hint="default" w:ascii="Arial" w:hAnsi="Arial" w:cs="Arial"/>
                <w:sz w:val="21"/>
                <w:szCs w:val="21"/>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"file",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"extra": "pathxxxx"</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take a photo</w:t>
            </w:r>
          </w:p>
          <w:p>
            <w:pPr>
              <w:numPr>
                <w:ilvl w:val="0"/>
                <w:numId w:val="0"/>
              </w:numPr>
              <w:ind w:left="544" w:hanging="181"/>
              <w:rPr>
                <w:rFonts w:hint="default" w:ascii="Arial" w:hAnsi="Arial" w:cs="Arial"/>
                <w:sz w:val="21"/>
                <w:szCs w:val="21"/>
              </w:rPr>
            </w:pPr>
            <w:r>
              <w:rPr>
                <w:rFonts w:hint="default" w:ascii="Arial" w:hAnsi="Arial" w:cs="Arial"/>
                <w:sz w:val="21"/>
                <w:szCs w:val="21"/>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"camera",</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"extra": "picture"</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record a video</w:t>
            </w:r>
          </w:p>
          <w:p>
            <w:pPr>
              <w:numPr>
                <w:ilvl w:val="0"/>
                <w:numId w:val="0"/>
              </w:numPr>
              <w:ind w:left="544" w:hanging="181"/>
              <w:rPr>
                <w:rFonts w:hint="default" w:ascii="Arial" w:hAnsi="Arial" w:cs="Arial"/>
                <w:sz w:val="21"/>
                <w:szCs w:val="21"/>
              </w:rPr>
            </w:pPr>
            <w:r>
              <w:rPr>
                <w:rFonts w:hint="default" w:ascii="Arial" w:hAnsi="Arial" w:cs="Arial"/>
                <w:sz w:val="21"/>
                <w:szCs w:val="21"/>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"camera",</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"extra": "video"</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open a map</w:t>
            </w:r>
          </w:p>
          <w:p>
            <w:pPr>
              <w:numPr>
                <w:ilvl w:val="0"/>
                <w:numId w:val="0"/>
              </w:numPr>
              <w:ind w:left="544" w:hanging="181"/>
              <w:rPr>
                <w:rFonts w:hint="default" w:ascii="Arial" w:hAnsi="Arial" w:cs="Arial"/>
                <w:sz w:val="21"/>
                <w:szCs w:val="21"/>
              </w:rPr>
            </w:pPr>
            <w:r>
              <w:rPr>
                <w:rFonts w:hint="default" w:ascii="Arial" w:hAnsi="Arial" w:cs="Arial"/>
                <w:sz w:val="21"/>
                <w:szCs w:val="21"/>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"map",</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"extra": "type=1&amp;lat=23.135146&amp;lng=113.358444&amp;title=Guangdong Telecom Technology Building" // type: 1 for Amap, 2 for Baidu Maps; lat, lng: Amap coordinates (GCJ20) or Baidu coordinates (BD09); title: location name</w:t>
            </w:r>
            <w:r>
              <w:rPr>
                <w:rFonts w:hint="default" w:ascii="Arial" w:hAnsi="Arial" w:cs="Arial"/>
                <w:sz w:val="21"/>
                <w:szCs w:val="21"/>
                <w:lang w:val="en-US" w:eastAsia="zh-CN"/>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open the system browser</w:t>
            </w:r>
          </w:p>
          <w:p>
            <w:pPr>
              <w:numPr>
                <w:ilvl w:val="0"/>
                <w:numId w:val="0"/>
              </w:numPr>
              <w:ind w:left="544" w:hanging="181"/>
              <w:rPr>
                <w:rFonts w:hint="default" w:ascii="Arial" w:hAnsi="Arial" w:cs="Arial"/>
                <w:sz w:val="21"/>
                <w:szCs w:val="21"/>
              </w:rPr>
            </w:pPr>
            <w:r>
              <w:rPr>
                <w:rFonts w:hint="default" w:ascii="Arial" w:hAnsi="Arial" w:cs="Arial"/>
                <w:sz w:val="21"/>
                <w:szCs w:val="21"/>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"browser",</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"extra": "</w:t>
            </w:r>
            <w:r>
              <w:rPr>
                <w:rFonts w:hint="default" w:ascii="Arial" w:hAnsi="Arial" w:eastAsia="宋体" w:cs="Arial"/>
                <w:b w:val="0"/>
                <w:i w:val="0"/>
                <w:strike w:val="0"/>
                <w:dstrike w:val="0"/>
                <w:color w:val="auto"/>
                <w:spacing w:val="0"/>
                <w:w w:val="100"/>
                <w:kern w:val="2"/>
                <w:sz w:val="21"/>
                <w:szCs w:val="21"/>
                <w:u w:val="none"/>
                <w:vertAlign w:val="baseline"/>
                <w:rtl w:val="0"/>
                <w:lang w:val="en-US" w:bidi="en-US"/>
              </w:rPr>
              <w:t>https://www.baidu.com</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//Open another local </w:t>
            </w:r>
            <w:r>
              <w:rPr>
                <w:rFonts w:hint="default" w:ascii="Arial" w:hAnsi="Arial" w:cs="Arial"/>
                <w:sz w:val="21"/>
                <w:szCs w:val="21"/>
                <w:lang w:val="en-US" w:eastAsia="zh-CN"/>
              </w:rPr>
              <w:t xml:space="preserve">application </w:t>
            </w:r>
            <w:r>
              <w:rPr>
                <w:rFonts w:hint="default" w:ascii="Arial" w:hAnsi="Arial" w:cs="Arial"/>
                <w:sz w:val="21"/>
                <w:szCs w:val="21"/>
              </w:rPr>
              <w:t>with parameters(supported since SDK 1.1.0)</w:t>
            </w:r>
          </w:p>
          <w:p>
            <w:pPr>
              <w:numPr>
                <w:ilvl w:val="0"/>
                <w:numId w:val="0"/>
              </w:numPr>
              <w:ind w:left="544" w:hanging="181"/>
              <w:rPr>
                <w:rFonts w:hint="default" w:ascii="Arial" w:hAnsi="Arial" w:cs="Arial"/>
                <w:sz w:val="21"/>
                <w:szCs w:val="21"/>
              </w:rPr>
            </w:pPr>
            <w:r>
              <w:rPr>
                <w:rFonts w:hint="default" w:ascii="Arial" w:hAnsi="Arial" w:cs="Arial"/>
                <w:sz w:val="21"/>
                <w:szCs w:val="21"/>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"appType": "miniappWithParams",</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    "extra": "appId=xxx&amp;params=xxx"</w:t>
            </w:r>
            <w:r>
              <w:rPr>
                <w:rFonts w:hint="default" w:ascii="Arial" w:hAnsi="Arial" w:cs="Arial"/>
                <w:sz w:val="21"/>
                <w:szCs w:val="21"/>
                <w:lang w:val="en-US" w:eastAsia="zh-CN"/>
              </w:rPr>
              <w:t xml:space="preserve">//appId: target </w:t>
            </w:r>
            <w:r>
              <w:rPr>
                <w:rFonts w:hint="eastAsia" w:ascii="Arial" w:hAnsi="Arial" w:cs="Arial"/>
                <w:sz w:val="21"/>
                <w:szCs w:val="21"/>
                <w:lang w:val="en-US" w:eastAsia="zh-CN"/>
              </w:rPr>
              <w:t>application</w:t>
            </w:r>
            <w:r>
              <w:rPr>
                <w:rFonts w:hint="default" w:ascii="Arial" w:hAnsi="Arial" w:cs="Arial"/>
                <w:sz w:val="21"/>
                <w:szCs w:val="21"/>
                <w:lang w:val="en-US" w:eastAsia="zh-CN"/>
              </w:rPr>
              <w:t xml:space="preserve"> ID; params: parameters required by the target </w:t>
            </w:r>
            <w:r>
              <w:rPr>
                <w:rFonts w:hint="eastAsia" w:ascii="Arial" w:hAnsi="Arial" w:cs="Arial"/>
                <w:sz w:val="21"/>
                <w:szCs w:val="21"/>
                <w:lang w:val="en-US" w:eastAsia="zh-CN"/>
              </w:rPr>
              <w:t>application</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p>
          <w:p>
            <w:pPr>
              <w:numPr>
                <w:ilvl w:val="0"/>
                <w:numId w:val="0"/>
              </w:numPr>
              <w:ind w:left="544" w:hanging="181"/>
              <w:rPr>
                <w:rFonts w:hint="default" w:ascii="Arial" w:hAnsi="Arial" w:cs="Arial"/>
                <w:sz w:val="21"/>
                <w:szCs w:val="21"/>
              </w:rPr>
            </w:pP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Photo taking</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r>
              <w:rPr>
                <w:rFonts w:hint="default" w:ascii="Arial" w:hAnsi="Arial" w:cs="Arial"/>
                <w:kern w:val="0"/>
                <w:sz w:val="21"/>
                <w:szCs w:val="21"/>
              </w:rPr>
              <w:t>data</w:t>
            </w:r>
            <w:r>
              <w:rPr>
                <w:rFonts w:hint="default" w:ascii="Arial" w:hAnsi="Arial" w:cs="Arial"/>
                <w:sz w:val="21"/>
                <w:szCs w:val="21"/>
              </w:rPr>
              <w:t>": "/sdcard/DCIM/1.jpg"</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rPr>
              <w:t xml:space="preserve">//Open another local </w:t>
            </w:r>
            <w:r>
              <w:rPr>
                <w:rFonts w:hint="default" w:ascii="Arial" w:hAnsi="Arial" w:cs="Arial"/>
                <w:sz w:val="21"/>
                <w:szCs w:val="21"/>
                <w:lang w:val="en-US" w:eastAsia="zh-CN"/>
              </w:rPr>
              <w:t xml:space="preserve">application </w:t>
            </w:r>
            <w:r>
              <w:rPr>
                <w:rFonts w:hint="default" w:ascii="Arial" w:hAnsi="Arial" w:cs="Arial"/>
                <w:sz w:val="21"/>
                <w:szCs w:val="21"/>
              </w:rPr>
              <w:t>with parameters(supported since SDK 1.1.0)</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w:t>
            </w:r>
            <w:r>
              <w:rPr>
                <w:rFonts w:hint="default" w:ascii="Arial" w:hAnsi="Arial" w:cs="Arial"/>
                <w:kern w:val="0"/>
                <w:sz w:val="21"/>
                <w:szCs w:val="21"/>
              </w:rPr>
              <w:t>data</w:t>
            </w:r>
            <w:r>
              <w:rPr>
                <w:rFonts w:hint="default" w:ascii="Arial" w:hAnsi="Arial" w:cs="Arial"/>
                <w:sz w:val="21"/>
                <w:szCs w:val="21"/>
              </w:rPr>
              <w:t>": {"isStarted": true}</w:t>
            </w:r>
          </w:p>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p>
        </w:tc>
      </w:tr>
    </w:tbl>
    <w:p>
      <w:pPr>
        <w:rPr>
          <w:rFonts w:hint="default" w:ascii="Arial" w:hAnsi="Arial" w:cs="Arial"/>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appType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Application type (</w:t>
            </w:r>
            <w:r>
              <w:rPr>
                <w:rFonts w:hint="eastAsia" w:ascii="Arial" w:hAnsi="Arial" w:cs="Arial" w:eastAsiaTheme="minorEastAsia"/>
                <w:kern w:val="0"/>
                <w:sz w:val="21"/>
                <w:szCs w:val="21"/>
                <w:lang w:val="en-US" w:eastAsia="zh-CN" w:bidi="ar"/>
              </w:rPr>
              <w:t>application</w:t>
            </w:r>
            <w:r>
              <w:rPr>
                <w:rFonts w:hint="default" w:ascii="Arial" w:hAnsi="Arial" w:cs="Arial" w:eastAsiaTheme="minorEastAsia"/>
                <w:kern w:val="0"/>
                <w:sz w:val="21"/>
                <w:szCs w:val="21"/>
                <w:lang w:bidi="ar"/>
              </w:rPr>
              <w:t>, camera, file, etc.)</w:t>
            </w:r>
          </w:p>
          <w:p>
            <w:pPr>
              <w:rPr>
                <w:rFonts w:hint="default" w:ascii="Arial" w:hAnsi="Arial" w:cs="Arial" w:eastAsiaTheme="minorEastAsia"/>
                <w:kern w:val="0"/>
                <w:sz w:val="21"/>
                <w:szCs w:val="21"/>
                <w:lang w:val="en-US" w:eastAsia="zh-CN" w:bidi="ar"/>
              </w:rPr>
            </w:pPr>
            <w:r>
              <w:rPr>
                <w:rFonts w:hint="default" w:ascii="Arial" w:hAnsi="Arial" w:cs="Arial" w:eastAsiaTheme="minorEastAsia"/>
                <w:kern w:val="0"/>
                <w:sz w:val="21"/>
                <w:szCs w:val="21"/>
                <w:lang w:bidi="ar"/>
              </w:rPr>
              <w:t>- miniapp: Open a</w:t>
            </w:r>
            <w:r>
              <w:rPr>
                <w:rFonts w:hint="eastAsia" w:ascii="Arial" w:hAnsi="Arial" w:cs="Arial" w:eastAsiaTheme="minorEastAsia"/>
                <w:kern w:val="0"/>
                <w:sz w:val="21"/>
                <w:szCs w:val="21"/>
                <w:lang w:val="en-US" w:eastAsia="zh-CN" w:bidi="ar"/>
              </w:rPr>
              <w:t>n</w:t>
            </w:r>
            <w:r>
              <w:rPr>
                <w:rFonts w:hint="default" w:ascii="Arial" w:hAnsi="Arial" w:cs="Arial" w:eastAsiaTheme="minorEastAsia"/>
                <w:kern w:val="0"/>
                <w:sz w:val="21"/>
                <w:szCs w:val="21"/>
                <w:lang w:bidi="ar"/>
              </w:rPr>
              <w:t xml:space="preserve"> </w:t>
            </w:r>
            <w:r>
              <w:rPr>
                <w:rFonts w:hint="eastAsia" w:ascii="Arial" w:hAnsi="Arial" w:cs="Arial" w:eastAsiaTheme="minorEastAsia"/>
                <w:kern w:val="0"/>
                <w:sz w:val="21"/>
                <w:szCs w:val="21"/>
                <w:lang w:val="en-US" w:eastAsia="zh-CN" w:bidi="ar"/>
              </w:rPr>
              <w:t>application</w:t>
            </w:r>
          </w:p>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 file: Open a file</w:t>
            </w:r>
          </w:p>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 camera: Turn on the camera to take photos</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extra</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Additional parameters, such as URL, camera parameters, etc.</w:t>
            </w:r>
          </w:p>
        </w:tc>
      </w:tr>
    </w:tbl>
    <w:p>
      <w:pPr>
        <w:rPr>
          <w:rFonts w:hint="default" w:ascii="Arial" w:hAnsi="Arial" w:cs="Arial"/>
          <w:kern w:val="0"/>
          <w:sz w:val="21"/>
          <w:szCs w:val="21"/>
        </w:rPr>
      </w:pPr>
    </w:p>
    <w:p>
      <w:pPr>
        <w:rPr>
          <w:rFonts w:hint="default" w:ascii="Arial" w:hAnsi="Arial" w:cs="Arial"/>
          <w:kern w:val="0"/>
          <w:sz w:val="21"/>
          <w:szCs w:val="21"/>
        </w:rPr>
      </w:pPr>
    </w:p>
    <w:p>
      <w:pPr>
        <w:widowControl/>
        <w:autoSpaceDE w:val="0"/>
        <w:autoSpaceDN w:val="0"/>
        <w:adjustRightInd w:val="0"/>
        <w:rPr>
          <w:rFonts w:hint="default" w:ascii="Arial" w:hAnsi="Arial" w:cs="Arial"/>
          <w:kern w:val="0"/>
          <w:sz w:val="21"/>
          <w:szCs w:val="21"/>
        </w:rPr>
      </w:pPr>
      <w:r>
        <w:rPr>
          <w:rFonts w:hint="default" w:ascii="Arial" w:hAnsi="Arial" w:cs="Arial"/>
          <w:kern w:val="0"/>
          <w:sz w:val="21"/>
          <w:szCs w:val="21"/>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data</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lang w:bidi="ar"/>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Application execution result data</w:t>
            </w:r>
          </w:p>
        </w:tc>
      </w:tr>
    </w:tbl>
    <w:p>
      <w:pPr>
        <w:pStyle w:val="3"/>
        <w:ind w:left="480" w:firstLine="360"/>
        <w:jc w:val="left"/>
        <w:rPr>
          <w:rFonts w:hint="default" w:ascii="Arial" w:hAnsi="Arial" w:eastAsia="微软雅黑" w:cs="Arial"/>
          <w:sz w:val="21"/>
          <w:szCs w:val="21"/>
        </w:rPr>
      </w:pPr>
    </w:p>
    <w:p>
      <w:pPr>
        <w:pStyle w:val="79"/>
        <w:spacing w:before="156" w:beforeAutospacing="0" w:after="156" w:afterAutospacing="0"/>
        <w:rPr>
          <w:rFonts w:hint="default" w:ascii="Arial" w:hAnsi="Arial" w:cs="Arial"/>
          <w:sz w:val="21"/>
          <w:szCs w:val="21"/>
        </w:rPr>
      </w:pPr>
      <w:bookmarkStart w:id="162" w:name="_Toc6896"/>
      <w:bookmarkStart w:id="163" w:name="_Toc20212"/>
      <w:bookmarkStart w:id="164" w:name="_Toc451"/>
      <w:bookmarkStart w:id="165" w:name="_Toc28882"/>
      <w:r>
        <w:rPr>
          <w:rFonts w:hint="default" w:ascii="Arial" w:hAnsi="Arial" w:cs="Arial"/>
          <w:sz w:val="21"/>
          <w:szCs w:val="21"/>
        </w:rPr>
        <w:t>setWindow</w:t>
      </w:r>
      <w:bookmarkEnd w:id="162"/>
      <w:bookmarkEnd w:id="163"/>
      <w:bookmarkEnd w:id="164"/>
      <w:bookmarkEnd w:id="165"/>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Used to set SDK window properties.</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"async",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"setWindow",</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"hidden": false,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"isFullScreen":true,</w:t>
            </w:r>
          </w:p>
          <w:p>
            <w:pPr>
              <w:numPr>
                <w:ilvl w:val="0"/>
                <w:numId w:val="0"/>
              </w:numPr>
              <w:ind w:left="571" w:leftChars="272" w:firstLine="443" w:firstLineChars="211"/>
              <w:rPr>
                <w:rFonts w:hint="default" w:ascii="Arial" w:hAnsi="Arial" w:eastAsia="宋体" w:cs="Arial"/>
                <w:sz w:val="21"/>
                <w:szCs w:val="21"/>
                <w:lang w:val="en-US" w:eastAsia="zh-CN"/>
              </w:rPr>
            </w:pPr>
            <w:r>
              <w:rPr>
                <w:rFonts w:hint="default" w:ascii="Arial" w:hAnsi="Arial" w:cs="Arial"/>
                <w:sz w:val="21"/>
                <w:szCs w:val="21"/>
              </w:rPr>
              <w:t>"statusBarColor": "#FF0000",</w:t>
            </w:r>
            <w:r>
              <w:rPr>
                <w:rFonts w:hint="default" w:ascii="Arial" w:hAnsi="Arial" w:cs="Arial"/>
                <w:sz w:val="21"/>
                <w:szCs w:val="21"/>
                <w:lang w:val="en-US" w:eastAsia="zh-CN"/>
              </w:rPr>
              <w:t>//</w:t>
            </w:r>
            <w:r>
              <w:rPr>
                <w:rFonts w:hint="default" w:ascii="Arial" w:hAnsi="Arial" w:cs="Arial"/>
                <w:sz w:val="21"/>
                <w:szCs w:val="21"/>
              </w:rPr>
              <w:t>Valid when isFullScreen is false</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"navigationBarColor": "#FFFFFF"</w:t>
            </w:r>
            <w:r>
              <w:rPr>
                <w:rFonts w:hint="default" w:ascii="Arial" w:hAnsi="Arial" w:cs="Arial"/>
                <w:sz w:val="21"/>
                <w:szCs w:val="21"/>
                <w:lang w:val="en-US" w:eastAsia="zh-CN"/>
              </w:rPr>
              <w:t>,//</w:t>
            </w:r>
            <w:r>
              <w:rPr>
                <w:rFonts w:hint="default" w:ascii="Arial" w:hAnsi="Arial" w:cs="Arial"/>
                <w:sz w:val="21"/>
                <w:szCs w:val="21"/>
              </w:rPr>
              <w:t>Valid when isFullScreen is false</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"statusBar</w:t>
            </w:r>
            <w:r>
              <w:rPr>
                <w:rFonts w:hint="default" w:ascii="Arial" w:hAnsi="Arial" w:cs="Arial"/>
                <w:sz w:val="21"/>
                <w:szCs w:val="21"/>
                <w:lang w:val="en-US" w:eastAsia="zh-CN"/>
              </w:rPr>
              <w:t>Title</w:t>
            </w:r>
            <w:r>
              <w:rPr>
                <w:rFonts w:hint="default" w:ascii="Arial" w:hAnsi="Arial" w:cs="Arial"/>
                <w:sz w:val="21"/>
                <w:szCs w:val="21"/>
              </w:rPr>
              <w:t>Color": "</w:t>
            </w:r>
            <w:r>
              <w:rPr>
                <w:rFonts w:hint="default" w:ascii="Arial" w:hAnsi="Arial" w:cs="Arial"/>
                <w:sz w:val="21"/>
                <w:szCs w:val="21"/>
                <w:lang w:val="en-US" w:eastAsia="zh-CN"/>
              </w:rPr>
              <w:t>1</w:t>
            </w:r>
            <w:r>
              <w:rPr>
                <w:rFonts w:hint="default" w:ascii="Arial" w:hAnsi="Arial" w:cs="Arial"/>
                <w:sz w:val="21"/>
                <w:szCs w:val="21"/>
              </w:rPr>
              <w:t>",</w:t>
            </w:r>
          </w:p>
          <w:p>
            <w:pPr>
              <w:numPr>
                <w:ilvl w:val="0"/>
                <w:numId w:val="0"/>
              </w:numPr>
              <w:ind w:left="571" w:leftChars="272" w:firstLine="443" w:firstLineChars="211"/>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pageName</w:t>
            </w:r>
            <w:r>
              <w:rPr>
                <w:rFonts w:hint="default" w:ascii="Arial" w:hAnsi="Arial" w:cs="Arial"/>
                <w:sz w:val="21"/>
                <w:szCs w:val="21"/>
              </w:rPr>
              <w:t>": "</w:t>
            </w:r>
            <w:r>
              <w:rPr>
                <w:rFonts w:hint="default" w:ascii="Arial" w:hAnsi="Arial" w:cs="Arial"/>
                <w:sz w:val="21"/>
                <w:szCs w:val="21"/>
                <w:lang w:val="en-US" w:eastAsia="zh-CN"/>
              </w:rPr>
              <w:t>Details</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w:t>
            </w:r>
            <w:r>
              <w:rPr>
                <w:rFonts w:hint="default" w:ascii="Arial" w:hAnsi="Arial" w:cs="Arial"/>
                <w:sz w:val="21"/>
                <w:szCs w:val="21"/>
                <w:lang w:val="en-US" w:eastAsia="zh-CN"/>
              </w:rPr>
              <w:t>,</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77" w:type="dxa"/>
        <w:tblInd w:w="0" w:type="dxa"/>
        <w:tblLayout w:type="fixed"/>
        <w:tblCellMar>
          <w:top w:w="0" w:type="dxa"/>
          <w:left w:w="108" w:type="dxa"/>
          <w:bottom w:w="0" w:type="dxa"/>
          <w:right w:w="108" w:type="dxa"/>
        </w:tblCellMar>
      </w:tblPr>
      <w:tblGrid>
        <w:gridCol w:w="2189"/>
        <w:gridCol w:w="2351"/>
        <w:gridCol w:w="3837"/>
      </w:tblGrid>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2351"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hidden</w:t>
            </w:r>
          </w:p>
        </w:tc>
        <w:tc>
          <w:tcPr>
            <w:tcW w:w="2351"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Boolean</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Optional; true: switch to background; false: switch to foreground</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isFullScreen</w:t>
            </w:r>
          </w:p>
        </w:tc>
        <w:tc>
          <w:tcPr>
            <w:tcW w:w="2351"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Boolean</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Optional; whether to display the full application content</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isShowTitleBar</w:t>
            </w:r>
          </w:p>
        </w:tc>
        <w:tc>
          <w:tcPr>
            <w:tcW w:w="2351"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Boolean</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 xml:space="preserve">Optional; whether to display the </w:t>
            </w:r>
            <w:r>
              <w:rPr>
                <w:rFonts w:hint="eastAsia" w:ascii="Arial" w:hAnsi="Arial" w:eastAsia="Segoe UI Emoji" w:cs="Arial"/>
                <w:i w:val="0"/>
                <w:iCs w:val="0"/>
                <w:caps w:val="0"/>
                <w:color w:val="000000"/>
                <w:spacing w:val="0"/>
                <w:w w:val="100"/>
                <w:kern w:val="0"/>
                <w:sz w:val="21"/>
                <w:szCs w:val="21"/>
                <w:u w:val="none"/>
                <w:vertAlign w:val="baseline"/>
                <w:rtl w:val="0"/>
                <w:lang w:val="en-US" w:eastAsia="zh-CN" w:bidi="ar"/>
              </w:rPr>
              <w:t>application</w:t>
            </w: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 xml:space="preserve"> name</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statusBarColor</w:t>
            </w:r>
          </w:p>
        </w:tc>
        <w:tc>
          <w:tcPr>
            <w:tcW w:w="2351"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Optional; color of the top status bar and title background (valid when isFullScreen is false)</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navigationBarColor</w:t>
            </w:r>
          </w:p>
        </w:tc>
        <w:tc>
          <w:tcPr>
            <w:tcW w:w="2351"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Optional; color of the navigation bar background (valid when isFullScreen is false)</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statusBarTitleColor</w:t>
            </w:r>
          </w:p>
        </w:tc>
        <w:tc>
          <w:tcPr>
            <w:tcW w:w="2351"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Optional; color of the back arrow, text, and capsule button in the title bar (0: black, 1: white)</w:t>
            </w:r>
          </w:p>
        </w:tc>
      </w:tr>
      <w:tr>
        <w:tblPrEx>
          <w:tblCellMar>
            <w:top w:w="0" w:type="dxa"/>
            <w:left w:w="108" w:type="dxa"/>
            <w:bottom w:w="0" w:type="dxa"/>
            <w:right w:w="108" w:type="dxa"/>
          </w:tblCellMar>
        </w:tblPrEx>
        <w:tc>
          <w:tcPr>
            <w:tcW w:w="2189"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eastAsia="宋体" w:cs="Arial"/>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pageName</w:t>
            </w:r>
          </w:p>
        </w:tc>
        <w:tc>
          <w:tcPr>
            <w:tcW w:w="2351"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Optional; set the page title</w:t>
            </w:r>
          </w:p>
        </w:tc>
      </w:tr>
    </w:tbl>
    <w:p>
      <w:pPr>
        <w:rPr>
          <w:rFonts w:hint="default" w:ascii="Arial" w:hAnsi="Arial" w:cs="Arial"/>
          <w:kern w:val="0"/>
          <w:sz w:val="21"/>
          <w:szCs w:val="21"/>
        </w:rPr>
      </w:pPr>
    </w:p>
    <w:p>
      <w:pPr>
        <w:rPr>
          <w:rFonts w:hint="default" w:ascii="Arial" w:hAnsi="Arial" w:cs="Arial"/>
          <w:kern w:val="0"/>
          <w:sz w:val="21"/>
          <w:szCs w:val="21"/>
        </w:rPr>
      </w:pPr>
    </w:p>
    <w:p>
      <w:pPr>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sz w:val="21"/>
          <w:szCs w:val="21"/>
          <w:shd w:val="clear" w:fill="FCFCFC"/>
        </w:rPr>
        <w:t>Return value (JSON format)</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4"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bl>
    <w:p>
      <w:pPr>
        <w:pStyle w:val="22"/>
        <w:spacing w:beforeAutospacing="0" w:after="15" w:afterAutospacing="0"/>
        <w:ind w:firstLine="0" w:firstLineChars="0"/>
      </w:pPr>
    </w:p>
    <w:p>
      <w:pPr>
        <w:pStyle w:val="79"/>
        <w:spacing w:before="156" w:beforeAutospacing="0" w:after="156" w:afterAutospacing="0"/>
        <w:rPr>
          <w:rFonts w:hint="default" w:ascii="Arial" w:hAnsi="Arial" w:cs="Arial"/>
          <w:sz w:val="21"/>
          <w:szCs w:val="21"/>
        </w:rPr>
      </w:pPr>
      <w:bookmarkStart w:id="166" w:name="_Toc1273"/>
      <w:bookmarkStart w:id="167" w:name="_Toc19777"/>
      <w:r>
        <w:rPr>
          <w:rFonts w:hint="default" w:ascii="Arial" w:hAnsi="Arial" w:cs="Arial"/>
          <w:sz w:val="21"/>
          <w:szCs w:val="21"/>
        </w:rPr>
        <w:t>hangUp</w:t>
      </w:r>
      <w:bookmarkEnd w:id="166"/>
      <w:bookmarkEnd w:id="167"/>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cs="Arial"/>
          <w:i w:val="0"/>
          <w:iCs w:val="0"/>
          <w:caps w:val="0"/>
          <w:color w:val="000000"/>
          <w:spacing w:val="0"/>
          <w:sz w:val="21"/>
          <w:szCs w:val="21"/>
          <w:shd w:val="clear" w:fill="FCFCFC"/>
          <w:lang w:val="en-US" w:eastAsia="zh-CN"/>
        </w:rPr>
        <w:t>T</w:t>
      </w:r>
      <w:r>
        <w:rPr>
          <w:rFonts w:hint="default" w:ascii="Arial" w:hAnsi="Arial" w:eastAsia="Segoe UI Emoji" w:cs="Arial"/>
          <w:i w:val="0"/>
          <w:iCs w:val="0"/>
          <w:caps w:val="0"/>
          <w:color w:val="000000"/>
          <w:spacing w:val="0"/>
          <w:sz w:val="21"/>
          <w:szCs w:val="21"/>
          <w:shd w:val="clear" w:fill="FCFCFC"/>
        </w:rPr>
        <w:t>o end a call.</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"MINIAPP_GET_CALL_STATE"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"hangUp",</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22"/>
        <w:spacing w:beforeAutospacing="0" w:after="15" w:afterAutospacing="0"/>
        <w:ind w:firstLine="0" w:firstLineChars="0"/>
      </w:pPr>
    </w:p>
    <w:p>
      <w:pPr>
        <w:pStyle w:val="79"/>
        <w:spacing w:before="156" w:beforeAutospacing="0" w:after="156" w:afterAutospacing="0"/>
        <w:rPr>
          <w:rFonts w:hint="default" w:ascii="Arial" w:hAnsi="Arial" w:cs="Arial"/>
          <w:sz w:val="21"/>
          <w:szCs w:val="21"/>
        </w:rPr>
      </w:pPr>
      <w:bookmarkStart w:id="168" w:name="_Toc3468"/>
      <w:bookmarkStart w:id="169" w:name="_Toc12560"/>
      <w:r>
        <w:rPr>
          <w:rFonts w:hint="default" w:ascii="Arial" w:hAnsi="Arial" w:cs="Arial"/>
          <w:sz w:val="21"/>
          <w:szCs w:val="21"/>
        </w:rPr>
        <w:t>getCallState</w:t>
      </w:r>
      <w:bookmarkEnd w:id="168"/>
      <w:bookmarkEnd w:id="169"/>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Obtain the current call 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"MINIAPP_GET_CALL_STATE"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"getCallState",</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0" w:firstLine="525" w:firstLineChars="250"/>
              <w:rPr>
                <w:rFonts w:hint="default" w:ascii="Arial" w:hAnsi="Arial" w:cs="Arial"/>
                <w:sz w:val="21"/>
                <w:szCs w:val="21"/>
              </w:rPr>
            </w:pPr>
            <w:r>
              <w:rPr>
                <w:rFonts w:hint="default" w:ascii="Arial" w:hAnsi="Arial" w:cs="Arial"/>
                <w:sz w:val="21"/>
                <w:szCs w:val="21"/>
              </w:rPr>
              <w:t>"data": {"callState": 4}</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kern w:val="0"/>
          <w:sz w:val="21"/>
          <w:szCs w:val="21"/>
        </w:rPr>
      </w:pPr>
    </w:p>
    <w:p>
      <w:pPr>
        <w:rPr>
          <w:rFonts w:hint="default" w:ascii="Arial" w:hAnsi="Arial" w:cs="Arial"/>
          <w:kern w:val="0"/>
          <w:sz w:val="21"/>
          <w:szCs w:val="21"/>
        </w:rPr>
      </w:pPr>
    </w:p>
    <w:p>
      <w:pPr>
        <w:rPr>
          <w:rFonts w:hint="default" w:ascii="Arial" w:hAnsi="Arial" w:eastAsia="宋体" w:cs="Arial"/>
          <w:kern w:val="0"/>
          <w:sz w:val="21"/>
          <w:szCs w:val="21"/>
          <w:lang w:val="en-US" w:eastAsia="zh-CN"/>
        </w:rPr>
      </w:pPr>
      <w:r>
        <w:rPr>
          <w:rFonts w:hint="default" w:ascii="Arial" w:hAnsi="Arial" w:cs="Arial"/>
          <w:kern w:val="0"/>
          <w:sz w:val="21"/>
          <w:szCs w:val="21"/>
        </w:rPr>
        <w:t>Return value</w:t>
      </w:r>
      <w:r>
        <w:rPr>
          <w:rFonts w:hint="default" w:ascii="Arial" w:hAnsi="Arial" w:cs="Arial"/>
          <w:kern w:val="0"/>
          <w:sz w:val="21"/>
          <w:szCs w:val="21"/>
          <w:lang w:val="en-US" w:eastAsia="zh-CN"/>
        </w:rPr>
        <w:t xml:space="preserve"> example:</w:t>
      </w:r>
    </w:p>
    <w:tbl>
      <w:tblPr>
        <w:tblStyle w:val="14"/>
        <w:tblW w:w="8364" w:type="dxa"/>
        <w:tblInd w:w="0" w:type="dxa"/>
        <w:tblLayout w:type="fixed"/>
        <w:tblCellMar>
          <w:top w:w="0" w:type="dxa"/>
          <w:left w:w="108" w:type="dxa"/>
          <w:bottom w:w="0" w:type="dxa"/>
          <w:right w:w="108" w:type="dxa"/>
        </w:tblCellMar>
      </w:tblPr>
      <w:tblGrid>
        <w:gridCol w:w="1420"/>
        <w:gridCol w:w="3120"/>
        <w:gridCol w:w="3824"/>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Type</w:t>
            </w:r>
          </w:p>
        </w:tc>
        <w:tc>
          <w:tcPr>
            <w:tcW w:w="3824"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callState</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Int</w:t>
            </w:r>
          </w:p>
        </w:tc>
        <w:tc>
          <w:tcPr>
            <w:tcW w:w="3824"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Call state; refer to android.</w:t>
            </w:r>
            <w:r>
              <w:rPr>
                <w:rFonts w:hint="default" w:ascii="Arial" w:hAnsi="Arial" w:cs="Arial" w:eastAsiaTheme="minorEastAsia"/>
                <w:color w:val="000000" w:themeColor="text1"/>
                <w:kern w:val="0"/>
                <w:sz w:val="21"/>
                <w:szCs w:val="21"/>
                <w:lang w:val="en-US" w:eastAsia="zh-CN"/>
                <w14:textFill>
                  <w14:solidFill>
                    <w14:schemeClr w14:val="tx1"/>
                  </w14:solidFill>
                </w14:textFill>
              </w:rPr>
              <w:t xml:space="preserve"> </w:t>
            </w:r>
            <w:r>
              <w:rPr>
                <w:rFonts w:hint="default" w:ascii="Arial" w:hAnsi="Arial" w:cs="Arial" w:eastAsiaTheme="minorEastAsia"/>
                <w:color w:val="000000" w:themeColor="text1"/>
                <w:kern w:val="0"/>
                <w:sz w:val="21"/>
                <w:szCs w:val="21"/>
                <w14:textFill>
                  <w14:solidFill>
                    <w14:schemeClr w14:val="tx1"/>
                  </w14:solidFill>
                </w14:textFill>
              </w:rPr>
              <w:t>telecom#Call</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0:STATE_NEW</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1:STATE_DIALING</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2:STATE_RINGING</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3:STATE_HOLDING</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4:STATE_ACTIVE</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7:STATE_DISCONNECTED</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9:STATE_CONNECTING</w:t>
            </w: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10:STATE_DISCONNECTING</w:t>
            </w:r>
          </w:p>
          <w:p>
            <w:pPr>
              <w:rPr>
                <w:rFonts w:hint="default" w:ascii="Arial" w:hAnsi="Arial" w:cs="Arial" w:eastAsiaTheme="minorEastAsia"/>
                <w:color w:val="000000" w:themeColor="text1"/>
                <w:kern w:val="0"/>
                <w:sz w:val="21"/>
                <w:szCs w:val="21"/>
                <w:lang w:val="en-US" w:eastAsia="zh-CN"/>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-1</w:t>
            </w:r>
            <w:r>
              <w:rPr>
                <w:rFonts w:hint="default" w:ascii="Arial" w:hAnsi="Arial" w:cs="Arial" w:eastAsiaTheme="minorEastAsia"/>
                <w:color w:val="000000" w:themeColor="text1"/>
                <w:kern w:val="0"/>
                <w:sz w:val="21"/>
                <w:szCs w:val="21"/>
                <w14:textFill>
                  <w14:solidFill>
                    <w14:schemeClr w14:val="tx1"/>
                  </w14:solidFill>
                </w14:textFill>
              </w:rPr>
              <w:t>:</w:t>
            </w:r>
            <w:r>
              <w:rPr>
                <w:rFonts w:hint="default" w:ascii="Arial" w:hAnsi="Arial" w:cs="Arial" w:eastAsiaTheme="minorEastAsia"/>
                <w:color w:val="000000" w:themeColor="text1"/>
                <w:kern w:val="0"/>
                <w:sz w:val="21"/>
                <w:szCs w:val="21"/>
                <w:lang w:val="en-US" w:eastAsia="zh-CN"/>
                <w14:textFill>
                  <w14:solidFill>
                    <w14:schemeClr w14:val="tx1"/>
                  </w14:solidFill>
                </w14:textFill>
              </w:rPr>
              <w:t>After the call ends</w:t>
            </w:r>
          </w:p>
        </w:tc>
      </w:tr>
    </w:tbl>
    <w:p>
      <w:pPr>
        <w:pStyle w:val="79"/>
        <w:spacing w:before="156" w:beforeAutospacing="0" w:after="156" w:afterAutospacing="0"/>
        <w:rPr>
          <w:rFonts w:hint="default" w:ascii="Arial" w:hAnsi="Arial" w:cs="Arial"/>
          <w:sz w:val="21"/>
          <w:szCs w:val="21"/>
        </w:rPr>
      </w:pPr>
      <w:bookmarkStart w:id="170" w:name="_Toc3874"/>
      <w:bookmarkStart w:id="171" w:name="_Toc29380"/>
      <w:r>
        <w:rPr>
          <w:rFonts w:hint="default" w:ascii="Arial" w:hAnsi="Arial" w:cs="Arial"/>
          <w:sz w:val="21"/>
          <w:szCs w:val="21"/>
        </w:rPr>
        <w:t>requestStartAdverseApp</w:t>
      </w:r>
      <w:bookmarkEnd w:id="170"/>
      <w:bookmarkEnd w:id="171"/>
    </w:p>
    <w:p>
      <w:pPr>
        <w:spacing w:beforeAutospacing="0" w:afterAutospacing="0" w:line="360" w:lineRule="auto"/>
        <w:rPr>
          <w:rFonts w:hint="default" w:ascii="Arial" w:hAnsi="Arial" w:cs="Arial"/>
          <w:sz w:val="21"/>
          <w:szCs w:val="21"/>
        </w:rPr>
      </w:pPr>
      <w:r>
        <w:rPr>
          <w:rFonts w:hint="default" w:ascii="Arial" w:hAnsi="Arial" w:cs="Arial"/>
          <w:sz w:val="21"/>
          <w:szCs w:val="21"/>
        </w:rPr>
        <w:t xml:space="preserve">Launch the peer's </w:t>
      </w:r>
      <w:r>
        <w:rPr>
          <w:rFonts w:hint="default" w:ascii="Arial" w:hAnsi="Arial" w:cs="Arial"/>
          <w:sz w:val="21"/>
          <w:szCs w:val="21"/>
          <w:lang w:val="en-US" w:eastAsia="zh-CN"/>
        </w:rPr>
        <w:t>application</w:t>
      </w:r>
      <w:r>
        <w:rPr>
          <w:rFonts w:hint="default" w:ascii="Arial" w:hAnsi="Arial" w:cs="Arial"/>
          <w:sz w:val="21"/>
          <w:szCs w:val="21"/>
        </w:rPr>
        <w:t>. Valid only when shouldCreateControlADC in Appendix C is configured as true.</w:t>
      </w:r>
    </w:p>
    <w:p>
      <w:pPr>
        <w:spacing w:beforeAutospacing="0" w:afterAutospacing="0" w:line="360" w:lineRule="auto"/>
        <w:rPr>
          <w:rFonts w:hint="default" w:ascii="Arial" w:hAnsi="Arial" w:cs="Arial"/>
          <w:sz w:val="21"/>
          <w:szCs w:val="21"/>
        </w:rPr>
      </w:pPr>
      <w:r>
        <w:rPr>
          <w:rFonts w:hint="default" w:ascii="Arial" w:hAnsi="Arial" w:cs="Arial"/>
          <w:sz w:val="21"/>
          <w:szCs w:val="21"/>
        </w:rPr>
        <w:t>Calling method: Synchronous</w:t>
      </w:r>
    </w:p>
    <w:p>
      <w:pPr>
        <w:spacing w:beforeAutospacing="0" w:afterAutospacing="0" w:line="360" w:lineRule="auto"/>
        <w:rPr>
          <w:rFonts w:hint="default" w:ascii="Arial" w:hAnsi="Arial" w:cs="Arial"/>
          <w:sz w:val="21"/>
          <w:szCs w:val="21"/>
        </w:rPr>
      </w:pPr>
      <w:r>
        <w:rPr>
          <w:rFonts w:hint="default" w:ascii="Arial" w:hAnsi="Arial" w:cs="Arial"/>
          <w:sz w:val="21"/>
          <w:szCs w:val="21"/>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"requestStartAdverseApp",</w:t>
            </w:r>
          </w:p>
          <w:p>
            <w:pPr>
              <w:numPr>
                <w:ilvl w:val="0"/>
                <w:numId w:val="0"/>
              </w:numPr>
              <w:ind w:left="363" w:firstLine="0"/>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bidi="ar"/>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72" w:name="_Toc2497"/>
      <w:bookmarkStart w:id="173" w:name="_Toc11036"/>
      <w:r>
        <w:rPr>
          <w:rFonts w:hint="default" w:ascii="Arial" w:hAnsi="Arial" w:cs="Arial"/>
          <w:sz w:val="21"/>
          <w:szCs w:val="21"/>
        </w:rPr>
        <w:t>addOrEditContact</w:t>
      </w:r>
      <w:bookmarkEnd w:id="172"/>
      <w:bookmarkEnd w:id="173"/>
    </w:p>
    <w:p>
      <w:pPr>
        <w:spacing w:beforeAutospacing="0" w:afterAutospacing="0" w:line="360" w:lineRule="auto"/>
        <w:rPr>
          <w:rFonts w:hint="default" w:ascii="Arial" w:hAnsi="Arial" w:cs="Arial"/>
          <w:sz w:val="21"/>
          <w:szCs w:val="21"/>
        </w:rPr>
      </w:pPr>
      <w:r>
        <w:rPr>
          <w:rFonts w:hint="default" w:ascii="Arial" w:hAnsi="Arial" w:cs="Arial"/>
          <w:sz w:val="21"/>
          <w:szCs w:val="21"/>
        </w:rPr>
        <w:t>Add or edit a contact.</w:t>
      </w:r>
    </w:p>
    <w:p>
      <w:pPr>
        <w:spacing w:beforeAutospacing="0" w:afterAutospacing="0" w:line="360" w:lineRule="auto"/>
        <w:rPr>
          <w:rFonts w:hint="default" w:ascii="Arial" w:hAnsi="Arial" w:cs="Arial"/>
          <w:sz w:val="21"/>
          <w:szCs w:val="21"/>
        </w:rPr>
      </w:pPr>
      <w:r>
        <w:rPr>
          <w:rFonts w:hint="default" w:ascii="Arial" w:hAnsi="Arial" w:cs="Arial"/>
          <w:sz w:val="21"/>
          <w:szCs w:val="21"/>
        </w:rPr>
        <w:t>Calling method: Synchronous</w:t>
      </w:r>
    </w:p>
    <w:p>
      <w:pPr>
        <w:spacing w:beforeAutospacing="0" w:afterAutospacing="0" w:line="360" w:lineRule="auto"/>
        <w:rPr>
          <w:rFonts w:hint="default" w:ascii="Arial" w:hAnsi="Arial" w:cs="Arial"/>
          <w:sz w:val="21"/>
          <w:szCs w:val="21"/>
        </w:rPr>
      </w:pPr>
      <w:r>
        <w:rPr>
          <w:rFonts w:hint="default" w:ascii="Arial" w:hAnsi="Arial" w:cs="Arial"/>
          <w:sz w:val="21"/>
          <w:szCs w:val="21"/>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"addOrEditContact",</w:t>
            </w:r>
          </w:p>
          <w:p>
            <w:pPr>
              <w:numPr>
                <w:ilvl w:val="0"/>
                <w:numId w:val="0"/>
              </w:numPr>
              <w:ind w:left="363" w:firstLine="0"/>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bidi="ar"/>
              </w:rPr>
              <w:t>"params": {</w:t>
            </w:r>
          </w:p>
          <w:p>
            <w:pPr>
              <w:numPr>
                <w:ilvl w:val="0"/>
                <w:numId w:val="0"/>
              </w:numPr>
              <w:ind w:left="363" w:firstLine="0"/>
              <w:rPr>
                <w:rFonts w:hint="default" w:ascii="Arial" w:hAnsi="Arial" w:cs="Arial"/>
                <w:sz w:val="21"/>
                <w:szCs w:val="21"/>
              </w:rPr>
            </w:pPr>
            <w:r>
              <w:rPr>
                <w:rFonts w:hint="default" w:ascii="Arial" w:hAnsi="Arial" w:cs="Arial"/>
                <w:sz w:val="21"/>
                <w:szCs w:val="21"/>
                <w:lang w:bidi="ar"/>
              </w:rPr>
              <w:t xml:space="preserve">       "contactMode": "0",（0:</w:t>
            </w:r>
            <w:r>
              <w:rPr>
                <w:rFonts w:hint="default" w:ascii="Arial" w:hAnsi="Arial" w:cs="Arial"/>
                <w:sz w:val="21"/>
                <w:szCs w:val="21"/>
                <w:lang w:val="en-US" w:eastAsia="zh-CN" w:bidi="ar"/>
              </w:rPr>
              <w:t>add</w:t>
            </w:r>
            <w:r>
              <w:rPr>
                <w:rFonts w:hint="default" w:ascii="Arial" w:hAnsi="Arial" w:cs="Arial"/>
                <w:sz w:val="21"/>
                <w:szCs w:val="21"/>
                <w:lang w:bidi="ar"/>
              </w:rPr>
              <w:t>，1:</w:t>
            </w:r>
            <w:r>
              <w:rPr>
                <w:rFonts w:hint="default" w:ascii="Arial" w:hAnsi="Arial" w:cs="Arial"/>
                <w:sz w:val="21"/>
                <w:szCs w:val="21"/>
                <w:lang w:val="en-US" w:eastAsia="zh-CN" w:bidi="ar"/>
              </w:rPr>
              <w:t>edit</w:t>
            </w:r>
            <w:r>
              <w:rPr>
                <w:rFonts w:hint="default" w:ascii="Arial" w:hAnsi="Arial" w:cs="Arial"/>
                <w:sz w:val="21"/>
                <w:szCs w:val="21"/>
                <w:lang w:bidi="ar"/>
              </w:rPr>
              <w:t>）</w:t>
            </w:r>
          </w:p>
          <w:p>
            <w:pPr>
              <w:numPr>
                <w:ilvl w:val="0"/>
                <w:numId w:val="0"/>
              </w:numPr>
              <w:ind w:left="363" w:firstLine="0"/>
              <w:rPr>
                <w:rFonts w:hint="default" w:ascii="Arial" w:hAnsi="Arial" w:cs="Arial"/>
                <w:sz w:val="21"/>
                <w:szCs w:val="21"/>
              </w:rPr>
            </w:pPr>
            <w:r>
              <w:rPr>
                <w:rFonts w:hint="default" w:ascii="Arial" w:hAnsi="Arial" w:cs="Arial"/>
                <w:sz w:val="21"/>
                <w:szCs w:val="21"/>
                <w:lang w:bidi="ar"/>
              </w:rPr>
              <w:t xml:space="preserve">       "name": "</w:t>
            </w:r>
            <w:r>
              <w:rPr>
                <w:rFonts w:hint="default" w:ascii="Arial" w:hAnsi="Arial" w:cs="Arial"/>
                <w:sz w:val="21"/>
                <w:szCs w:val="21"/>
                <w:lang w:val="en-US" w:eastAsia="zh-CN" w:bidi="ar"/>
              </w:rPr>
              <w:t>Bob</w:t>
            </w:r>
            <w:r>
              <w:rPr>
                <w:rFonts w:hint="default" w:ascii="Arial" w:hAnsi="Arial" w:cs="Arial"/>
                <w:sz w:val="21"/>
                <w:szCs w:val="21"/>
                <w:lang w:bidi="ar"/>
              </w:rPr>
              <w:t>",</w:t>
            </w:r>
          </w:p>
          <w:p>
            <w:pPr>
              <w:numPr>
                <w:ilvl w:val="0"/>
                <w:numId w:val="0"/>
              </w:numPr>
              <w:ind w:left="363" w:firstLine="0"/>
              <w:rPr>
                <w:rFonts w:hint="default" w:ascii="Arial" w:hAnsi="Arial" w:cs="Arial"/>
                <w:sz w:val="21"/>
                <w:szCs w:val="21"/>
              </w:rPr>
            </w:pPr>
            <w:r>
              <w:rPr>
                <w:rFonts w:hint="default" w:ascii="Arial" w:hAnsi="Arial" w:cs="Arial"/>
                <w:sz w:val="21"/>
                <w:szCs w:val="21"/>
                <w:lang w:bidi="ar"/>
              </w:rPr>
              <w:t xml:space="preserve">       "number": "18112345678"</w:t>
            </w:r>
          </w:p>
          <w:p>
            <w:pPr>
              <w:numPr>
                <w:ilvl w:val="0"/>
                <w:numId w:val="1"/>
              </w:numPr>
              <w:ind w:left="105" w:leftChars="50" w:firstLine="735" w:firstLineChars="350"/>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p</w:t>
      </w:r>
      <w:r>
        <w:rPr>
          <w:rFonts w:hint="default" w:ascii="Arial" w:hAnsi="Arial" w:eastAsia="Segoe UI Emoji" w:cs="Arial"/>
          <w:i w:val="0"/>
          <w:iCs w:val="0"/>
          <w:caps w:val="0"/>
          <w:color w:val="000000"/>
          <w:spacing w:val="0"/>
          <w:sz w:val="21"/>
          <w:szCs w:val="21"/>
          <w:shd w:val="clear" w:fill="FCFCFC"/>
        </w:rPr>
        <w:t>arams (JSON format)</w:t>
      </w:r>
    </w:p>
    <w:tbl>
      <w:tblPr>
        <w:tblStyle w:val="14"/>
        <w:tblW w:w="8377" w:type="dxa"/>
        <w:tblInd w:w="0" w:type="dxa"/>
        <w:tblLayout w:type="fixed"/>
        <w:tblCellMar>
          <w:top w:w="0" w:type="dxa"/>
          <w:left w:w="108" w:type="dxa"/>
          <w:bottom w:w="0" w:type="dxa"/>
          <w:right w:w="108" w:type="dxa"/>
        </w:tblCellMar>
      </w:tblPr>
      <w:tblGrid>
        <w:gridCol w:w="1581"/>
        <w:gridCol w:w="2959"/>
        <w:gridCol w:w="3837"/>
      </w:tblGrid>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2959"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contactMode</w:t>
            </w:r>
          </w:p>
        </w:tc>
        <w:tc>
          <w:tcPr>
            <w:tcW w:w="2959"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Contact operation mode</w:t>
            </w:r>
          </w:p>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- 1: Add</w:t>
            </w:r>
          </w:p>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- 2: Edit</w:t>
            </w:r>
          </w:p>
        </w:tc>
      </w:tr>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name</w:t>
            </w:r>
          </w:p>
        </w:tc>
        <w:tc>
          <w:tcPr>
            <w:tcW w:w="2959"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Contact name</w:t>
            </w:r>
          </w:p>
        </w:tc>
      </w:tr>
      <w:tr>
        <w:tblPrEx>
          <w:tblCellMar>
            <w:top w:w="0" w:type="dxa"/>
            <w:left w:w="108" w:type="dxa"/>
            <w:bottom w:w="0" w:type="dxa"/>
            <w:right w:w="108" w:type="dxa"/>
          </w:tblCellMar>
        </w:tblPrEx>
        <w:tc>
          <w:tcPr>
            <w:tcW w:w="1581"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number</w:t>
            </w:r>
          </w:p>
        </w:tc>
        <w:tc>
          <w:tcPr>
            <w:tcW w:w="2959"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kern w:val="0"/>
                <w:sz w:val="21"/>
                <w:szCs w:val="21"/>
                <w:lang w:bidi="ar"/>
              </w:rPr>
            </w:pPr>
            <w:r>
              <w:rPr>
                <w:rFonts w:hint="default" w:ascii="Arial" w:hAnsi="Arial" w:cs="Arial" w:eastAsiaTheme="minorEastAsia"/>
                <w:kern w:val="0"/>
                <w:sz w:val="21"/>
                <w:szCs w:val="21"/>
                <w:lang w:bidi="ar"/>
              </w:rPr>
              <w:t>Contact phone number</w:t>
            </w:r>
          </w:p>
        </w:tc>
      </w:tr>
    </w:tbl>
    <w:p>
      <w:pPr>
        <w:rPr>
          <w:rFonts w:hint="default" w:ascii="Arial" w:hAnsi="Arial" w:cs="Arial"/>
          <w:sz w:val="21"/>
          <w:szCs w:val="21"/>
        </w:rPr>
      </w:pPr>
    </w:p>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pPr>
    </w:p>
    <w:p>
      <w:pPr>
        <w:pStyle w:val="79"/>
        <w:spacing w:before="156" w:beforeAutospacing="0" w:after="156" w:afterAutospacing="0"/>
        <w:rPr>
          <w:rFonts w:hint="default" w:ascii="Arial" w:hAnsi="Arial" w:cs="Arial"/>
          <w:sz w:val="21"/>
          <w:szCs w:val="21"/>
        </w:rPr>
      </w:pPr>
      <w:bookmarkStart w:id="174" w:name="_Toc1550"/>
      <w:r>
        <w:rPr>
          <w:rFonts w:hint="default" w:ascii="Arial" w:hAnsi="Arial" w:cs="Arial"/>
          <w:sz w:val="21"/>
          <w:szCs w:val="21"/>
          <w:lang w:val="en-US" w:eastAsia="zh-CN"/>
        </w:rPr>
        <w:t>stopApp</w:t>
      </w:r>
      <w:bookmarkEnd w:id="174"/>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 xml:space="preserve">Close the current </w:t>
      </w:r>
      <w:r>
        <w:rPr>
          <w:rFonts w:hint="eastAsia" w:ascii="Arial" w:hAnsi="Arial" w:cs="Arial"/>
          <w:sz w:val="21"/>
          <w:szCs w:val="21"/>
          <w:lang w:val="en-US" w:eastAsia="zh-CN"/>
        </w:rPr>
        <w:t>application</w:t>
      </w:r>
      <w:r>
        <w:rPr>
          <w:rFonts w:hint="default" w:ascii="Arial" w:hAnsi="Arial" w:cs="Arial"/>
          <w:sz w:val="21"/>
          <w:szCs w:val="21"/>
          <w:lang w:val="en-US" w:eastAsia="zh-CN"/>
        </w:rPr>
        <w:t>.</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Calling method: Synchronous</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stopApp</w:t>
            </w:r>
            <w:r>
              <w:rPr>
                <w:rFonts w:hint="default" w:ascii="Arial" w:hAnsi="Arial" w:cs="Arial"/>
                <w:sz w:val="21"/>
                <w:szCs w:val="21"/>
              </w:rPr>
              <w:t>",</w:t>
            </w:r>
          </w:p>
          <w:p>
            <w:pPr>
              <w:numPr>
                <w:ilvl w:val="0"/>
                <w:numId w:val="0"/>
              </w:numPr>
              <w:ind w:left="363" w:firstLine="0"/>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bidi="ar"/>
              </w:rPr>
              <w:t>"params":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kern w:val="0"/>
          <w:sz w:val="21"/>
          <w:szCs w:val="21"/>
        </w:rPr>
      </w:pPr>
    </w:p>
    <w:p>
      <w:pPr>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75" w:name="_Toc19911"/>
      <w:r>
        <w:rPr>
          <w:rFonts w:hint="default" w:ascii="Arial" w:hAnsi="Arial" w:cs="Arial"/>
          <w:sz w:val="21"/>
          <w:szCs w:val="21"/>
          <w:lang w:val="en-US" w:eastAsia="zh-CN"/>
        </w:rPr>
        <w:t>getContactName</w:t>
      </w:r>
      <w:bookmarkEnd w:id="175"/>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Query the contact name by phone number.</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"MINIAPP_READ_CONTACTS"</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r>
        <w:rPr>
          <w:rFonts w:hint="default" w:ascii="Arial" w:hAnsi="Arial" w:cs="Arial"/>
          <w:sz w:val="21"/>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getContactName</w:t>
            </w:r>
            <w:r>
              <w:rPr>
                <w:rFonts w:hint="default" w:ascii="Arial" w:hAnsi="Arial" w:cs="Arial"/>
                <w:sz w:val="21"/>
                <w:szCs w:val="21"/>
              </w:rPr>
              <w:t>",</w:t>
            </w:r>
          </w:p>
          <w:p>
            <w:pPr>
              <w:numPr>
                <w:ilvl w:val="0"/>
                <w:numId w:val="0"/>
              </w:numPr>
              <w:ind w:left="363" w:firstLine="420"/>
              <w:rPr>
                <w:rFonts w:hint="default" w:ascii="Arial" w:hAnsi="Arial" w:cs="Arial"/>
                <w:sz w:val="21"/>
                <w:szCs w:val="21"/>
                <w:lang w:bidi="ar"/>
              </w:rPr>
            </w:pPr>
            <w:r>
              <w:rPr>
                <w:rFonts w:hint="default" w:ascii="Arial" w:hAnsi="Arial" w:cs="Arial"/>
                <w:sz w:val="21"/>
                <w:szCs w:val="21"/>
                <w:lang w:bidi="ar"/>
              </w:rPr>
              <w:t>"params": {</w:t>
            </w:r>
          </w:p>
          <w:p>
            <w:pPr>
              <w:numPr>
                <w:ilvl w:val="0"/>
                <w:numId w:val="0"/>
              </w:numPr>
              <w:ind w:left="363" w:firstLine="420"/>
              <w:rPr>
                <w:rFonts w:hint="default" w:ascii="Arial" w:hAnsi="Arial" w:eastAsia="宋体" w:cs="Arial"/>
                <w:sz w:val="21"/>
                <w:szCs w:val="21"/>
                <w:lang w:val="en-US" w:eastAsia="zh-CN" w:bidi="ar"/>
              </w:rPr>
            </w:pPr>
            <w:r>
              <w:rPr>
                <w:rFonts w:hint="default" w:ascii="Arial" w:hAnsi="Arial" w:cs="Arial"/>
                <w:sz w:val="21"/>
                <w:szCs w:val="21"/>
                <w:lang w:val="en-US" w:eastAsia="zh-CN" w:bidi="ar"/>
              </w:rPr>
              <w:t xml:space="preserve">    </w:t>
            </w:r>
            <w:r>
              <w:rPr>
                <w:rFonts w:hint="default" w:ascii="Arial" w:hAnsi="Arial" w:cs="Arial"/>
                <w:sz w:val="21"/>
                <w:szCs w:val="21"/>
              </w:rPr>
              <w:t>"</w:t>
            </w:r>
            <w:r>
              <w:rPr>
                <w:rFonts w:hint="default" w:ascii="Arial" w:hAnsi="Arial" w:cs="Arial"/>
                <w:sz w:val="21"/>
                <w:szCs w:val="21"/>
                <w:lang w:val="en-US" w:eastAsia="zh-CN"/>
              </w:rPr>
              <w:t>contactNumber</w:t>
            </w:r>
            <w:r>
              <w:rPr>
                <w:rFonts w:hint="default" w:ascii="Arial" w:hAnsi="Arial" w:cs="Arial"/>
                <w:sz w:val="21"/>
                <w:szCs w:val="21"/>
              </w:rPr>
              <w:t>": "</w:t>
            </w:r>
            <w:r>
              <w:rPr>
                <w:rFonts w:hint="default" w:ascii="Arial" w:hAnsi="Arial" w:cs="Arial"/>
                <w:sz w:val="21"/>
                <w:szCs w:val="21"/>
                <w:lang w:val="en-US" w:eastAsia="zh-CN"/>
              </w:rPr>
              <w:t>***********</w:t>
            </w:r>
            <w:r>
              <w:rPr>
                <w:rFonts w:hint="default" w:ascii="Arial" w:hAnsi="Arial" w:cs="Arial"/>
                <w:sz w:val="21"/>
                <w:szCs w:val="21"/>
              </w:rPr>
              <w:t>"</w:t>
            </w:r>
          </w:p>
          <w:p>
            <w:pPr>
              <w:numPr>
                <w:ilvl w:val="0"/>
                <w:numId w:val="0"/>
              </w:numPr>
              <w:ind w:left="363" w:firstLine="420"/>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0" w:firstLine="525" w:firstLineChars="250"/>
              <w:rPr>
                <w:rFonts w:hint="default" w:ascii="Arial" w:hAnsi="Arial" w:cs="Arial"/>
                <w:sz w:val="21"/>
                <w:szCs w:val="21"/>
              </w:rPr>
            </w:pPr>
            <w:r>
              <w:rPr>
                <w:rFonts w:hint="default" w:ascii="Arial" w:hAnsi="Arial" w:cs="Arial"/>
                <w:sz w:val="21"/>
                <w:szCs w:val="21"/>
              </w:rPr>
              <w:t>"data": {"</w:t>
            </w:r>
            <w:r>
              <w:rPr>
                <w:rFonts w:hint="default" w:ascii="Arial" w:hAnsi="Arial" w:cs="Arial"/>
                <w:sz w:val="21"/>
                <w:szCs w:val="21"/>
                <w:lang w:val="en-US" w:eastAsia="zh-CN"/>
              </w:rPr>
              <w:t>name</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76" w:name="_Toc32620"/>
      <w:r>
        <w:rPr>
          <w:rFonts w:hint="default" w:ascii="Arial" w:hAnsi="Arial" w:cs="Arial"/>
          <w:sz w:val="21"/>
          <w:szCs w:val="21"/>
          <w:lang w:val="en-US" w:eastAsia="zh-CN"/>
        </w:rPr>
        <w:t>getContactList</w:t>
      </w:r>
      <w:bookmarkEnd w:id="176"/>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Query the contact list by page.</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Permission configuration: "MINIAPP_READ_CONTACTS"</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Calling method: Asynchronous</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val="en-US" w:eastAsia="zh-CN"/>
              </w:rPr>
              <w:t>a</w:t>
            </w:r>
            <w:r>
              <w:rPr>
                <w:rFonts w:hint="default" w:ascii="Arial" w:hAnsi="Arial" w:cs="Arial"/>
                <w:sz w:val="21"/>
                <w:szCs w:val="21"/>
              </w:rPr>
              <w:t>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getContactName</w:t>
            </w:r>
            <w:r>
              <w:rPr>
                <w:rFonts w:hint="default" w:ascii="Arial" w:hAnsi="Arial" w:cs="Arial"/>
                <w:sz w:val="21"/>
                <w:szCs w:val="21"/>
              </w:rPr>
              <w:t>",</w:t>
            </w:r>
          </w:p>
          <w:p>
            <w:pPr>
              <w:numPr>
                <w:ilvl w:val="0"/>
                <w:numId w:val="0"/>
              </w:numPr>
              <w:ind w:left="363" w:firstLine="420"/>
              <w:rPr>
                <w:rFonts w:hint="default" w:ascii="Arial" w:hAnsi="Arial" w:cs="Arial"/>
                <w:sz w:val="21"/>
                <w:szCs w:val="21"/>
                <w:lang w:bidi="ar"/>
              </w:rPr>
            </w:pPr>
            <w:r>
              <w:rPr>
                <w:rFonts w:hint="default" w:ascii="Arial" w:hAnsi="Arial" w:cs="Arial"/>
                <w:sz w:val="21"/>
                <w:szCs w:val="21"/>
                <w:lang w:bidi="ar"/>
              </w:rPr>
              <w:t>"params": {</w:t>
            </w:r>
          </w:p>
          <w:p>
            <w:pPr>
              <w:numPr>
                <w:ilvl w:val="0"/>
                <w:numId w:val="0"/>
              </w:numPr>
              <w:ind w:left="363" w:firstLine="420"/>
              <w:rPr>
                <w:rFonts w:hint="default" w:ascii="Arial" w:hAnsi="Arial" w:cs="Arial"/>
                <w:sz w:val="21"/>
                <w:szCs w:val="21"/>
                <w:lang w:val="en-US" w:eastAsia="zh-CN"/>
              </w:rPr>
            </w:pPr>
            <w:r>
              <w:rPr>
                <w:rFonts w:hint="default" w:ascii="Arial" w:hAnsi="Arial" w:cs="Arial"/>
                <w:sz w:val="21"/>
                <w:szCs w:val="21"/>
                <w:lang w:val="en-US" w:eastAsia="zh-CN" w:bidi="ar"/>
              </w:rPr>
              <w:t xml:space="preserve">    </w:t>
            </w:r>
            <w:r>
              <w:rPr>
                <w:rFonts w:hint="default" w:ascii="Arial" w:hAnsi="Arial" w:cs="Arial"/>
                <w:sz w:val="21"/>
                <w:szCs w:val="21"/>
              </w:rPr>
              <w:t>"</w:t>
            </w:r>
            <w:r>
              <w:rPr>
                <w:rFonts w:hint="default" w:ascii="Arial" w:hAnsi="Arial" w:cs="Arial"/>
                <w:sz w:val="21"/>
                <w:szCs w:val="21"/>
                <w:lang w:val="en-US" w:eastAsia="zh-CN"/>
              </w:rPr>
              <w:t>offset</w:t>
            </w:r>
            <w:r>
              <w:rPr>
                <w:rFonts w:hint="default" w:ascii="Arial" w:hAnsi="Arial" w:cs="Arial"/>
                <w:sz w:val="21"/>
                <w:szCs w:val="21"/>
              </w:rPr>
              <w:t>": "</w:t>
            </w:r>
            <w:r>
              <w:rPr>
                <w:rFonts w:hint="default" w:ascii="Arial" w:hAnsi="Arial" w:cs="Arial"/>
                <w:sz w:val="21"/>
                <w:szCs w:val="21"/>
                <w:lang w:val="en-US" w:eastAsia="zh-CN"/>
              </w:rPr>
              <w:t>0</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363" w:firstLine="840" w:firstLineChars="400"/>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limit</w:t>
            </w:r>
            <w:r>
              <w:rPr>
                <w:rFonts w:hint="default" w:ascii="Arial" w:hAnsi="Arial" w:cs="Arial"/>
                <w:sz w:val="21"/>
                <w:szCs w:val="21"/>
              </w:rPr>
              <w:t>": "</w:t>
            </w:r>
            <w:r>
              <w:rPr>
                <w:rFonts w:hint="default" w:ascii="Arial" w:hAnsi="Arial" w:cs="Arial"/>
                <w:sz w:val="21"/>
                <w:szCs w:val="21"/>
                <w:lang w:val="en-US" w:eastAsia="zh-CN"/>
              </w:rPr>
              <w:t>3</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363" w:firstLine="420"/>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w:t>
            </w:r>
            <w:r>
              <w:rPr>
                <w:rFonts w:hint="default" w:ascii="Arial" w:hAnsi="Arial" w:cs="Arial"/>
                <w:sz w:val="21"/>
                <w:szCs w:val="21"/>
                <w:lang w:val="en-US" w:eastAsia="zh-CN"/>
              </w:rPr>
              <w:t>,</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0" w:firstLine="525" w:firstLineChars="250"/>
              <w:rPr>
                <w:rFonts w:hint="default" w:ascii="Arial" w:hAnsi="Arial" w:cs="Arial"/>
                <w:sz w:val="21"/>
                <w:szCs w:val="21"/>
              </w:rPr>
            </w:pPr>
            <w:r>
              <w:rPr>
                <w:rFonts w:hint="default" w:ascii="Arial" w:hAnsi="Arial" w:cs="Arial"/>
                <w:sz w:val="21"/>
                <w:szCs w:val="21"/>
              </w:rPr>
              <w:t>"data": {</w:t>
            </w:r>
          </w:p>
          <w:p>
            <w:pPr>
              <w:numPr>
                <w:ilvl w:val="0"/>
                <w:numId w:val="0"/>
              </w:numPr>
              <w:ind w:left="0" w:firstLine="735" w:firstLineChars="350"/>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total</w:t>
            </w:r>
            <w:r>
              <w:rPr>
                <w:rFonts w:hint="default" w:ascii="Arial" w:hAnsi="Arial" w:cs="Arial"/>
                <w:sz w:val="21"/>
                <w:szCs w:val="21"/>
              </w:rPr>
              <w:t xml:space="preserve">": </w:t>
            </w:r>
            <w:r>
              <w:rPr>
                <w:rFonts w:hint="default" w:ascii="Arial" w:hAnsi="Arial" w:cs="Arial"/>
                <w:sz w:val="21"/>
                <w:szCs w:val="21"/>
                <w:lang w:val="en-US" w:eastAsia="zh-CN"/>
              </w:rPr>
              <w:t>8,</w:t>
            </w:r>
          </w:p>
          <w:p>
            <w:pPr>
              <w:numPr>
                <w:ilvl w:val="0"/>
                <w:numId w:val="0"/>
              </w:numPr>
              <w:ind w:left="0" w:firstLine="735" w:firstLineChars="350"/>
              <w:rPr>
                <w:rFonts w:hint="default" w:ascii="Arial" w:hAnsi="Arial" w:cs="Arial"/>
                <w:sz w:val="21"/>
                <w:szCs w:val="21"/>
                <w:lang w:val="en-US" w:eastAsia="zh-CN"/>
              </w:rPr>
            </w:pPr>
            <w:r>
              <w:rPr>
                <w:rFonts w:hint="default" w:ascii="Arial" w:hAnsi="Arial" w:cs="Arial"/>
                <w:sz w:val="21"/>
                <w:szCs w:val="21"/>
              </w:rPr>
              <w:t>"</w:t>
            </w:r>
            <w:r>
              <w:rPr>
                <w:rFonts w:hint="default" w:ascii="Arial" w:hAnsi="Arial" w:cs="Arial"/>
                <w:sz w:val="21"/>
                <w:szCs w:val="21"/>
                <w:lang w:val="en-US" w:eastAsia="zh-CN"/>
              </w:rPr>
              <w:t>list</w:t>
            </w:r>
            <w:r>
              <w:rPr>
                <w:rFonts w:hint="default" w:ascii="Arial" w:hAnsi="Arial" w:cs="Arial"/>
                <w:sz w:val="21"/>
                <w:szCs w:val="21"/>
              </w:rPr>
              <w:t>"</w:t>
            </w:r>
            <w:r>
              <w:rPr>
                <w:rFonts w:hint="default" w:ascii="Arial" w:hAnsi="Arial" w:cs="Arial"/>
                <w:sz w:val="21"/>
                <w:szCs w:val="21"/>
                <w:lang w:val="en-US" w:eastAsia="zh-CN"/>
              </w:rPr>
              <w:t>:[{</w:t>
            </w:r>
            <w:r>
              <w:rPr>
                <w:rFonts w:hint="default" w:ascii="Arial" w:hAnsi="Arial" w:cs="Arial"/>
                <w:sz w:val="21"/>
                <w:szCs w:val="21"/>
              </w:rPr>
              <w:t>"</w:t>
            </w:r>
            <w:r>
              <w:rPr>
                <w:rFonts w:hint="default" w:ascii="Arial" w:hAnsi="Arial" w:cs="Arial"/>
                <w:sz w:val="21"/>
                <w:szCs w:val="21"/>
                <w:lang w:val="en-US" w:eastAsia="zh-CN"/>
              </w:rPr>
              <w:t>id</w:t>
            </w:r>
            <w:r>
              <w:rPr>
                <w:rFonts w:hint="default" w:ascii="Arial" w:hAnsi="Arial" w:cs="Arial"/>
                <w:sz w:val="21"/>
                <w:szCs w:val="21"/>
              </w:rPr>
              <w:t xml:space="preserve">": </w:t>
            </w:r>
            <w:r>
              <w:rPr>
                <w:rFonts w:hint="default" w:ascii="Arial" w:hAnsi="Arial" w:cs="Arial"/>
                <w:sz w:val="21"/>
                <w:szCs w:val="21"/>
                <w:lang w:val="en-US" w:eastAsia="zh-CN"/>
              </w:rPr>
              <w:t>1</w:t>
            </w:r>
            <w:r>
              <w:rPr>
                <w:rFonts w:hint="default" w:ascii="Arial" w:hAnsi="Arial" w:cs="Arial"/>
                <w:sz w:val="21"/>
                <w:szCs w:val="21"/>
              </w:rPr>
              <w:t>,"</w:t>
            </w:r>
            <w:r>
              <w:rPr>
                <w:rFonts w:hint="default" w:ascii="Arial" w:hAnsi="Arial" w:cs="Arial"/>
                <w:sz w:val="21"/>
                <w:szCs w:val="21"/>
                <w:lang w:val="en-US" w:eastAsia="zh-CN"/>
              </w:rPr>
              <w:t>name</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r>
              <w:rPr>
                <w:rFonts w:hint="default" w:ascii="Arial" w:hAnsi="Arial" w:cs="Arial"/>
                <w:sz w:val="21"/>
                <w:szCs w:val="21"/>
                <w:lang w:val="en-US" w:eastAsia="zh-CN"/>
              </w:rPr>
              <w:t>phoneNumber</w:t>
            </w:r>
            <w:r>
              <w:rPr>
                <w:rFonts w:hint="default" w:ascii="Arial" w:hAnsi="Arial" w:cs="Arial"/>
                <w:sz w:val="21"/>
                <w:szCs w:val="21"/>
              </w:rPr>
              <w:t>": "</w:t>
            </w:r>
            <w:r>
              <w:rPr>
                <w:rFonts w:hint="default" w:ascii="Arial" w:hAnsi="Arial" w:cs="Arial"/>
                <w:sz w:val="21"/>
                <w:szCs w:val="21"/>
                <w:lang w:val="en-US" w:eastAsia="zh-CN"/>
              </w:rPr>
              <w:t>xxxxxxxxxxx</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0" w:firstLine="735" w:firstLineChars="350"/>
              <w:rPr>
                <w:rFonts w:hint="default" w:ascii="Arial" w:hAnsi="Arial" w:cs="Arial"/>
                <w:sz w:val="21"/>
                <w:szCs w:val="21"/>
                <w:lang w:val="en-US" w:eastAsia="zh-CN"/>
              </w:rPr>
            </w:pPr>
            <w:r>
              <w:rPr>
                <w:rFonts w:hint="default" w:ascii="Arial" w:hAnsi="Arial" w:cs="Arial"/>
                <w:sz w:val="21"/>
                <w:szCs w:val="21"/>
                <w:lang w:val="en-US" w:eastAsia="zh-CN"/>
              </w:rPr>
              <w:t>{</w:t>
            </w:r>
            <w:r>
              <w:rPr>
                <w:rFonts w:hint="default" w:ascii="Arial" w:hAnsi="Arial" w:cs="Arial"/>
                <w:sz w:val="21"/>
                <w:szCs w:val="21"/>
              </w:rPr>
              <w:t>"</w:t>
            </w:r>
            <w:r>
              <w:rPr>
                <w:rFonts w:hint="default" w:ascii="Arial" w:hAnsi="Arial" w:cs="Arial"/>
                <w:sz w:val="21"/>
                <w:szCs w:val="21"/>
                <w:lang w:val="en-US" w:eastAsia="zh-CN"/>
              </w:rPr>
              <w:t>id</w:t>
            </w:r>
            <w:r>
              <w:rPr>
                <w:rFonts w:hint="default" w:ascii="Arial" w:hAnsi="Arial" w:cs="Arial"/>
                <w:sz w:val="21"/>
                <w:szCs w:val="21"/>
              </w:rPr>
              <w:t xml:space="preserve">": </w:t>
            </w:r>
            <w:r>
              <w:rPr>
                <w:rFonts w:hint="default" w:ascii="Arial" w:hAnsi="Arial" w:cs="Arial"/>
                <w:sz w:val="21"/>
                <w:szCs w:val="21"/>
                <w:lang w:val="en-US" w:eastAsia="zh-CN"/>
              </w:rPr>
              <w:t>2</w:t>
            </w:r>
            <w:r>
              <w:rPr>
                <w:rFonts w:hint="default" w:ascii="Arial" w:hAnsi="Arial" w:cs="Arial"/>
                <w:sz w:val="21"/>
                <w:szCs w:val="21"/>
              </w:rPr>
              <w:t>,"</w:t>
            </w:r>
            <w:r>
              <w:rPr>
                <w:rFonts w:hint="default" w:ascii="Arial" w:hAnsi="Arial" w:cs="Arial"/>
                <w:sz w:val="21"/>
                <w:szCs w:val="21"/>
                <w:lang w:val="en-US" w:eastAsia="zh-CN"/>
              </w:rPr>
              <w:t>name</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r>
              <w:rPr>
                <w:rFonts w:hint="default" w:ascii="Arial" w:hAnsi="Arial" w:cs="Arial"/>
                <w:sz w:val="21"/>
                <w:szCs w:val="21"/>
                <w:lang w:val="en-US" w:eastAsia="zh-CN"/>
              </w:rPr>
              <w:t>phoneNumber</w:t>
            </w:r>
            <w:r>
              <w:rPr>
                <w:rFonts w:hint="default" w:ascii="Arial" w:hAnsi="Arial" w:cs="Arial"/>
                <w:sz w:val="21"/>
                <w:szCs w:val="21"/>
              </w:rPr>
              <w:t>": "</w:t>
            </w:r>
            <w:r>
              <w:rPr>
                <w:rFonts w:hint="default" w:ascii="Arial" w:hAnsi="Arial" w:cs="Arial"/>
                <w:sz w:val="21"/>
                <w:szCs w:val="21"/>
                <w:lang w:val="en-US" w:eastAsia="zh-CN"/>
              </w:rPr>
              <w:t>xxxxxxxxxxx</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0" w:firstLine="735" w:firstLineChars="350"/>
              <w:rPr>
                <w:rFonts w:hint="default" w:ascii="Arial" w:hAnsi="Arial" w:cs="Arial"/>
                <w:sz w:val="21"/>
                <w:szCs w:val="21"/>
              </w:rPr>
            </w:pPr>
            <w:r>
              <w:rPr>
                <w:rFonts w:hint="default" w:ascii="Arial" w:hAnsi="Arial" w:cs="Arial"/>
                <w:sz w:val="21"/>
                <w:szCs w:val="21"/>
                <w:lang w:val="en-US" w:eastAsia="zh-CN"/>
              </w:rPr>
              <w:t>{</w:t>
            </w:r>
            <w:r>
              <w:rPr>
                <w:rFonts w:hint="default" w:ascii="Arial" w:hAnsi="Arial" w:cs="Arial"/>
                <w:sz w:val="21"/>
                <w:szCs w:val="21"/>
              </w:rPr>
              <w:t>"</w:t>
            </w:r>
            <w:r>
              <w:rPr>
                <w:rFonts w:hint="default" w:ascii="Arial" w:hAnsi="Arial" w:cs="Arial"/>
                <w:sz w:val="21"/>
                <w:szCs w:val="21"/>
                <w:lang w:val="en-US" w:eastAsia="zh-CN"/>
              </w:rPr>
              <w:t>id</w:t>
            </w:r>
            <w:r>
              <w:rPr>
                <w:rFonts w:hint="default" w:ascii="Arial" w:hAnsi="Arial" w:cs="Arial"/>
                <w:sz w:val="21"/>
                <w:szCs w:val="21"/>
              </w:rPr>
              <w:t xml:space="preserve">": </w:t>
            </w:r>
            <w:r>
              <w:rPr>
                <w:rFonts w:hint="default" w:ascii="Arial" w:hAnsi="Arial" w:cs="Arial"/>
                <w:sz w:val="21"/>
                <w:szCs w:val="21"/>
                <w:lang w:val="en-US" w:eastAsia="zh-CN"/>
              </w:rPr>
              <w:t>3</w:t>
            </w:r>
            <w:r>
              <w:rPr>
                <w:rFonts w:hint="default" w:ascii="Arial" w:hAnsi="Arial" w:cs="Arial"/>
                <w:sz w:val="21"/>
                <w:szCs w:val="21"/>
              </w:rPr>
              <w:t>,"</w:t>
            </w:r>
            <w:r>
              <w:rPr>
                <w:rFonts w:hint="default" w:ascii="Arial" w:hAnsi="Arial" w:cs="Arial"/>
                <w:sz w:val="21"/>
                <w:szCs w:val="21"/>
                <w:lang w:val="en-US" w:eastAsia="zh-CN"/>
              </w:rPr>
              <w:t>name</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r>
              <w:rPr>
                <w:rFonts w:hint="default" w:ascii="Arial" w:hAnsi="Arial" w:cs="Arial"/>
                <w:sz w:val="21"/>
                <w:szCs w:val="21"/>
                <w:lang w:val="en-US" w:eastAsia="zh-CN"/>
              </w:rPr>
              <w:t>phoneNumber</w:t>
            </w:r>
            <w:r>
              <w:rPr>
                <w:rFonts w:hint="default" w:ascii="Arial" w:hAnsi="Arial" w:cs="Arial"/>
                <w:sz w:val="21"/>
                <w:szCs w:val="21"/>
              </w:rPr>
              <w:t>": "</w:t>
            </w:r>
            <w:r>
              <w:rPr>
                <w:rFonts w:hint="default" w:ascii="Arial" w:hAnsi="Arial" w:cs="Arial"/>
                <w:sz w:val="21"/>
                <w:szCs w:val="21"/>
                <w:lang w:val="en-US" w:eastAsia="zh-CN"/>
              </w:rPr>
              <w:t>xxxxxxxxxxx</w:t>
            </w:r>
            <w:r>
              <w:rPr>
                <w:rFonts w:hint="default" w:ascii="Arial" w:hAnsi="Arial" w:cs="Arial"/>
                <w:sz w:val="21"/>
                <w:szCs w:val="21"/>
              </w:rPr>
              <w:t>"</w:t>
            </w:r>
            <w:r>
              <w:rPr>
                <w:rFonts w:hint="default" w:ascii="Arial" w:hAnsi="Arial" w:cs="Arial"/>
                <w:sz w:val="21"/>
                <w:szCs w:val="21"/>
                <w:lang w:val="en-US" w:eastAsia="zh-CN"/>
              </w:rPr>
              <w:t>}]</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77" w:name="_Toc21501"/>
      <w:r>
        <w:rPr>
          <w:rFonts w:hint="default" w:ascii="Arial" w:hAnsi="Arial" w:cs="Arial"/>
          <w:sz w:val="21"/>
          <w:szCs w:val="21"/>
          <w:lang w:val="en-US" w:eastAsia="zh-CN"/>
        </w:rPr>
        <w:t>getSDKInfo</w:t>
      </w:r>
      <w:bookmarkEnd w:id="177"/>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Obtain SDK version information.</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None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getSDKInfo</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ab/>
            </w:r>
            <w:r>
              <w:rPr>
                <w:rFonts w:hint="default" w:ascii="Arial" w:hAnsi="Arial" w:cs="Arial"/>
                <w:sz w:val="21"/>
                <w:szCs w:val="21"/>
              </w:rPr>
              <w:t>"message": "success"</w:t>
            </w:r>
            <w:r>
              <w:rPr>
                <w:rFonts w:hint="default" w:ascii="Arial" w:hAnsi="Arial" w:cs="Arial"/>
                <w:sz w:val="21"/>
                <w:szCs w:val="21"/>
                <w:lang w:val="en-US" w:eastAsia="zh-CN"/>
              </w:rPr>
              <w:t>,</w:t>
            </w:r>
          </w:p>
          <w:p>
            <w:pPr>
              <w:numPr>
                <w:ilvl w:val="0"/>
                <w:numId w:val="0"/>
              </w:numPr>
              <w:ind w:firstLine="630" w:firstLineChars="300"/>
              <w:rPr>
                <w:rFonts w:hint="default" w:ascii="Arial" w:hAnsi="Arial" w:cs="Arial"/>
                <w:sz w:val="21"/>
                <w:szCs w:val="21"/>
              </w:rPr>
            </w:pPr>
            <w:r>
              <w:rPr>
                <w:rFonts w:hint="default" w:ascii="Arial" w:hAnsi="Arial" w:cs="Arial"/>
                <w:sz w:val="21"/>
                <w:szCs w:val="21"/>
              </w:rPr>
              <w:t>"</w:t>
            </w:r>
            <w:r>
              <w:rPr>
                <w:rFonts w:hint="default" w:ascii="Arial" w:hAnsi="Arial" w:cs="Arial"/>
                <w:sz w:val="21"/>
                <w:szCs w:val="21"/>
                <w:lang w:val="en-US" w:eastAsia="zh-CN"/>
              </w:rPr>
              <w:t>version</w:t>
            </w:r>
            <w:r>
              <w:rPr>
                <w:rFonts w:hint="default" w:ascii="Arial" w:hAnsi="Arial" w:cs="Arial"/>
                <w:sz w:val="21"/>
                <w:szCs w:val="21"/>
              </w:rPr>
              <w:t>": "</w:t>
            </w:r>
            <w:r>
              <w:rPr>
                <w:rFonts w:hint="default" w:ascii="Arial" w:hAnsi="Arial" w:cs="Arial"/>
                <w:sz w:val="21"/>
                <w:szCs w:val="21"/>
                <w:lang w:val="en-US" w:eastAsia="zh-CN"/>
              </w:rPr>
              <w:t>1.0.xx</w:t>
            </w:r>
            <w:r>
              <w:rPr>
                <w:rFonts w:hint="default" w:ascii="Arial" w:hAnsi="Arial" w:cs="Arial"/>
                <w:sz w:val="21"/>
                <w:szCs w:val="21"/>
              </w:rPr>
              <w:t>"</w:t>
            </w:r>
            <w:r>
              <w:rPr>
                <w:rFonts w:hint="default" w:ascii="Arial" w:hAnsi="Arial" w:cs="Arial"/>
                <w:sz w:val="21"/>
                <w:szCs w:val="21"/>
                <w:lang w:val="en-US" w:eastAsia="zh-CN"/>
              </w:rPr>
              <w:t>,</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78" w:name="_Toc19965"/>
      <w:r>
        <w:rPr>
          <w:rFonts w:hint="default" w:ascii="Arial" w:hAnsi="Arial" w:cs="Arial"/>
          <w:sz w:val="21"/>
          <w:szCs w:val="21"/>
          <w:lang w:val="en-US" w:eastAsia="zh-CN"/>
        </w:rPr>
        <w:t>playDtmfTone</w:t>
      </w:r>
      <w:bookmarkEnd w:id="178"/>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Simulate the system call interface to play DTMF tones.</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Permission configuration: "MINIAPP_GET_CALL_STATE"</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Calling method: Synchronous</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playDtmfTone</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w:t>
            </w:r>
            <w:r>
              <w:rPr>
                <w:rFonts w:hint="default" w:ascii="Arial" w:hAnsi="Arial" w:cs="Arial"/>
                <w:sz w:val="21"/>
                <w:szCs w:val="21"/>
                <w:lang w:val="en-US" w:eastAsia="zh-CN"/>
              </w:rPr>
              <w:t>license</w:t>
            </w:r>
            <w:r>
              <w:rPr>
                <w:rFonts w:hint="default" w:ascii="Arial" w:hAnsi="Arial" w:cs="Arial"/>
                <w:sz w:val="21"/>
                <w:szCs w:val="21"/>
              </w:rPr>
              <w:t>": "</w:t>
            </w:r>
            <w:r>
              <w:rPr>
                <w:rFonts w:hint="default" w:ascii="Arial" w:hAnsi="Arial" w:cs="Arial"/>
                <w:sz w:val="21"/>
                <w:szCs w:val="21"/>
                <w:lang w:val="en-US" w:eastAsia="zh-CN"/>
              </w:rPr>
              <w:t>xxx</w:t>
            </w:r>
            <w:r>
              <w:rPr>
                <w:rFonts w:hint="default" w:ascii="Arial" w:hAnsi="Arial" w:cs="Arial"/>
                <w:sz w:val="21"/>
                <w:szCs w:val="21"/>
              </w:rPr>
              <w:t>"</w:t>
            </w:r>
            <w:r>
              <w:rPr>
                <w:rFonts w:hint="default" w:ascii="Arial" w:hAnsi="Arial" w:cs="Arial"/>
                <w:sz w:val="21"/>
                <w:szCs w:val="21"/>
                <w:lang w:val="en-US" w:eastAsia="zh-CN"/>
              </w:rPr>
              <w:t>,//need to apply</w:t>
            </w:r>
          </w:p>
          <w:p>
            <w:pPr>
              <w:numPr>
                <w:ilvl w:val="0"/>
                <w:numId w:val="0"/>
              </w:numPr>
              <w:rPr>
                <w:rFonts w:hint="default" w:ascii="Arial" w:hAnsi="Arial" w:eastAsia="宋体"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w:t>
            </w:r>
            <w:r>
              <w:rPr>
                <w:rFonts w:hint="default" w:ascii="Arial" w:hAnsi="Arial" w:cs="Arial"/>
                <w:sz w:val="21"/>
                <w:szCs w:val="21"/>
                <w:lang w:val="en-US" w:eastAsia="zh-CN"/>
              </w:rPr>
              <w:t>digit</w:t>
            </w:r>
            <w:r>
              <w:rPr>
                <w:rFonts w:hint="default" w:ascii="Arial" w:hAnsi="Arial" w:cs="Arial"/>
                <w:sz w:val="21"/>
                <w:szCs w:val="21"/>
              </w:rPr>
              <w:t>": "</w:t>
            </w:r>
            <w:r>
              <w:rPr>
                <w:rFonts w:hint="default" w:ascii="Arial" w:hAnsi="Arial" w:cs="Arial"/>
                <w:sz w:val="21"/>
                <w:szCs w:val="21"/>
                <w:lang w:val="en-US" w:eastAsia="zh-CN"/>
              </w:rPr>
              <w:t>1</w:t>
            </w:r>
            <w:r>
              <w:rPr>
                <w:rFonts w:hint="default" w:ascii="Arial" w:hAnsi="Arial" w:cs="Arial"/>
                <w:sz w:val="21"/>
                <w:szCs w:val="21"/>
              </w:rPr>
              <w:t>",</w:t>
            </w:r>
            <w:r>
              <w:rPr>
                <w:rFonts w:hint="default" w:ascii="Arial" w:hAnsi="Arial" w:cs="Arial"/>
                <w:sz w:val="21"/>
                <w:szCs w:val="21"/>
                <w:lang w:val="en-US" w:eastAsia="zh-CN"/>
              </w:rPr>
              <w:t>//0-9、#、*</w:t>
            </w:r>
          </w:p>
          <w:p>
            <w:pPr>
              <w:numPr>
                <w:ilvl w:val="0"/>
                <w:numId w:val="0"/>
              </w:numPr>
              <w:ind w:firstLine="840" w:firstLineChars="400"/>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firstLine="630" w:firstLineChars="300"/>
              <w:rPr>
                <w:rFonts w:hint="default" w:ascii="Arial" w:hAnsi="Arial" w:cs="Arial"/>
                <w:sz w:val="21"/>
                <w:szCs w:val="21"/>
              </w:rPr>
            </w:pPr>
            <w:r>
              <w:rPr>
                <w:rFonts w:hint="default" w:ascii="Arial" w:hAnsi="Arial" w:cs="Arial"/>
                <w:sz w:val="21"/>
                <w:szCs w:val="21"/>
              </w:rPr>
              <w:t>"code": "0",</w:t>
            </w:r>
          </w:p>
          <w:p>
            <w:pPr>
              <w:numPr>
                <w:ilvl w:val="0"/>
                <w:numId w:val="0"/>
              </w:numPr>
              <w:ind w:firstLine="630" w:firstLineChars="300"/>
              <w:rPr>
                <w:rFonts w:hint="default" w:ascii="Arial" w:hAnsi="Arial" w:cs="Arial"/>
                <w:sz w:val="21"/>
                <w:szCs w:val="21"/>
              </w:rPr>
            </w:pP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79" w:name="_Toc7254"/>
      <w:r>
        <w:rPr>
          <w:rFonts w:hint="default" w:ascii="Arial" w:hAnsi="Arial" w:cs="Arial"/>
          <w:sz w:val="21"/>
          <w:szCs w:val="21"/>
          <w:lang w:val="en-US" w:eastAsia="zh-CN"/>
        </w:rPr>
        <w:t>setSpeakerphone</w:t>
      </w:r>
      <w:bookmarkEnd w:id="179"/>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Turn the call speaker on or off.</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"MINIAPP_GET_CALL_STATE"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r>
        <w:rPr>
          <w:rFonts w:hint="default" w:ascii="Arial" w:hAnsi="Arial" w:cs="Arial"/>
          <w:sz w:val="21"/>
          <w:szCs w:val="21"/>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setSpeakerphone</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 xml:space="preserve">"speakerphoneOn": </w:t>
            </w:r>
            <w:r>
              <w:rPr>
                <w:rFonts w:hint="default" w:ascii="Arial" w:hAnsi="Arial" w:cs="Arial"/>
                <w:sz w:val="21"/>
                <w:szCs w:val="21"/>
                <w:lang w:val="en-US" w:eastAsia="zh-CN"/>
              </w:rPr>
              <w:t>xxx//true: Turn on the speaker; false: Turn off the speaker</w:t>
            </w:r>
          </w:p>
          <w:p>
            <w:pPr>
              <w:numPr>
                <w:ilvl w:val="0"/>
                <w:numId w:val="0"/>
              </w:numPr>
              <w:ind w:firstLine="840" w:firstLineChars="400"/>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firstLine="630" w:firstLineChars="300"/>
              <w:rPr>
                <w:rFonts w:hint="default" w:ascii="Arial" w:hAnsi="Arial" w:cs="Arial"/>
                <w:sz w:val="21"/>
                <w:szCs w:val="21"/>
              </w:rPr>
            </w:pPr>
            <w:r>
              <w:rPr>
                <w:rFonts w:hint="default" w:ascii="Arial" w:hAnsi="Arial" w:cs="Arial"/>
                <w:sz w:val="21"/>
                <w:szCs w:val="21"/>
              </w:rPr>
              <w:t>"code": "0",</w:t>
            </w:r>
          </w:p>
          <w:p>
            <w:pPr>
              <w:numPr>
                <w:ilvl w:val="0"/>
                <w:numId w:val="0"/>
              </w:numPr>
              <w:ind w:firstLine="630" w:firstLineChars="300"/>
              <w:rPr>
                <w:rFonts w:hint="default" w:ascii="Arial" w:hAnsi="Arial" w:cs="Arial"/>
                <w:sz w:val="21"/>
                <w:szCs w:val="21"/>
              </w:rPr>
            </w:pP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80" w:name="_Toc20973"/>
      <w:r>
        <w:rPr>
          <w:rFonts w:hint="default" w:ascii="Arial" w:hAnsi="Arial" w:cs="Arial"/>
          <w:sz w:val="21"/>
          <w:szCs w:val="21"/>
          <w:lang w:val="en-US" w:eastAsia="zh-CN"/>
        </w:rPr>
        <w:t>isSpeakerphoneOn</w:t>
      </w:r>
      <w:bookmarkEnd w:id="180"/>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Check whether the call speaker is on.</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"MINIAPP_GET_CALL_STATE"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val="en-US" w:eastAsia="zh-CN"/>
              </w:rPr>
              <w:t>a</w:t>
            </w:r>
            <w:r>
              <w:rPr>
                <w:rFonts w:hint="default" w:ascii="Arial" w:hAnsi="Arial" w:cs="Arial"/>
                <w:sz w:val="21"/>
                <w:szCs w:val="21"/>
              </w:rPr>
              <w:t>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isSpeakerphoneOn</w:t>
            </w:r>
            <w:r>
              <w:rPr>
                <w:rFonts w:hint="default" w:ascii="Arial" w:hAnsi="Arial" w:cs="Arial"/>
                <w:sz w:val="21"/>
                <w:szCs w:val="21"/>
              </w:rPr>
              <w:t>",</w:t>
            </w:r>
          </w:p>
          <w:p>
            <w:pPr>
              <w:numPr>
                <w:ilvl w:val="0"/>
                <w:numId w:val="0"/>
              </w:numPr>
              <w:ind w:firstLine="840" w:firstLineChars="400"/>
              <w:rPr>
                <w:rFonts w:hint="default" w:ascii="Arial" w:hAnsi="Arial" w:cs="Arial"/>
                <w:sz w:val="21"/>
                <w:szCs w:val="21"/>
              </w:rPr>
            </w:pPr>
            <w:r>
              <w:rPr>
                <w:rFonts w:hint="default" w:ascii="Arial" w:hAnsi="Arial" w:cs="Arial"/>
                <w:sz w:val="21"/>
                <w:szCs w:val="21"/>
                <w:lang w:bidi="ar"/>
              </w:rPr>
              <w:t>"params": {}</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w:t>
            </w:r>
            <w:r>
              <w:rPr>
                <w:rFonts w:hint="default" w:ascii="Arial" w:hAnsi="Arial" w:cs="Arial"/>
                <w:sz w:val="21"/>
                <w:szCs w:val="21"/>
                <w:lang w:val="en-US" w:eastAsia="zh-CN"/>
              </w:rPr>
              <w:t>,</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0" w:firstLine="525" w:firstLineChars="250"/>
              <w:rPr>
                <w:rFonts w:hint="default" w:ascii="Arial" w:hAnsi="Arial" w:cs="Arial"/>
                <w:sz w:val="21"/>
                <w:szCs w:val="21"/>
              </w:rPr>
            </w:pPr>
            <w:r>
              <w:rPr>
                <w:rFonts w:hint="default" w:ascii="Arial" w:hAnsi="Arial" w:cs="Arial"/>
                <w:sz w:val="21"/>
                <w:szCs w:val="21"/>
              </w:rPr>
              <w:t>"data": {</w:t>
            </w:r>
          </w:p>
          <w:p>
            <w:pPr>
              <w:numPr>
                <w:ilvl w:val="0"/>
                <w:numId w:val="0"/>
              </w:numPr>
              <w:ind w:left="0" w:firstLine="735" w:firstLineChars="350"/>
              <w:rPr>
                <w:rFonts w:hint="default" w:ascii="Arial" w:hAnsi="Arial" w:cs="Arial"/>
                <w:sz w:val="21"/>
                <w:szCs w:val="21"/>
                <w:lang w:val="en-US"/>
              </w:rPr>
            </w:pPr>
            <w:r>
              <w:rPr>
                <w:rFonts w:hint="default" w:ascii="Arial" w:hAnsi="Arial" w:cs="Arial"/>
                <w:sz w:val="21"/>
                <w:szCs w:val="21"/>
              </w:rPr>
              <w:t>"</w:t>
            </w:r>
            <w:r>
              <w:rPr>
                <w:rFonts w:hint="default" w:ascii="Arial" w:hAnsi="Arial" w:cs="Arial"/>
                <w:sz w:val="21"/>
                <w:szCs w:val="21"/>
                <w:lang w:val="en-US" w:eastAsia="zh-CN"/>
              </w:rPr>
              <w:t>isSpeakerphoneOn</w:t>
            </w:r>
            <w:r>
              <w:rPr>
                <w:rFonts w:hint="default" w:ascii="Arial" w:hAnsi="Arial" w:cs="Arial"/>
                <w:sz w:val="21"/>
                <w:szCs w:val="21"/>
              </w:rPr>
              <w:t xml:space="preserve">": </w:t>
            </w:r>
            <w:r>
              <w:rPr>
                <w:rFonts w:hint="default" w:ascii="Arial" w:hAnsi="Arial" w:cs="Arial"/>
                <w:sz w:val="21"/>
                <w:szCs w:val="21"/>
                <w:lang w:val="en-US" w:eastAsia="zh-CN"/>
              </w:rPr>
              <w:t>xxx//true:on；false:off</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81" w:name="_Toc3632"/>
      <w:r>
        <w:rPr>
          <w:rFonts w:hint="default" w:ascii="Arial" w:hAnsi="Arial" w:cs="Arial"/>
          <w:sz w:val="21"/>
          <w:szCs w:val="21"/>
          <w:lang w:val="en-US" w:eastAsia="zh-CN"/>
        </w:rPr>
        <w:t>setMuted</w:t>
      </w:r>
      <w:bookmarkEnd w:id="181"/>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Turn call mute on or off.</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"MINIAPP_GET_CALL_STATE"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setMuted</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eastAsia="宋体"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w:t>
            </w:r>
            <w:r>
              <w:rPr>
                <w:rFonts w:hint="default" w:ascii="Arial" w:hAnsi="Arial" w:cs="Arial"/>
                <w:sz w:val="21"/>
                <w:szCs w:val="21"/>
                <w:lang w:val="en-US" w:eastAsia="zh-CN"/>
              </w:rPr>
              <w:t>muted</w:t>
            </w:r>
            <w:r>
              <w:rPr>
                <w:rFonts w:hint="default" w:ascii="Arial" w:hAnsi="Arial" w:cs="Arial"/>
                <w:sz w:val="21"/>
                <w:szCs w:val="21"/>
              </w:rPr>
              <w:t xml:space="preserve">": </w:t>
            </w:r>
            <w:r>
              <w:rPr>
                <w:rFonts w:hint="default" w:ascii="Arial" w:hAnsi="Arial" w:cs="Arial"/>
                <w:sz w:val="21"/>
                <w:szCs w:val="21"/>
                <w:lang w:val="en-US" w:eastAsia="zh-CN"/>
              </w:rPr>
              <w:t>xxx//true: Turn on mute; false: Turn off mute</w:t>
            </w:r>
          </w:p>
          <w:p>
            <w:pPr>
              <w:numPr>
                <w:ilvl w:val="0"/>
                <w:numId w:val="0"/>
              </w:numPr>
              <w:ind w:firstLine="840" w:firstLineChars="400"/>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firstLine="630" w:firstLineChars="300"/>
              <w:rPr>
                <w:rFonts w:hint="default" w:ascii="Arial" w:hAnsi="Arial" w:cs="Arial"/>
                <w:sz w:val="21"/>
                <w:szCs w:val="21"/>
              </w:rPr>
            </w:pPr>
            <w:r>
              <w:rPr>
                <w:rFonts w:hint="default" w:ascii="Arial" w:hAnsi="Arial" w:cs="Arial"/>
                <w:sz w:val="21"/>
                <w:szCs w:val="21"/>
              </w:rPr>
              <w:t>"code": "0",</w:t>
            </w:r>
          </w:p>
          <w:p>
            <w:pPr>
              <w:numPr>
                <w:ilvl w:val="0"/>
                <w:numId w:val="0"/>
              </w:numPr>
              <w:ind w:firstLine="630" w:firstLineChars="300"/>
              <w:rPr>
                <w:rFonts w:hint="default" w:ascii="Arial" w:hAnsi="Arial" w:cs="Arial"/>
                <w:sz w:val="21"/>
                <w:szCs w:val="21"/>
              </w:rPr>
            </w:pP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82" w:name="_Toc17793"/>
      <w:r>
        <w:rPr>
          <w:rFonts w:hint="default" w:ascii="Arial" w:hAnsi="Arial" w:cs="Arial"/>
          <w:sz w:val="21"/>
          <w:szCs w:val="21"/>
          <w:lang w:val="en-US" w:eastAsia="zh-CN"/>
        </w:rPr>
        <w:t>isMuted</w:t>
      </w:r>
      <w:bookmarkEnd w:id="182"/>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Check whether call mute is on.</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"MINIAPP_GET_CALL_STATE"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lang w:val="en-US" w:eastAsia="zh-CN"/>
              </w:rPr>
              <w:t>a</w:t>
            </w:r>
            <w:r>
              <w:rPr>
                <w:rFonts w:hint="default" w:ascii="Arial" w:hAnsi="Arial" w:cs="Arial"/>
                <w:sz w:val="21"/>
                <w:szCs w:val="21"/>
              </w:rPr>
              <w:t>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isMuted</w:t>
            </w:r>
            <w:r>
              <w:rPr>
                <w:rFonts w:hint="default" w:ascii="Arial" w:hAnsi="Arial" w:cs="Arial"/>
                <w:sz w:val="21"/>
                <w:szCs w:val="21"/>
              </w:rPr>
              <w:t>",</w:t>
            </w:r>
          </w:p>
          <w:p>
            <w:pPr>
              <w:numPr>
                <w:ilvl w:val="0"/>
                <w:numId w:val="0"/>
              </w:numPr>
              <w:ind w:firstLine="840" w:firstLineChars="400"/>
              <w:rPr>
                <w:rFonts w:hint="default" w:ascii="Arial" w:hAnsi="Arial" w:cs="Arial"/>
                <w:sz w:val="21"/>
                <w:szCs w:val="21"/>
              </w:rPr>
            </w:pPr>
            <w:r>
              <w:rPr>
                <w:rFonts w:hint="default" w:ascii="Arial" w:hAnsi="Arial" w:cs="Arial"/>
                <w:sz w:val="21"/>
                <w:szCs w:val="21"/>
                <w:lang w:bidi="ar"/>
              </w:rPr>
              <w:t>"params": {}</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rPr>
              <w:t xml:space="preserve">  }</w:t>
            </w:r>
            <w:r>
              <w:rPr>
                <w:rFonts w:hint="default" w:ascii="Arial" w:hAnsi="Arial" w:cs="Arial"/>
                <w:sz w:val="21"/>
                <w:szCs w:val="21"/>
                <w:lang w:val="en-US" w:eastAsia="zh-CN"/>
              </w:rPr>
              <w:t>,</w:t>
            </w:r>
          </w:p>
          <w:p>
            <w:pPr>
              <w:numPr>
                <w:ilvl w:val="0"/>
                <w:numId w:val="0"/>
              </w:numPr>
              <w:ind w:left="544" w:hanging="181"/>
              <w:rPr>
                <w:rFonts w:hint="default" w:ascii="Arial" w:hAnsi="Arial" w:cs="Arial"/>
                <w:sz w:val="21"/>
                <w:szCs w:val="21"/>
                <w:lang w:val="en-US" w:eastAsia="zh-CN"/>
              </w:rPr>
            </w:pPr>
            <w:r>
              <w:rPr>
                <w:rFonts w:hint="default" w:ascii="Arial" w:hAnsi="Arial" w:cs="Arial"/>
                <w:sz w:val="21"/>
                <w:szCs w:val="21"/>
                <w:lang w:val="en-US" w:eastAsia="zh-CN"/>
              </w:rPr>
              <w:t xml:space="preserve">  </w:t>
            </w:r>
            <w:r>
              <w:rPr>
                <w:rFonts w:hint="default" w:ascii="Arial" w:hAnsi="Arial" w:cs="Arial"/>
                <w:sz w:val="21"/>
                <w:szCs w:val="21"/>
              </w:rPr>
              <w:t>function (v)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0" w:firstLine="525" w:firstLineChars="250"/>
              <w:rPr>
                <w:rFonts w:hint="default" w:ascii="Arial" w:hAnsi="Arial" w:cs="Arial"/>
                <w:sz w:val="21"/>
                <w:szCs w:val="21"/>
              </w:rPr>
            </w:pPr>
            <w:r>
              <w:rPr>
                <w:rFonts w:hint="default" w:ascii="Arial" w:hAnsi="Arial" w:cs="Arial"/>
                <w:sz w:val="21"/>
                <w:szCs w:val="21"/>
              </w:rPr>
              <w:t>"data": {</w:t>
            </w:r>
          </w:p>
          <w:p>
            <w:pPr>
              <w:numPr>
                <w:ilvl w:val="0"/>
                <w:numId w:val="0"/>
              </w:numPr>
              <w:ind w:left="0" w:firstLine="735" w:firstLineChars="350"/>
              <w:rPr>
                <w:rFonts w:hint="default" w:ascii="Arial" w:hAnsi="Arial" w:cs="Arial"/>
                <w:sz w:val="21"/>
                <w:szCs w:val="21"/>
                <w:lang w:val="en-US"/>
              </w:rPr>
            </w:pPr>
            <w:r>
              <w:rPr>
                <w:rFonts w:hint="default" w:ascii="Arial" w:hAnsi="Arial" w:cs="Arial"/>
                <w:sz w:val="21"/>
                <w:szCs w:val="21"/>
              </w:rPr>
              <w:t>"</w:t>
            </w:r>
            <w:r>
              <w:rPr>
                <w:rFonts w:hint="default" w:ascii="Arial" w:hAnsi="Arial" w:cs="Arial"/>
                <w:sz w:val="21"/>
                <w:szCs w:val="21"/>
                <w:lang w:val="en-US" w:eastAsia="zh-CN"/>
              </w:rPr>
              <w:t>isMuted</w:t>
            </w:r>
            <w:r>
              <w:rPr>
                <w:rFonts w:hint="default" w:ascii="Arial" w:hAnsi="Arial" w:cs="Arial"/>
                <w:sz w:val="21"/>
                <w:szCs w:val="21"/>
              </w:rPr>
              <w:t xml:space="preserve">": </w:t>
            </w:r>
            <w:r>
              <w:rPr>
                <w:rFonts w:hint="default" w:ascii="Arial" w:hAnsi="Arial" w:cs="Arial"/>
                <w:sz w:val="21"/>
                <w:szCs w:val="21"/>
                <w:lang w:val="en-US" w:eastAsia="zh-CN"/>
              </w:rPr>
              <w:t>xxx//true:</w:t>
            </w:r>
            <w:r>
              <w:rPr>
                <w:rFonts w:hint="eastAsia" w:ascii="Arial" w:hAnsi="Arial" w:cs="Arial"/>
                <w:sz w:val="21"/>
                <w:szCs w:val="21"/>
                <w:lang w:val="en-US" w:eastAsia="zh-CN"/>
              </w:rPr>
              <w:t>on</w:t>
            </w:r>
            <w:r>
              <w:rPr>
                <w:rFonts w:hint="default" w:ascii="Arial" w:hAnsi="Arial" w:cs="Arial"/>
                <w:sz w:val="21"/>
                <w:szCs w:val="21"/>
                <w:lang w:val="en-US" w:eastAsia="zh-CN"/>
              </w:rPr>
              <w:t>；false:</w:t>
            </w:r>
            <w:r>
              <w:rPr>
                <w:rFonts w:hint="eastAsia" w:ascii="Arial" w:hAnsi="Arial" w:cs="Arial"/>
                <w:sz w:val="21"/>
                <w:szCs w:val="21"/>
                <w:lang w:val="en-US" w:eastAsia="zh-CN"/>
              </w:rPr>
              <w:t>off</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83" w:name="_Toc4525"/>
      <w:r>
        <w:rPr>
          <w:rFonts w:hint="default" w:ascii="Arial" w:hAnsi="Arial" w:cs="Arial"/>
          <w:sz w:val="21"/>
          <w:szCs w:val="21"/>
          <w:lang w:val="en-US" w:eastAsia="zh-CN"/>
        </w:rPr>
        <w:t>answer</w:t>
      </w:r>
      <w:bookmarkEnd w:id="183"/>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Used to answer a call.</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"MINIAPP_GET_CALL_STATE"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w:t>
            </w:r>
            <w:r>
              <w:rPr>
                <w:rFonts w:hint="default" w:ascii="Arial" w:hAnsi="Arial" w:cs="Arial"/>
                <w:sz w:val="21"/>
                <w:szCs w:val="21"/>
                <w:lang w:val="en-US" w:eastAsia="zh-CN"/>
              </w:rPr>
              <w:t>answer</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84" w:name="_Toc29564"/>
      <w:r>
        <w:rPr>
          <w:rFonts w:hint="default" w:ascii="Arial" w:hAnsi="Arial" w:eastAsia="黑体" w:cs="Arial"/>
          <w:b w:val="0"/>
          <w:i w:val="0"/>
          <w:strike w:val="0"/>
          <w:dstrike w:val="0"/>
          <w:color w:val="auto"/>
          <w:spacing w:val="0"/>
          <w:w w:val="100"/>
          <w:sz w:val="21"/>
          <w:szCs w:val="21"/>
          <w:u w:val="none"/>
          <w:vertAlign w:val="baseline"/>
          <w:rtl w:val="0"/>
          <w:lang w:val="en-US" w:bidi="en-US"/>
        </w:rPr>
        <w:t>moveToFront</w:t>
      </w:r>
      <w:bookmarkEnd w:id="184"/>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 xml:space="preserve">Used to switch the current </w:t>
      </w:r>
      <w:r>
        <w:rPr>
          <w:rFonts w:hint="eastAsia"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 xml:space="preserve"> to the foreground.</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None</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"sync",</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"event": "MiniAppEvent",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"function": "moveToFront",</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"params": {}</w:t>
            </w:r>
          </w:p>
          <w:p>
            <w:pPr>
              <w:numPr>
                <w:ilvl w:val="0"/>
                <w:numId w:val="0"/>
              </w:numPr>
              <w:ind w:left="544" w:hanging="181"/>
              <w:rPr>
                <w:rFonts w:hint="default" w:ascii="Arial" w:hAnsi="Arial" w:cs="Arial"/>
                <w:sz w:val="21"/>
                <w:szCs w:val="21"/>
              </w:rPr>
            </w:pPr>
            <w:r>
              <w:rPr>
                <w:rFonts w:hint="default" w:ascii="Arial" w:hAnsi="Arial" w:cs="Arial"/>
                <w:sz w:val="21"/>
                <w:szCs w:val="21"/>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0" w:hRule="atLeast"/>
        </w:trPr>
        <w:tc>
          <w:tcPr>
            <w:tcW w:w="8522" w:type="dxa"/>
          </w:tcPr>
          <w:p>
            <w:pPr>
              <w:numPr>
                <w:ilvl w:val="0"/>
                <w:numId w:val="0"/>
              </w:numPr>
              <w:ind w:left="544" w:hanging="181"/>
              <w:rPr>
                <w:rFonts w:hint="default" w:ascii="Arial" w:hAnsi="Arial" w:cs="Arial"/>
                <w:sz w:val="21"/>
                <w:szCs w:val="21"/>
              </w:rPr>
            </w:pP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"code": "0",</w:t>
            </w:r>
          </w:p>
          <w:p>
            <w:pPr>
              <w:numPr>
                <w:ilvl w:val="0"/>
                <w:numId w:val="0"/>
              </w:numPr>
              <w:ind w:left="544" w:hanging="181"/>
              <w:rPr>
                <w:rFonts w:hint="default" w:ascii="Arial" w:hAnsi="Arial" w:cs="Arial"/>
                <w:sz w:val="21"/>
                <w:szCs w:val="21"/>
              </w:rPr>
            </w:pPr>
            <w:r>
              <w:rPr>
                <w:rFonts w:hint="default" w:ascii="Arial" w:hAnsi="Arial" w:cs="Arial"/>
                <w:sz w:val="21"/>
                <w:szCs w:val="21"/>
              </w:rPr>
              <w:tab/>
            </w:r>
            <w:r>
              <w:rPr>
                <w:rFonts w:hint="default" w:ascii="Arial" w:hAnsi="Arial" w:cs="Arial"/>
                <w:sz w:val="21"/>
                <w:szCs w:val="21"/>
              </w:rPr>
              <w:t>"message": "success"</w:t>
            </w:r>
          </w:p>
          <w:p>
            <w:pPr>
              <w:numPr>
                <w:ilvl w:val="0"/>
                <w:numId w:val="0"/>
              </w:numPr>
              <w:ind w:left="544" w:hanging="181"/>
              <w:rPr>
                <w:rFonts w:hint="default" w:ascii="Arial" w:hAnsi="Arial" w:cs="Arial"/>
                <w:sz w:val="21"/>
                <w:szCs w:val="21"/>
              </w:rPr>
            </w:pPr>
            <w:r>
              <w:rPr>
                <w:rFonts w:hint="default" w:ascii="Arial" w:hAnsi="Arial" w:cs="Arial"/>
                <w:sz w:val="21"/>
                <w:szCs w:val="21"/>
              </w:rPr>
              <w:t>}</w:t>
            </w:r>
          </w:p>
        </w:tc>
      </w:tr>
    </w:tbl>
    <w:p>
      <w:pPr>
        <w:pStyle w:val="75"/>
        <w:ind w:firstLine="0" w:firstLineChars="0"/>
      </w:pPr>
    </w:p>
    <w:p>
      <w:pPr>
        <w:pStyle w:val="77"/>
        <w:spacing w:before="156" w:beforeAutospacing="0" w:after="156" w:afterAutospacing="0"/>
        <w:rPr>
          <w:rFonts w:hint="default" w:ascii="Arial" w:hAnsi="Arial" w:cs="Arial"/>
          <w:sz w:val="21"/>
          <w:szCs w:val="21"/>
        </w:rPr>
      </w:pPr>
      <w:bookmarkStart w:id="185" w:name="_Toc25866"/>
      <w:r>
        <w:rPr>
          <w:rFonts w:hint="default" w:ascii="Arial" w:hAnsi="Arial" w:cs="Arial"/>
          <w:sz w:val="21"/>
          <w:szCs w:val="21"/>
          <w:lang w:val="en-US" w:eastAsia="zh-CN"/>
        </w:rPr>
        <w:t>Screen Share</w:t>
      </w:r>
      <w:bookmarkEnd w:id="185"/>
    </w:p>
    <w:p>
      <w:pPr>
        <w:pStyle w:val="79"/>
        <w:spacing w:before="156" w:beforeAutospacing="0" w:after="156" w:afterAutospacing="0"/>
        <w:rPr>
          <w:rFonts w:hint="default" w:ascii="Arial" w:hAnsi="Arial" w:cs="Arial"/>
          <w:sz w:val="21"/>
          <w:szCs w:val="21"/>
        </w:rPr>
      </w:pPr>
      <w:bookmarkStart w:id="186" w:name="_Toc19872"/>
      <w:bookmarkStart w:id="187" w:name="_Toc7464"/>
      <w:r>
        <w:rPr>
          <w:rFonts w:hint="default" w:ascii="Arial" w:hAnsi="Arial" w:cs="Arial"/>
          <w:sz w:val="21"/>
          <w:szCs w:val="21"/>
        </w:rPr>
        <w:t>startScreenShare</w:t>
      </w:r>
      <w:bookmarkEnd w:id="186"/>
      <w:bookmarkEnd w:id="187"/>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Enable screen sharing.</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async</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event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ScreenShareEvent</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function</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startScreenShare</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params</w:t>
            </w:r>
            <w:r>
              <w:rPr>
                <w:rFonts w:hint="default" w:ascii="Arial" w:hAnsi="Arial" w:cs="Arial"/>
                <w:sz w:val="21"/>
                <w:szCs w:val="21"/>
              </w:rPr>
              <w:t>"</w:t>
            </w:r>
            <w:r>
              <w:rPr>
                <w:rFonts w:hint="default" w:ascii="Arial" w:hAnsi="Arial" w:cs="Arial"/>
                <w:sz w:val="21"/>
                <w:szCs w:val="21"/>
                <w:lang w:bidi="ar"/>
              </w:rPr>
              <w:t>: {</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license</w:t>
            </w:r>
            <w:r>
              <w:rPr>
                <w:rFonts w:hint="default" w:ascii="Arial" w:hAnsi="Arial" w:cs="Arial"/>
                <w:sz w:val="21"/>
                <w:szCs w:val="21"/>
              </w:rPr>
              <w:t>"</w:t>
            </w:r>
            <w:r>
              <w:rPr>
                <w:rFonts w:hint="default" w:ascii="Arial" w:hAnsi="Arial" w:cs="Arial"/>
                <w:sz w:val="21"/>
                <w:szCs w:val="21"/>
                <w:lang w:bidi="ar"/>
              </w:rPr>
              <w:t>:</w:t>
            </w:r>
            <w:r>
              <w:rPr>
                <w:rFonts w:hint="default" w:ascii="Arial" w:hAnsi="Arial" w:cs="Arial"/>
                <w:sz w:val="21"/>
                <w:szCs w:val="21"/>
              </w:rPr>
              <w:t>"</w:t>
            </w:r>
            <w:r>
              <w:rPr>
                <w:rFonts w:hint="default" w:ascii="Arial" w:hAnsi="Arial" w:cs="Arial"/>
                <w:sz w:val="21"/>
                <w:szCs w:val="21"/>
                <w:lang w:bidi="ar"/>
              </w:rPr>
              <w:t>xxxxxx</w:t>
            </w:r>
            <w:r>
              <w:rPr>
                <w:rFonts w:hint="default" w:ascii="Arial" w:hAnsi="Arial" w:cs="Arial"/>
                <w:sz w:val="21"/>
                <w:szCs w:val="21"/>
              </w:rPr>
              <w:t>"</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lang w:val="en-US" w:eastAsia="zh-CN" w:bidi="ar"/>
              </w:rPr>
            </w:pPr>
            <w:r>
              <w:rPr>
                <w:rFonts w:hint="default" w:ascii="Arial" w:hAnsi="Arial" w:cs="Arial"/>
                <w:sz w:val="21"/>
                <w:szCs w:val="21"/>
                <w:lang w:bidi="ar"/>
              </w:rPr>
              <w:t xml:space="preserve">  }</w:t>
            </w:r>
            <w:r>
              <w:rPr>
                <w:rFonts w:hint="default" w:ascii="Arial" w:hAnsi="Arial" w:cs="Arial"/>
                <w:sz w:val="21"/>
                <w:szCs w:val="21"/>
                <w:lang w:val="en-US" w:eastAsia="zh-CN" w:bidi="ar"/>
              </w:rPr>
              <w:t>,</w:t>
            </w:r>
          </w:p>
          <w:p>
            <w:pPr>
              <w:numPr>
                <w:ilvl w:val="0"/>
                <w:numId w:val="0"/>
              </w:numPr>
              <w:ind w:left="544" w:hanging="181"/>
              <w:rPr>
                <w:rFonts w:hint="default" w:ascii="Arial" w:hAnsi="Arial" w:cs="Arial"/>
                <w:sz w:val="21"/>
                <w:szCs w:val="21"/>
                <w:lang w:val="en-US" w:eastAsia="zh-CN" w:bidi="ar"/>
              </w:rPr>
            </w:pPr>
            <w:r>
              <w:rPr>
                <w:rFonts w:hint="default" w:ascii="Arial" w:hAnsi="Arial" w:cs="Arial"/>
                <w:sz w:val="21"/>
                <w:szCs w:val="21"/>
                <w:lang w:val="en-US" w:eastAsia="zh-CN" w:bidi="ar"/>
              </w:rPr>
              <w:t xml:space="preserve">  </w:t>
            </w:r>
            <w:r>
              <w:rPr>
                <w:rFonts w:hint="default" w:ascii="Arial" w:hAnsi="Arial" w:cs="Arial"/>
                <w:sz w:val="21"/>
                <w:szCs w:val="21"/>
              </w:rPr>
              <w:t>function (v) {}</w:t>
            </w:r>
          </w:p>
          <w:p>
            <w:pPr>
              <w:numPr>
                <w:ilvl w:val="0"/>
                <w:numId w:val="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spacing w:beforeAutospacing="0" w:afterAutospacing="0" w:line="360" w:lineRule="auto"/>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r>
              <w:rPr>
                <w:rFonts w:hint="default" w:ascii="Arial" w:hAnsi="Arial" w:cs="Arial"/>
                <w:sz w:val="21"/>
                <w:szCs w:val="21"/>
                <w:lang w:bidi="ar"/>
              </w:rPr>
              <w:t>,</w:t>
            </w:r>
          </w:p>
          <w:p>
            <w:pPr>
              <w:numPr>
                <w:ilvl w:val="0"/>
                <w:numId w:val="0"/>
              </w:numPr>
              <w:ind w:left="571" w:leftChars="272" w:firstLine="27" w:firstLineChars="13"/>
              <w:rPr>
                <w:rFonts w:hint="default" w:ascii="Arial" w:hAnsi="Arial" w:cs="Arial"/>
                <w:sz w:val="21"/>
                <w:szCs w:val="21"/>
              </w:rPr>
            </w:pPr>
            <w:r>
              <w:rPr>
                <w:rFonts w:hint="default" w:ascii="Arial" w:hAnsi="Arial" w:cs="Arial"/>
                <w:sz w:val="21"/>
                <w:szCs w:val="21"/>
              </w:rPr>
              <w:t>"</w:t>
            </w:r>
            <w:r>
              <w:rPr>
                <w:rFonts w:hint="default" w:ascii="Arial" w:hAnsi="Arial" w:cs="Arial"/>
                <w:sz w:val="21"/>
                <w:szCs w:val="21"/>
                <w:lang w:bidi="ar"/>
              </w:rPr>
              <w:t>data</w:t>
            </w:r>
            <w:r>
              <w:rPr>
                <w:rFonts w:hint="default" w:ascii="Arial" w:hAnsi="Arial" w:cs="Arial"/>
                <w:sz w:val="21"/>
                <w:szCs w:val="21"/>
              </w:rPr>
              <w:t>"</w:t>
            </w:r>
            <w:r>
              <w:rPr>
                <w:rFonts w:hint="default" w:ascii="Arial" w:hAnsi="Arial" w:cs="Arial"/>
                <w:sz w:val="21"/>
                <w:szCs w:val="21"/>
                <w:lang w:bidi="ar"/>
              </w:rPr>
              <w:t>: {</w:t>
            </w:r>
            <w:r>
              <w:rPr>
                <w:rFonts w:hint="default" w:ascii="Arial" w:hAnsi="Arial" w:cs="Arial"/>
                <w:sz w:val="21"/>
                <w:szCs w:val="21"/>
              </w:rPr>
              <w:t>"</w:t>
            </w:r>
            <w:r>
              <w:rPr>
                <w:rFonts w:hint="default" w:ascii="Arial" w:hAnsi="Arial" w:cs="Arial"/>
                <w:sz w:val="21"/>
                <w:szCs w:val="21"/>
                <w:lang w:bidi="ar"/>
              </w:rPr>
              <w:t>resultStatus</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kern w:val="0"/>
          <w:sz w:val="21"/>
          <w:szCs w:val="21"/>
          <w:lang w:bidi="ar"/>
        </w:rPr>
        <w:t>Return value (JSON format)</w:t>
      </w:r>
    </w:p>
    <w:tbl>
      <w:tblPr>
        <w:tblStyle w:val="14"/>
        <w:tblW w:w="8360" w:type="dxa"/>
        <w:tblInd w:w="0" w:type="dxa"/>
        <w:tblLayout w:type="fixed"/>
        <w:tblCellMar>
          <w:top w:w="0" w:type="dxa"/>
          <w:left w:w="108" w:type="dxa"/>
          <w:bottom w:w="0" w:type="dxa"/>
          <w:right w:w="108" w:type="dxa"/>
        </w:tblCellMar>
      </w:tblPr>
      <w:tblGrid>
        <w:gridCol w:w="1419"/>
        <w:gridCol w:w="3119"/>
        <w:gridCol w:w="3822"/>
      </w:tblGrid>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Parameter</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Type</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Description</w:t>
            </w:r>
          </w:p>
        </w:tc>
      </w:tr>
      <w:tr>
        <w:tblPrEx>
          <w:tblCellMar>
            <w:top w:w="0" w:type="dxa"/>
            <w:left w:w="108" w:type="dxa"/>
            <w:bottom w:w="0" w:type="dxa"/>
            <w:right w:w="108" w:type="dxa"/>
          </w:tblCellMar>
        </w:tblPrEx>
        <w:trPr>
          <w:trHeight w:val="90" w:hRule="atLeast"/>
        </w:trPr>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tcPr>
          <w:p>
            <w:pPr>
              <w:rPr>
                <w:rFonts w:hint="default" w:ascii="Arial" w:hAnsi="Arial" w:cs="Arial" w:eastAsiaTheme="minorEastAsia"/>
                <w:kern w:val="0"/>
                <w:szCs w:val="21"/>
              </w:rPr>
            </w:pPr>
            <w:r>
              <w:rPr>
                <w:rFonts w:hint="default" w:ascii="Arial" w:hAnsi="Arial" w:cs="Arial" w:eastAsiaTheme="minorEastAsia"/>
                <w:kern w:val="0"/>
                <w:szCs w:val="21"/>
                <w:lang w:bidi="ar"/>
              </w:rPr>
              <w:t>data</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tcPr>
          <w:p>
            <w:pPr>
              <w:rPr>
                <w:rFonts w:hint="default" w:ascii="Arial" w:hAnsi="Arial" w:cs="Arial" w:eastAsiaTheme="minorEastAsia"/>
                <w:kern w:val="0"/>
                <w:szCs w:val="21"/>
              </w:rPr>
            </w:pPr>
            <w:r>
              <w:rPr>
                <w:rFonts w:hint="default" w:ascii="Arial" w:hAnsi="Arial" w:cs="Arial" w:eastAsiaTheme="minorEastAsia"/>
                <w:kern w:val="0"/>
                <w:szCs w:val="21"/>
                <w:lang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tcPr>
          <w:p>
            <w:pPr>
              <w:rPr>
                <w:rFonts w:hint="default" w:ascii="Arial" w:hAnsi="Arial" w:cs="Arial" w:eastAsiaTheme="minorEastAsia"/>
                <w:lang w:bidi="ar"/>
              </w:rPr>
            </w:pPr>
            <w:r>
              <w:rPr>
                <w:rFonts w:hint="default" w:ascii="Arial" w:hAnsi="Arial" w:cs="Arial" w:eastAsiaTheme="minorEastAsia"/>
                <w:lang w:bidi="ar"/>
              </w:rPr>
              <w:t>resultStatus:</w:t>
            </w:r>
          </w:p>
          <w:p>
            <w:pPr>
              <w:rPr>
                <w:rFonts w:hint="default" w:ascii="Arial" w:hAnsi="Arial" w:cs="Arial" w:eastAsiaTheme="minorEastAsia"/>
                <w:lang w:bidi="ar"/>
              </w:rPr>
            </w:pPr>
            <w:r>
              <w:rPr>
                <w:rFonts w:hint="default" w:ascii="Arial" w:hAnsi="Arial" w:cs="Arial" w:eastAsiaTheme="minorEastAsia"/>
                <w:lang w:bidi="ar"/>
              </w:rPr>
              <w:t>- 0: Success</w:t>
            </w:r>
          </w:p>
          <w:p>
            <w:pPr>
              <w:rPr>
                <w:rFonts w:hint="default" w:ascii="Arial" w:hAnsi="Arial" w:cs="Arial" w:eastAsiaTheme="minorEastAsia"/>
                <w:lang w:val="en-US" w:eastAsia="zh-CN" w:bidi="ar"/>
              </w:rPr>
            </w:pPr>
            <w:r>
              <w:rPr>
                <w:rFonts w:hint="default" w:ascii="Arial" w:hAnsi="Arial" w:cs="Arial" w:eastAsiaTheme="minorEastAsia"/>
                <w:lang w:bidi="ar"/>
              </w:rPr>
              <w:t>-</w:t>
            </w:r>
            <w:r>
              <w:rPr>
                <w:rFonts w:hint="default" w:ascii="Arial" w:hAnsi="Arial" w:cs="Arial" w:eastAsiaTheme="minorEastAsia"/>
                <w:lang w:val="en-US" w:eastAsia="zh-CN" w:bidi="ar"/>
              </w:rPr>
              <w:t xml:space="preserve"> </w:t>
            </w:r>
            <w:r>
              <w:rPr>
                <w:rFonts w:hint="default" w:ascii="Arial" w:hAnsi="Arial" w:cs="Arial" w:eastAsiaTheme="minorEastAsia"/>
                <w:lang w:bidi="ar"/>
              </w:rPr>
              <w:t xml:space="preserve">1: Screen sharing is occupied by another </w:t>
            </w:r>
            <w:r>
              <w:rPr>
                <w:rFonts w:hint="eastAsia" w:ascii="Arial" w:hAnsi="Arial" w:cs="Arial" w:eastAsiaTheme="minorEastAsia"/>
                <w:lang w:val="en-US" w:eastAsia="zh-CN" w:bidi="ar"/>
              </w:rPr>
              <w:t>application</w:t>
            </w:r>
          </w:p>
          <w:p>
            <w:pPr>
              <w:rPr>
                <w:rFonts w:hint="default" w:ascii="Arial" w:hAnsi="Arial" w:cs="Arial" w:eastAsiaTheme="minorEastAsia"/>
                <w:kern w:val="0"/>
                <w:szCs w:val="21"/>
              </w:rPr>
            </w:pPr>
            <w:r>
              <w:rPr>
                <w:rFonts w:hint="default" w:ascii="Arial" w:hAnsi="Arial" w:cs="Arial" w:eastAsiaTheme="minorEastAsia"/>
                <w:lang w:bidi="ar"/>
              </w:rPr>
              <w:t>-</w:t>
            </w:r>
            <w:r>
              <w:rPr>
                <w:rFonts w:hint="default" w:ascii="Arial" w:hAnsi="Arial" w:cs="Arial" w:eastAsiaTheme="minorEastAsia"/>
                <w:lang w:val="en-US" w:eastAsia="zh-CN" w:bidi="ar"/>
              </w:rPr>
              <w:t xml:space="preserve"> </w:t>
            </w:r>
            <w:r>
              <w:rPr>
                <w:rFonts w:hint="default" w:ascii="Arial" w:hAnsi="Arial" w:cs="Arial" w:eastAsiaTheme="minorEastAsia"/>
                <w:lang w:bidi="ar"/>
              </w:rPr>
              <w:t>2: Failed to enable screen sharing at the underlying layer</w:t>
            </w:r>
          </w:p>
        </w:tc>
      </w:tr>
    </w:tbl>
    <w:p>
      <w:pPr>
        <w:pStyle w:val="75"/>
        <w:ind w:firstLine="420"/>
      </w:pPr>
    </w:p>
    <w:p>
      <w:pPr>
        <w:pStyle w:val="79"/>
        <w:spacing w:before="156" w:beforeAutospacing="0" w:after="156" w:afterAutospacing="0"/>
        <w:rPr>
          <w:rFonts w:hint="default" w:ascii="Arial" w:hAnsi="Arial" w:cs="Arial"/>
          <w:sz w:val="21"/>
          <w:szCs w:val="21"/>
        </w:rPr>
      </w:pPr>
      <w:bookmarkStart w:id="188" w:name="_Toc16764"/>
      <w:bookmarkStart w:id="189" w:name="_Toc5518"/>
      <w:r>
        <w:rPr>
          <w:rFonts w:hint="default" w:ascii="Arial" w:hAnsi="Arial" w:cs="Arial"/>
          <w:sz w:val="21"/>
          <w:szCs w:val="21"/>
        </w:rPr>
        <w:t>stopScreenShare</w:t>
      </w:r>
      <w:bookmarkEnd w:id="188"/>
      <w:bookmarkEnd w:id="189"/>
    </w:p>
    <w:p>
      <w:pPr>
        <w:spacing w:beforeAutospacing="0" w:afterAutospacing="0" w:line="360" w:lineRule="auto"/>
        <w:rPr>
          <w:rFonts w:hint="default" w:ascii="Arial" w:hAnsi="Arial" w:cs="Arial"/>
          <w:kern w:val="0"/>
          <w:sz w:val="21"/>
          <w:szCs w:val="21"/>
          <w:lang w:bidi="ar"/>
        </w:rPr>
      </w:pPr>
      <w:r>
        <w:rPr>
          <w:rFonts w:hint="default" w:ascii="Arial" w:hAnsi="Arial" w:cs="Arial"/>
          <w:kern w:val="0"/>
          <w:sz w:val="21"/>
          <w:szCs w:val="21"/>
          <w:lang w:bidi="ar"/>
        </w:rPr>
        <w:t>Stop screen sharing.</w:t>
      </w:r>
    </w:p>
    <w:p>
      <w:pPr>
        <w:spacing w:beforeAutospacing="0" w:afterAutospacing="0" w:line="360" w:lineRule="auto"/>
        <w:rPr>
          <w:rFonts w:hint="default" w:ascii="Arial" w:hAnsi="Arial" w:cs="Arial"/>
          <w:kern w:val="0"/>
          <w:sz w:val="21"/>
          <w:szCs w:val="21"/>
          <w:lang w:bidi="ar"/>
        </w:rPr>
      </w:pPr>
      <w:r>
        <w:rPr>
          <w:rFonts w:hint="default" w:ascii="Arial" w:hAnsi="Arial" w:cs="Arial"/>
          <w:kern w:val="0"/>
          <w:sz w:val="21"/>
          <w:szCs w:val="21"/>
          <w:lang w:bidi="ar"/>
        </w:rPr>
        <w:t>Calling method: Synchronous</w:t>
      </w:r>
    </w:p>
    <w:p>
      <w:pPr>
        <w:spacing w:beforeAutospacing="0" w:afterAutospacing="0" w:line="360" w:lineRule="auto"/>
        <w:rPr>
          <w:rFonts w:hint="default" w:ascii="Arial" w:hAnsi="Arial" w:cs="Arial"/>
          <w:kern w:val="0"/>
          <w:sz w:val="21"/>
          <w:szCs w:val="21"/>
          <w:lang w:bidi="ar"/>
        </w:rPr>
      </w:pPr>
      <w:r>
        <w:rPr>
          <w:rFonts w:hint="default" w:ascii="Arial" w:hAnsi="Arial" w:cs="Arial"/>
          <w:kern w:val="0"/>
          <w:sz w:val="21"/>
          <w:szCs w:val="21"/>
          <w:lang w:bidi="ar"/>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sync</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event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ScreenShareEvent</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 xml:space="preserve">function": </w:t>
            </w:r>
            <w:r>
              <w:rPr>
                <w:rFonts w:hint="default" w:ascii="Arial" w:hAnsi="Arial" w:cs="Arial"/>
                <w:sz w:val="21"/>
                <w:szCs w:val="21"/>
              </w:rPr>
              <w:t>"</w:t>
            </w:r>
            <w:r>
              <w:rPr>
                <w:rFonts w:hint="default" w:ascii="Arial" w:hAnsi="Arial" w:cs="Arial"/>
                <w:sz w:val="21"/>
                <w:szCs w:val="21"/>
                <w:lang w:bidi="ar"/>
              </w:rPr>
              <w:t>stopScreenShare</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params</w:t>
            </w:r>
            <w:r>
              <w:rPr>
                <w:rFonts w:hint="default" w:ascii="Arial" w:hAnsi="Arial" w:cs="Arial"/>
                <w:sz w:val="21"/>
                <w:szCs w:val="21"/>
              </w:rPr>
              <w:t>"</w:t>
            </w:r>
            <w:r>
              <w:rPr>
                <w:rFonts w:hint="default" w:ascii="Arial" w:hAnsi="Arial" w:cs="Arial"/>
                <w:sz w:val="21"/>
                <w:szCs w:val="21"/>
                <w:lang w:bidi="ar"/>
              </w:rPr>
              <w:t>: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16"/>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pStyle w:val="13"/>
        <w:widowControl/>
        <w:autoSpaceDE w:val="0"/>
        <w:autoSpaceDN w:val="0"/>
        <w:ind w:firstLine="197" w:firstLineChars="94"/>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pStyle w:val="75"/>
        <w:ind w:firstLine="0" w:firstLineChars="0"/>
        <w:rPr>
          <w:rFonts w:hint="default" w:ascii="Arial" w:hAnsi="Arial" w:cs="Arial"/>
          <w:sz w:val="21"/>
          <w:szCs w:val="21"/>
        </w:rPr>
      </w:pPr>
    </w:p>
    <w:p>
      <w:pPr>
        <w:pStyle w:val="75"/>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90" w:name="_Toc9045"/>
      <w:bookmarkStart w:id="191" w:name="_Toc19553"/>
      <w:r>
        <w:rPr>
          <w:rFonts w:hint="default" w:ascii="Arial" w:hAnsi="Arial" w:cs="Arial"/>
          <w:sz w:val="21"/>
          <w:szCs w:val="21"/>
        </w:rPr>
        <w:t>requestScreenShareAbility</w:t>
      </w:r>
      <w:bookmarkEnd w:id="190"/>
      <w:bookmarkEnd w:id="191"/>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Check whether the current device supports screen sharing.</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Asynchronous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async</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event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ScreenShareEvent</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function</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requestScreenShareAbility</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params</w:t>
            </w:r>
            <w:r>
              <w:rPr>
                <w:rFonts w:hint="default" w:ascii="Arial" w:hAnsi="Arial" w:cs="Arial"/>
                <w:sz w:val="21"/>
                <w:szCs w:val="21"/>
              </w:rPr>
              <w:t>"</w:t>
            </w:r>
            <w:r>
              <w:rPr>
                <w:rFonts w:hint="default" w:ascii="Arial" w:hAnsi="Arial" w:cs="Arial"/>
                <w:sz w:val="21"/>
                <w:szCs w:val="21"/>
                <w:lang w:bidi="ar"/>
              </w:rPr>
              <w:t>: {}</w:t>
            </w:r>
          </w:p>
          <w:p>
            <w:pPr>
              <w:numPr>
                <w:ilvl w:val="0"/>
                <w:numId w:val="0"/>
              </w:numPr>
              <w:ind w:left="544" w:hanging="181"/>
              <w:rPr>
                <w:rFonts w:hint="default" w:ascii="Arial" w:hAnsi="Arial" w:cs="Arial"/>
                <w:sz w:val="21"/>
                <w:szCs w:val="21"/>
                <w:lang w:val="en-US" w:eastAsia="zh-CN" w:bidi="ar"/>
              </w:rPr>
            </w:pPr>
            <w:r>
              <w:rPr>
                <w:rFonts w:hint="default" w:ascii="Arial" w:hAnsi="Arial" w:cs="Arial"/>
                <w:sz w:val="21"/>
                <w:szCs w:val="21"/>
                <w:lang w:bidi="ar"/>
              </w:rPr>
              <w:t xml:space="preserve">  }</w:t>
            </w:r>
            <w:r>
              <w:rPr>
                <w:rFonts w:hint="default" w:ascii="Arial" w:hAnsi="Arial" w:cs="Arial"/>
                <w:sz w:val="21"/>
                <w:szCs w:val="21"/>
                <w:lang w:val="en-US" w:eastAsia="zh-CN" w:bidi="ar"/>
              </w:rPr>
              <w:t>,</w:t>
            </w:r>
          </w:p>
          <w:p>
            <w:pPr>
              <w:numPr>
                <w:ilvl w:val="0"/>
                <w:numId w:val="0"/>
              </w:numPr>
              <w:ind w:left="544" w:hanging="181"/>
              <w:rPr>
                <w:rFonts w:hint="default" w:ascii="Arial" w:hAnsi="Arial" w:cs="Arial"/>
                <w:sz w:val="21"/>
                <w:szCs w:val="21"/>
                <w:lang w:val="en-US" w:eastAsia="zh-CN" w:bidi="ar"/>
              </w:rPr>
            </w:pPr>
            <w:r>
              <w:rPr>
                <w:rFonts w:hint="default" w:ascii="Arial" w:hAnsi="Arial" w:cs="Arial"/>
                <w:sz w:val="21"/>
                <w:szCs w:val="21"/>
                <w:lang w:val="en-US" w:eastAsia="zh-CN" w:bidi="ar"/>
              </w:rPr>
              <w:t xml:space="preserve">  </w:t>
            </w:r>
            <w:r>
              <w:rPr>
                <w:rFonts w:hint="default" w:ascii="Arial" w:hAnsi="Arial" w:cs="Arial"/>
                <w:sz w:val="21"/>
                <w:szCs w:val="21"/>
              </w:rPr>
              <w:t>function (v) {}</w:t>
            </w:r>
          </w:p>
          <w:p>
            <w:pPr>
              <w:numPr>
                <w:ilvl w:val="0"/>
                <w:numId w:val="17"/>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pStyle w:val="13"/>
        <w:widowControl/>
        <w:autoSpaceDE w:val="0"/>
        <w:autoSpaceDN w:val="0"/>
        <w:ind w:firstLine="197" w:firstLineChars="94"/>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lang w:bidi="ar"/>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r>
              <w:rPr>
                <w:rFonts w:hint="default" w:ascii="Arial" w:hAnsi="Arial" w:cs="Arial"/>
                <w:sz w:val="21"/>
                <w:szCs w:val="21"/>
                <w:lang w:bidi="ar"/>
              </w:rPr>
              <w:t>,</w:t>
            </w:r>
          </w:p>
          <w:p>
            <w:pPr>
              <w:numPr>
                <w:ilvl w:val="0"/>
                <w:numId w:val="0"/>
              </w:numPr>
              <w:ind w:left="105" w:leftChars="50" w:firstLine="420" w:firstLineChars="200"/>
              <w:rPr>
                <w:rFonts w:hint="default" w:ascii="Arial" w:hAnsi="Arial" w:cs="Arial"/>
                <w:sz w:val="21"/>
                <w:szCs w:val="21"/>
              </w:rPr>
            </w:pPr>
            <w:r>
              <w:rPr>
                <w:rFonts w:hint="default" w:ascii="Arial" w:hAnsi="Arial" w:cs="Arial"/>
                <w:sz w:val="21"/>
                <w:szCs w:val="21"/>
              </w:rPr>
              <w:t>"</w:t>
            </w:r>
            <w:r>
              <w:rPr>
                <w:rFonts w:hint="default" w:ascii="Arial" w:hAnsi="Arial" w:cs="Arial"/>
                <w:sz w:val="21"/>
                <w:szCs w:val="21"/>
                <w:lang w:bidi="ar"/>
              </w:rPr>
              <w:t>data</w:t>
            </w:r>
            <w:r>
              <w:rPr>
                <w:rFonts w:hint="default" w:ascii="Arial" w:hAnsi="Arial" w:cs="Arial"/>
                <w:sz w:val="21"/>
                <w:szCs w:val="21"/>
              </w:rPr>
              <w:t>"</w:t>
            </w:r>
            <w:r>
              <w:rPr>
                <w:rFonts w:hint="default" w:ascii="Arial" w:hAnsi="Arial" w:cs="Arial"/>
                <w:sz w:val="21"/>
                <w:szCs w:val="21"/>
                <w:lang w:bidi="ar"/>
              </w:rPr>
              <w:t>: {</w:t>
            </w:r>
            <w:r>
              <w:rPr>
                <w:rFonts w:hint="default" w:ascii="Arial" w:hAnsi="Arial" w:cs="Arial"/>
                <w:sz w:val="21"/>
                <w:szCs w:val="21"/>
              </w:rPr>
              <w:t>"</w:t>
            </w:r>
            <w:r>
              <w:rPr>
                <w:rFonts w:hint="default" w:ascii="Arial" w:hAnsi="Arial" w:cs="Arial"/>
                <w:sz w:val="21"/>
                <w:szCs w:val="21"/>
                <w:lang w:bidi="ar"/>
              </w:rPr>
              <w:t>result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kern w:val="0"/>
          <w:sz w:val="21"/>
          <w:szCs w:val="21"/>
          <w:lang w:bidi="ar"/>
        </w:rPr>
        <w:t>Return value (JSON format)</w:t>
      </w:r>
    </w:p>
    <w:tbl>
      <w:tblPr>
        <w:tblStyle w:val="14"/>
        <w:tblW w:w="8360" w:type="dxa"/>
        <w:tblInd w:w="0" w:type="dxa"/>
        <w:tblLayout w:type="fixed"/>
        <w:tblCellMar>
          <w:top w:w="0" w:type="dxa"/>
          <w:left w:w="108" w:type="dxa"/>
          <w:bottom w:w="0" w:type="dxa"/>
          <w:right w:w="108" w:type="dxa"/>
        </w:tblCellMar>
      </w:tblPr>
      <w:tblGrid>
        <w:gridCol w:w="1419"/>
        <w:gridCol w:w="3119"/>
        <w:gridCol w:w="3822"/>
      </w:tblGrid>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data</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indicates support, other values indicate no support</w:t>
            </w:r>
          </w:p>
        </w:tc>
      </w:tr>
    </w:tbl>
    <w:p>
      <w:pPr>
        <w:pStyle w:val="75"/>
        <w:ind w:firstLine="420"/>
      </w:pPr>
    </w:p>
    <w:p>
      <w:pPr>
        <w:pStyle w:val="75"/>
        <w:ind w:firstLine="420"/>
      </w:pPr>
    </w:p>
    <w:p>
      <w:pPr>
        <w:pStyle w:val="79"/>
        <w:spacing w:before="156" w:beforeAutospacing="0" w:after="156" w:afterAutospacing="0"/>
        <w:rPr>
          <w:rFonts w:hint="default" w:ascii="Arial" w:hAnsi="Arial" w:cs="Arial"/>
          <w:sz w:val="21"/>
          <w:szCs w:val="21"/>
        </w:rPr>
      </w:pPr>
      <w:bookmarkStart w:id="192" w:name="_Toc11520"/>
      <w:bookmarkStart w:id="193" w:name="_Toc257"/>
      <w:r>
        <w:rPr>
          <w:rFonts w:hint="default" w:ascii="Arial" w:hAnsi="Arial" w:cs="Arial"/>
          <w:sz w:val="21"/>
          <w:szCs w:val="21"/>
        </w:rPr>
        <w:t>openSketchBoard</w:t>
      </w:r>
      <w:bookmarkEnd w:id="192"/>
      <w:bookmarkEnd w:id="193"/>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Enable the sketchboard.</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sync</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event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ScreenShareEvent</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function</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openSketchBoard</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params</w:t>
            </w:r>
            <w:r>
              <w:rPr>
                <w:rFonts w:hint="default" w:ascii="Arial" w:hAnsi="Arial" w:cs="Arial"/>
                <w:sz w:val="21"/>
                <w:szCs w:val="21"/>
              </w:rPr>
              <w:t>"</w:t>
            </w:r>
            <w:r>
              <w:rPr>
                <w:rFonts w:hint="default" w:ascii="Arial" w:hAnsi="Arial" w:cs="Arial"/>
                <w:sz w:val="21"/>
                <w:szCs w:val="21"/>
                <w:lang w:bidi="ar"/>
              </w:rPr>
              <w:t>: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18"/>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pStyle w:val="13"/>
        <w:widowControl/>
        <w:autoSpaceDE w:val="0"/>
        <w:autoSpaceDN w:val="0"/>
        <w:ind w:firstLine="197" w:firstLineChars="94"/>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i w:val="0"/>
          <w:iCs w:val="0"/>
          <w:caps w:val="0"/>
          <w:color w:val="000000"/>
          <w:spacing w:val="0"/>
          <w:sz w:val="21"/>
          <w:szCs w:val="21"/>
          <w:shd w:val="clear" w:fill="FCFCFC"/>
          <w:lang w:val="en-US" w:eastAsia="zh-CN"/>
        </w:rPr>
        <w:t>R</w:t>
      </w:r>
      <w:r>
        <w:rPr>
          <w:rFonts w:hint="default" w:ascii="Arial" w:hAnsi="Arial" w:eastAsia="Segoe UI Emoji" w:cs="Arial"/>
          <w:i w:val="0"/>
          <w:iCs w:val="0"/>
          <w:caps w:val="0"/>
          <w:color w:val="000000"/>
          <w:spacing w:val="0"/>
          <w:sz w:val="21"/>
          <w:szCs w:val="21"/>
          <w:shd w:val="clear" w:fill="FCFCFC"/>
        </w:rPr>
        <w:t>eturn value (JSON format)</w:t>
      </w:r>
    </w:p>
    <w:tbl>
      <w:tblPr>
        <w:tblStyle w:val="14"/>
        <w:tblW w:w="8360" w:type="dxa"/>
        <w:tblInd w:w="0" w:type="dxa"/>
        <w:tblLayout w:type="fixed"/>
        <w:tblCellMar>
          <w:top w:w="0" w:type="dxa"/>
          <w:left w:w="108" w:type="dxa"/>
          <w:bottom w:w="0" w:type="dxa"/>
          <w:right w:w="108" w:type="dxa"/>
        </w:tblCellMar>
      </w:tblPr>
      <w:tblGrid>
        <w:gridCol w:w="1419"/>
        <w:gridCol w:w="3119"/>
        <w:gridCol w:w="3822"/>
      </w:tblGrid>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code</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Result (0 for success, other values for failure)</w:t>
            </w:r>
          </w:p>
        </w:tc>
      </w:tr>
      <w:tr>
        <w:tblPrEx>
          <w:tblCellMar>
            <w:top w:w="0" w:type="dxa"/>
            <w:left w:w="108" w:type="dxa"/>
            <w:bottom w:w="0" w:type="dxa"/>
            <w:right w:w="108" w:type="dxa"/>
          </w:tblCellMar>
        </w:tblPrEx>
        <w:tc>
          <w:tcPr>
            <w:tcW w:w="1419" w:type="dxa"/>
            <w:tcBorders>
              <w:top w:val="single" w:color="000000" w:sz="8" w:space="0"/>
              <w:left w:val="single" w:color="000000" w:sz="8" w:space="0"/>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Message</w:t>
            </w:r>
          </w:p>
        </w:tc>
        <w:tc>
          <w:tcPr>
            <w:tcW w:w="3119"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22" w:type="dxa"/>
            <w:tcBorders>
              <w:top w:val="single" w:color="000000" w:sz="8" w:space="0"/>
              <w:left w:val="nil"/>
              <w:bottom w:val="single" w:color="000000" w:sz="8" w:space="0"/>
              <w:right w:val="single" w:color="000000" w:sz="8" w:space="0"/>
            </w:tcBorders>
            <w:shd w:val="clear" w:color="auto" w:fill="auto"/>
            <w:tcMar>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Description of the result</w:t>
            </w:r>
          </w:p>
        </w:tc>
      </w:tr>
    </w:tbl>
    <w:p>
      <w:pPr>
        <w:pStyle w:val="75"/>
        <w:ind w:firstLine="420"/>
        <w:rPr>
          <w:rFonts w:hint="default" w:ascii="Arial" w:hAnsi="Arial" w:cs="Arial"/>
          <w:sz w:val="21"/>
          <w:szCs w:val="21"/>
        </w:rPr>
      </w:pPr>
    </w:p>
    <w:p>
      <w:pPr>
        <w:pStyle w:val="75"/>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94" w:name="_Toc28490"/>
      <w:bookmarkStart w:id="195" w:name="_Toc2306"/>
      <w:r>
        <w:rPr>
          <w:rFonts w:hint="default" w:ascii="Arial" w:hAnsi="Arial" w:cs="Arial"/>
          <w:sz w:val="21"/>
          <w:szCs w:val="21"/>
        </w:rPr>
        <w:t>closeSketchBoard</w:t>
      </w:r>
      <w:bookmarkEnd w:id="194"/>
      <w:bookmarkEnd w:id="195"/>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Close the sketchboard.</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sync</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event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ScreenShareEvent</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function</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closeSketchBoard</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params</w:t>
            </w:r>
            <w:r>
              <w:rPr>
                <w:rFonts w:hint="default" w:ascii="Arial" w:hAnsi="Arial" w:cs="Arial"/>
                <w:sz w:val="21"/>
                <w:szCs w:val="21"/>
              </w:rPr>
              <w:t>"</w:t>
            </w:r>
            <w:r>
              <w:rPr>
                <w:rFonts w:hint="default" w:ascii="Arial" w:hAnsi="Arial" w:cs="Arial"/>
                <w:sz w:val="21"/>
                <w:szCs w:val="21"/>
                <w:lang w:bidi="ar"/>
              </w:rPr>
              <w:t>: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19"/>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pStyle w:val="13"/>
        <w:widowControl/>
        <w:autoSpaceDE w:val="0"/>
        <w:autoSpaceDN w:val="0"/>
        <w:ind w:firstLine="197" w:firstLineChars="94"/>
        <w:rPr>
          <w:rFonts w:hint="default" w:ascii="Arial" w:hAnsi="Arial" w:cs="Arial"/>
          <w:sz w:val="21"/>
          <w:szCs w:val="21"/>
        </w:rPr>
      </w:pPr>
    </w:p>
    <w:p>
      <w:pPr>
        <w:spacing w:beforeAutospacing="0" w:afterAutospacing="0" w:line="360" w:lineRule="auto"/>
        <w:rPr>
          <w:rFonts w:hint="default" w:ascii="Arial" w:hAnsi="Arial" w:eastAsia="宋体" w:cs="Arial"/>
          <w:sz w:val="21"/>
          <w:szCs w:val="21"/>
          <w:lang w:val="en-US" w:eastAsia="zh-CN"/>
        </w:rPr>
      </w:pPr>
      <w:r>
        <w:rPr>
          <w:rFonts w:hint="default" w:ascii="Arial" w:hAnsi="Arial" w:eastAsia="Segoe UI Emoji" w:cs="Arial"/>
          <w:i w:val="0"/>
          <w:iCs w:val="0"/>
          <w:caps w:val="0"/>
          <w:color w:val="000000"/>
          <w:spacing w:val="0"/>
          <w:sz w:val="21"/>
          <w:szCs w:val="21"/>
          <w:shd w:val="clear" w:fill="FCFCFC"/>
        </w:rPr>
        <w:t>Response example</w:t>
      </w:r>
      <w:r>
        <w:rPr>
          <w:rFonts w:hint="default" w:ascii="Arial" w:hAnsi="Arial" w:cs="Arial"/>
          <w:i w:val="0"/>
          <w:iCs w:val="0"/>
          <w:caps w:val="0"/>
          <w:color w:val="000000"/>
          <w:spacing w:val="0"/>
          <w:sz w:val="21"/>
          <w:szCs w:val="21"/>
          <w:shd w:val="clear" w:fill="FCFCFC"/>
          <w:lang w:val="en-US" w:eastAsia="zh-CN"/>
        </w:rPr>
        <w:t>:</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pStyle w:val="75"/>
        <w:ind w:firstLine="0" w:firstLineChars="0"/>
        <w:rPr>
          <w:rFonts w:hint="default" w:ascii="Arial" w:hAnsi="Arial" w:cs="Arial"/>
          <w:sz w:val="21"/>
          <w:szCs w:val="21"/>
        </w:rPr>
      </w:pPr>
    </w:p>
    <w:p>
      <w:pPr>
        <w:pStyle w:val="75"/>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96" w:name="_Toc950"/>
      <w:bookmarkStart w:id="197" w:name="_Toc11215"/>
      <w:r>
        <w:rPr>
          <w:rFonts w:hint="default" w:ascii="Arial" w:hAnsi="Arial" w:cs="Arial"/>
          <w:sz w:val="21"/>
          <w:szCs w:val="21"/>
        </w:rPr>
        <w:t>addDrawingInfo</w:t>
      </w:r>
      <w:bookmarkEnd w:id="196"/>
      <w:bookmarkEnd w:id="197"/>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Add drawing trajectory information.</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sync</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event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ScreenShareEvent</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function</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addDrawingInfo</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params</w:t>
            </w:r>
            <w:r>
              <w:rPr>
                <w:rFonts w:hint="default" w:ascii="Arial" w:hAnsi="Arial" w:cs="Arial"/>
                <w:sz w:val="21"/>
                <w:szCs w:val="21"/>
              </w:rPr>
              <w:t>"</w:t>
            </w:r>
            <w:r>
              <w:rPr>
                <w:rFonts w:hint="default" w:ascii="Arial" w:hAnsi="Arial" w:cs="Arial"/>
                <w:sz w:val="21"/>
                <w:szCs w:val="21"/>
                <w:lang w:bidi="ar"/>
              </w:rPr>
              <w:t>: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drawingInfo</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p>
          <w:p>
            <w:pPr>
              <w:numPr>
                <w:ilvl w:val="0"/>
                <w:numId w:val="0"/>
              </w:numPr>
              <w:ind w:left="544" w:firstLine="420" w:firstLineChars="200"/>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rPr>
          <w:rFonts w:hint="default" w:ascii="Arial" w:hAnsi="Arial" w:cs="Arial"/>
          <w:kern w:val="0"/>
          <w:sz w:val="21"/>
          <w:szCs w:val="21"/>
        </w:rPr>
      </w:pPr>
    </w:p>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eastAsia="Segoe UI Emoji" w:cs="Arial"/>
          <w:i w:val="0"/>
          <w:iCs w:val="0"/>
          <w:caps w:val="0"/>
          <w:color w:val="000000" w:themeColor="text1"/>
          <w:spacing w:val="0"/>
          <w:sz w:val="21"/>
          <w:szCs w:val="21"/>
          <w:shd w:val="clear" w:fill="FCFCFC"/>
          <w14:textFill>
            <w14:solidFill>
              <w14:schemeClr w14:val="tx1"/>
            </w14:solidFill>
          </w14:textFill>
        </w:rPr>
        <w:t>Parameters (JSON format)</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000000" w:themeColor="text1"/>
                <w:spacing w:val="0"/>
                <w:w w:val="100"/>
                <w:kern w:val="0"/>
                <w:sz w:val="21"/>
                <w:szCs w:val="21"/>
                <w:u w:val="none"/>
                <w:vertAlign w:val="baseline"/>
                <w:rtl w:val="0"/>
                <w:lang w:val="en-US" w:eastAsia="zh-CN" w:bidi="ar-SA"/>
                <w14:textFill>
                  <w14:solidFill>
                    <w14:schemeClr w14:val="tx1"/>
                  </w14:solidFill>
                </w14:textFill>
              </w:rPr>
            </w:pPr>
            <w:r>
              <w:rPr>
                <w:rFonts w:hint="default" w:ascii="Arial" w:hAnsi="Arial" w:cs="Arial" w:eastAsiaTheme="minorEastAsia"/>
                <w:color w:val="000000" w:themeColor="text1"/>
                <w:kern w:val="0"/>
                <w:sz w:val="21"/>
                <w:szCs w:val="21"/>
                <w:lang w:val="en-US" w:eastAsia="zh-CN"/>
                <w14:textFill>
                  <w14:solidFill>
                    <w14:schemeClr w14:val="tx1"/>
                  </w14:solidFill>
                </w14:textFill>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drawingInfo</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000000" w:themeColor="text1"/>
                <w:kern w:val="0"/>
                <w:sz w:val="21"/>
                <w:szCs w:val="21"/>
                <w14:textFill>
                  <w14:solidFill>
                    <w14:schemeClr w14:val="tx1"/>
                  </w14:solidFill>
                </w14:textFill>
              </w:rPr>
            </w:pPr>
            <w:r>
              <w:rPr>
                <w:rFonts w:hint="default" w:ascii="Arial" w:hAnsi="Arial" w:cs="Arial" w:eastAsiaTheme="minorEastAsia"/>
                <w:color w:val="000000" w:themeColor="text1"/>
                <w:kern w:val="0"/>
                <w:sz w:val="21"/>
                <w:szCs w:val="21"/>
                <w14:textFill>
                  <w14:solidFill>
                    <w14:schemeClr w14:val="tx1"/>
                  </w14:solidFill>
                </w14:textFill>
              </w:rPr>
              <w:t>Encoded trajectory drawing information, which will be decoded by the SDK upon receipt</w:t>
            </w:r>
          </w:p>
        </w:tc>
      </w:tr>
    </w:tbl>
    <w:p>
      <w:pPr>
        <w:pStyle w:val="13"/>
        <w:widowControl/>
        <w:autoSpaceDE w:val="0"/>
        <w:autoSpaceDN w:val="0"/>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lang w:bidi="ar"/>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pStyle w:val="75"/>
        <w:ind w:firstLine="0" w:firstLineChars="0"/>
        <w:rPr>
          <w:rFonts w:hint="default" w:ascii="Arial" w:hAnsi="Arial" w:cs="Arial"/>
          <w:sz w:val="21"/>
          <w:szCs w:val="21"/>
        </w:rPr>
      </w:pPr>
    </w:p>
    <w:p>
      <w:pPr>
        <w:pStyle w:val="75"/>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198" w:name="_Toc2308"/>
      <w:bookmarkStart w:id="199" w:name="_Toc19884"/>
      <w:r>
        <w:rPr>
          <w:rFonts w:hint="default" w:ascii="Arial" w:hAnsi="Arial" w:cs="Arial"/>
          <w:sz w:val="21"/>
          <w:szCs w:val="21"/>
        </w:rPr>
        <w:t>addRemoteSizeInfo</w:t>
      </w:r>
      <w:bookmarkEnd w:id="198"/>
      <w:bookmarkEnd w:id="199"/>
    </w:p>
    <w:p>
      <w:pPr>
        <w:spacing w:beforeAutospacing="0" w:afterAutospacing="0" w:line="360" w:lineRule="auto"/>
        <w:rPr>
          <w:rFonts w:hint="default" w:ascii="Arial" w:hAnsi="Arial" w:cs="Arial"/>
          <w:kern w:val="0"/>
          <w:sz w:val="21"/>
          <w:szCs w:val="21"/>
          <w:lang w:bidi="ar"/>
        </w:rPr>
      </w:pPr>
      <w:r>
        <w:rPr>
          <w:rFonts w:hint="default" w:ascii="Arial" w:hAnsi="Arial" w:cs="Arial"/>
          <w:kern w:val="0"/>
          <w:sz w:val="21"/>
          <w:szCs w:val="21"/>
          <w:lang w:bidi="ar"/>
        </w:rPr>
        <w:t>Add screen size information of the peer device.</w:t>
      </w:r>
    </w:p>
    <w:p>
      <w:pPr>
        <w:spacing w:beforeAutospacing="0" w:afterAutospacing="0" w:line="360" w:lineRule="auto"/>
        <w:rPr>
          <w:rFonts w:hint="default" w:ascii="Arial" w:hAnsi="Arial" w:cs="Arial"/>
          <w:kern w:val="0"/>
          <w:sz w:val="21"/>
          <w:szCs w:val="21"/>
          <w:lang w:bidi="ar"/>
        </w:rPr>
      </w:pPr>
      <w:r>
        <w:rPr>
          <w:rFonts w:hint="default" w:ascii="Arial" w:hAnsi="Arial" w:cs="Arial"/>
          <w:kern w:val="0"/>
          <w:sz w:val="21"/>
          <w:szCs w:val="21"/>
          <w:lang w:bidi="ar"/>
        </w:rPr>
        <w:t>Calling method: Synchronous</w:t>
      </w:r>
    </w:p>
    <w:p>
      <w:pPr>
        <w:spacing w:beforeAutospacing="0" w:afterAutospacing="0" w:line="360" w:lineRule="auto"/>
        <w:rPr>
          <w:rFonts w:hint="default" w:ascii="Arial" w:hAnsi="Arial" w:cs="Arial"/>
          <w:kern w:val="0"/>
          <w:sz w:val="21"/>
          <w:szCs w:val="21"/>
          <w:lang w:bidi="ar"/>
        </w:rPr>
      </w:pPr>
      <w:r>
        <w:rPr>
          <w:rFonts w:hint="default" w:ascii="Arial" w:hAnsi="Arial" w:cs="Arial"/>
          <w:kern w:val="0"/>
          <w:sz w:val="21"/>
          <w:szCs w:val="21"/>
          <w:lang w:bidi="ar"/>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sync</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event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ScreenShareEvent</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function</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addRemoteSizeInfo</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params</w:t>
            </w:r>
            <w:r>
              <w:rPr>
                <w:rFonts w:hint="default" w:ascii="Arial" w:hAnsi="Arial" w:cs="Arial"/>
                <w:sz w:val="21"/>
                <w:szCs w:val="21"/>
              </w:rPr>
              <w:t>"</w:t>
            </w:r>
            <w:r>
              <w:rPr>
                <w:rFonts w:hint="default" w:ascii="Arial" w:hAnsi="Arial" w:cs="Arial"/>
                <w:sz w:val="21"/>
                <w:szCs w:val="21"/>
                <w:lang w:bidi="ar"/>
              </w:rPr>
              <w:t>: {</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width</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360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height</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1080</w:t>
            </w:r>
            <w:r>
              <w:rPr>
                <w:rFonts w:hint="default" w:ascii="Arial" w:hAnsi="Arial" w:cs="Arial"/>
                <w:sz w:val="21"/>
                <w:szCs w:val="21"/>
              </w:rPr>
              <w:t>"</w:t>
            </w:r>
          </w:p>
          <w:p>
            <w:pPr>
              <w:numPr>
                <w:ilvl w:val="0"/>
                <w:numId w:val="0"/>
              </w:numPr>
              <w:ind w:left="544" w:firstLine="420" w:firstLineChars="200"/>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2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rPr>
          <w:rFonts w:hint="default" w:ascii="Arial" w:hAnsi="Arial" w:cs="Arial"/>
          <w:kern w:val="0"/>
          <w:sz w:val="21"/>
          <w:szCs w:val="21"/>
        </w:rPr>
      </w:pPr>
    </w:p>
    <w:p>
      <w:pPr>
        <w:rPr>
          <w:rFonts w:hint="default" w:ascii="Arial" w:hAnsi="Arial" w:cs="Arial"/>
          <w:kern w:val="0"/>
          <w:sz w:val="21"/>
          <w:szCs w:val="21"/>
        </w:rPr>
      </w:pPr>
      <w:r>
        <w:rPr>
          <w:rFonts w:hint="default" w:ascii="Arial" w:hAnsi="Arial" w:cs="Arial" w:eastAsiaTheme="minorEastAsia"/>
          <w:color w:val="354257"/>
          <w:kern w:val="0"/>
          <w:sz w:val="21"/>
          <w:szCs w:val="21"/>
          <w:lang w:val="en-US" w:eastAsia="zh-CN"/>
        </w:rPr>
        <w:t>p</w:t>
      </w:r>
      <w:r>
        <w:rPr>
          <w:rFonts w:hint="default" w:ascii="Arial" w:hAnsi="Arial" w:cs="Arial" w:eastAsiaTheme="minorEastAsia"/>
          <w:color w:val="354257"/>
          <w:kern w:val="0"/>
          <w:sz w:val="21"/>
          <w:szCs w:val="21"/>
        </w:rPr>
        <w:t>aram</w:t>
      </w:r>
      <w:r>
        <w:rPr>
          <w:rFonts w:hint="default" w:ascii="Arial" w:hAnsi="Arial" w:cs="Arial" w:eastAsiaTheme="minorEastAsia"/>
          <w:color w:val="354257"/>
          <w:kern w:val="0"/>
          <w:sz w:val="21"/>
          <w:szCs w:val="21"/>
          <w:lang w:val="en-US" w:eastAsia="zh-CN"/>
        </w:rPr>
        <w:t>s</w:t>
      </w:r>
      <w:r>
        <w:rPr>
          <w:rFonts w:hint="default" w:ascii="Arial" w:hAnsi="Arial" w:cs="Arial" w:eastAsiaTheme="minorEastAsia"/>
          <w:color w:val="354257"/>
          <w:kern w:val="0"/>
          <w:sz w:val="21"/>
          <w:szCs w:val="21"/>
        </w:rPr>
        <w:t>(JSON format)</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width</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lang w:val="en-US" w:eastAsia="zh-CN"/>
              </w:rPr>
            </w:pPr>
            <w:r>
              <w:rPr>
                <w:rFonts w:hint="default" w:ascii="Arial" w:hAnsi="Arial" w:cs="Arial" w:eastAsiaTheme="minorEastAsia"/>
                <w:color w:val="354257"/>
                <w:kern w:val="0"/>
                <w:sz w:val="21"/>
                <w:szCs w:val="21"/>
                <w:lang w:val="en-US" w:eastAsia="zh-CN"/>
              </w:rPr>
              <w:t>Width</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height</w:t>
            </w:r>
          </w:p>
        </w:tc>
        <w:tc>
          <w:tcPr>
            <w:tcW w:w="3120"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rPr>
              <w:t>String</w:t>
            </w:r>
          </w:p>
        </w:tc>
        <w:tc>
          <w:tcPr>
            <w:tcW w:w="3837" w:type="dxa"/>
            <w:tcBorders>
              <w:top w:val="single" w:color="000000" w:sz="8" w:space="0"/>
              <w:bottom w:val="single" w:color="000000" w:sz="8" w:space="0"/>
              <w:right w:val="single" w:color="000000" w:sz="8" w:space="0"/>
            </w:tcBorders>
            <w:tcMar>
              <w:top w:w="0" w:type="dxa"/>
              <w:right w:w="0" w:type="dxa"/>
            </w:tcMar>
          </w:tcPr>
          <w:p>
            <w:pPr>
              <w:rPr>
                <w:rFonts w:hint="default" w:ascii="Arial" w:hAnsi="Arial" w:cs="Arial" w:eastAsiaTheme="minorEastAsia"/>
                <w:color w:val="354257"/>
                <w:kern w:val="0"/>
                <w:sz w:val="21"/>
                <w:szCs w:val="21"/>
                <w:lang w:val="en-US" w:eastAsia="zh-CN"/>
              </w:rPr>
            </w:pPr>
            <w:r>
              <w:rPr>
                <w:rFonts w:hint="default" w:ascii="Arial" w:hAnsi="Arial" w:cs="Arial" w:eastAsiaTheme="minorEastAsia"/>
                <w:color w:val="354257"/>
                <w:kern w:val="0"/>
                <w:sz w:val="21"/>
                <w:szCs w:val="21"/>
                <w:lang w:val="en-US" w:eastAsia="zh-CN"/>
              </w:rPr>
              <w:t>Height</w:t>
            </w:r>
          </w:p>
        </w:tc>
      </w:tr>
    </w:tbl>
    <w:p>
      <w:pPr>
        <w:pStyle w:val="13"/>
        <w:widowControl/>
        <w:autoSpaceDE w:val="0"/>
        <w:autoSpaceDN w:val="0"/>
        <w:ind w:firstLine="197" w:firstLineChars="94"/>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cs="Arial"/>
          <w:sz w:val="21"/>
          <w:szCs w:val="21"/>
          <w:lang w:bidi="ar"/>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pStyle w:val="22"/>
        <w:spacing w:beforeAutospacing="0" w:after="15" w:afterAutospacing="0"/>
        <w:ind w:firstLine="0" w:firstLineChars="0"/>
        <w:rPr>
          <w:rFonts w:hint="default" w:ascii="Arial" w:hAnsi="Arial" w:cs="Arial"/>
          <w:sz w:val="21"/>
          <w:szCs w:val="21"/>
        </w:rPr>
      </w:pPr>
    </w:p>
    <w:p>
      <w:pPr>
        <w:pStyle w:val="77"/>
        <w:spacing w:before="156" w:beforeAutospacing="0" w:after="156" w:afterAutospacing="0"/>
        <w:rPr>
          <w:rFonts w:hint="default" w:ascii="Arial" w:hAnsi="Arial" w:cs="Arial"/>
          <w:b w:val="0"/>
          <w:bCs w:val="0"/>
          <w:sz w:val="21"/>
          <w:szCs w:val="21"/>
        </w:rPr>
      </w:pPr>
      <w:bookmarkStart w:id="200" w:name="_Toc22844"/>
      <w:r>
        <w:rPr>
          <w:rFonts w:hint="eastAsia" w:ascii="Arial" w:hAnsi="Arial" w:cs="Arial"/>
          <w:b w:val="0"/>
          <w:bCs w:val="0"/>
          <w:sz w:val="21"/>
          <w:szCs w:val="21"/>
          <w:lang w:val="en-US" w:eastAsia="zh-CN"/>
        </w:rPr>
        <w:t xml:space="preserve">System </w:t>
      </w:r>
      <w:r>
        <w:rPr>
          <w:rFonts w:hint="default" w:ascii="Arial" w:hAnsi="Arial" w:cs="Arial"/>
          <w:b w:val="0"/>
          <w:bCs w:val="0"/>
          <w:sz w:val="21"/>
          <w:szCs w:val="21"/>
        </w:rPr>
        <w:t>API</w:t>
      </w:r>
      <w:bookmarkEnd w:id="200"/>
    </w:p>
    <w:p>
      <w:pPr>
        <w:pStyle w:val="75"/>
        <w:ind w:firstLine="42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Except for</w:t>
      </w:r>
      <w:r>
        <w:rPr>
          <w:rFonts w:hint="default" w:ascii="Arial" w:hAnsi="Arial" w:cs="Arial"/>
          <w:i w:val="0"/>
          <w:iCs w:val="0"/>
          <w:caps w:val="0"/>
          <w:color w:val="000000"/>
          <w:spacing w:val="0"/>
          <w:sz w:val="21"/>
          <w:szCs w:val="21"/>
          <w:shd w:val="clear" w:fill="FCFCFC"/>
          <w:lang w:val="en-US" w:eastAsia="zh-CN"/>
        </w:rPr>
        <w:t xml:space="preserve"> </w:t>
      </w:r>
      <w:r>
        <w:rPr>
          <w:rFonts w:hint="default" w:ascii="Arial" w:hAnsi="Arial" w:eastAsia="Segoe UI Emoji" w:cs="Arial"/>
          <w:i w:val="0"/>
          <w:iCs w:val="0"/>
          <w:caps w:val="0"/>
          <w:color w:val="000000"/>
          <w:spacing w:val="0"/>
          <w:sz w:val="21"/>
          <w:szCs w:val="21"/>
          <w:shd w:val="clear" w:fill="FCFCFC"/>
        </w:rPr>
        <w:t>setSystemApiLicense, the rest are descriptions of permissions and licenses required for native APIs provided by the system. When a</w:t>
      </w:r>
      <w:r>
        <w:rPr>
          <w:rFonts w:hint="default" w:ascii="Arial" w:hAnsi="Arial" w:cs="Arial"/>
          <w:i w:val="0"/>
          <w:iCs w:val="0"/>
          <w:caps w:val="0"/>
          <w:color w:val="000000"/>
          <w:spacing w:val="0"/>
          <w:sz w:val="21"/>
          <w:szCs w:val="21"/>
          <w:shd w:val="clear" w:fill="FCFCFC"/>
          <w:lang w:val="en-US" w:eastAsia="zh-CN"/>
        </w:rPr>
        <w:t>n</w:t>
      </w:r>
      <w:r>
        <w:rPr>
          <w:rFonts w:hint="default" w:ascii="Arial" w:hAnsi="Arial" w:eastAsia="Segoe UI Emoji" w:cs="Arial"/>
          <w:i w:val="0"/>
          <w:iCs w:val="0"/>
          <w:caps w:val="0"/>
          <w:color w:val="000000"/>
          <w:spacing w:val="0"/>
          <w:sz w:val="21"/>
          <w:szCs w:val="21"/>
          <w:shd w:val="clear" w:fill="FCFCFC"/>
        </w:rPr>
        <w:t xml:space="preserve"> </w:t>
      </w:r>
      <w:r>
        <w:rPr>
          <w:rFonts w:hint="default"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 xml:space="preserve"> calls them, the SDK will perform corresponding permission or license verification. For permission configuration, refer to Appendix C; if license verification is required, call setSystemApiLicense to add the license corresponding to the API before calling the relevant API.</w:t>
      </w:r>
    </w:p>
    <w:p>
      <w:pPr>
        <w:pStyle w:val="75"/>
        <w:ind w:firstLine="420"/>
        <w:rPr>
          <w:rFonts w:hint="default" w:ascii="Arial" w:hAnsi="Arial" w:eastAsia="Segoe UI Emoji" w:cs="Arial"/>
          <w:i w:val="0"/>
          <w:iCs w:val="0"/>
          <w:caps w:val="0"/>
          <w:color w:val="000000"/>
          <w:spacing w:val="0"/>
          <w:sz w:val="21"/>
          <w:szCs w:val="21"/>
          <w:shd w:val="clear" w:fill="FCFCFC"/>
        </w:rPr>
      </w:pPr>
    </w:p>
    <w:p>
      <w:pPr>
        <w:pStyle w:val="79"/>
        <w:spacing w:before="156" w:beforeAutospacing="0" w:after="156" w:afterAutospacing="0"/>
        <w:rPr>
          <w:rFonts w:hint="default" w:ascii="Arial" w:hAnsi="Arial" w:cs="Arial"/>
          <w:sz w:val="21"/>
          <w:szCs w:val="21"/>
        </w:rPr>
      </w:pPr>
      <w:bookmarkStart w:id="201" w:name="_Toc29512"/>
      <w:r>
        <w:rPr>
          <w:rFonts w:hint="default" w:ascii="Arial" w:hAnsi="Arial" w:cs="Arial"/>
          <w:sz w:val="21"/>
          <w:szCs w:val="21"/>
        </w:rPr>
        <w:t>setSystemApiLicense</w:t>
      </w:r>
      <w:bookmarkEnd w:id="201"/>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Add the license required for system APIs.</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"sync",</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"event": "MiniAppEvent",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"function": "setSystemApiLicense",</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"params": {</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"license": "xxxxxxxxxx",</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"api": "xxxxxx"// 如"getUserMedia"</w:t>
            </w:r>
          </w:p>
          <w:p>
            <w:pPr>
              <w:numPr>
                <w:ilvl w:val="0"/>
                <w:numId w:val="0"/>
              </w:numPr>
              <w:ind w:left="544" w:firstLine="420" w:firstLineChars="200"/>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2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rPr>
          <w:rFonts w:hint="default" w:ascii="Arial" w:hAnsi="Arial" w:cs="Arial"/>
          <w:kern w:val="0"/>
          <w:sz w:val="21"/>
          <w:szCs w:val="21"/>
        </w:rPr>
      </w:pPr>
    </w:p>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lang w:val="en-US" w:eastAsia="zh-CN"/>
        </w:rPr>
        <w:t>p</w:t>
      </w:r>
      <w:r>
        <w:rPr>
          <w:rFonts w:hint="default" w:ascii="Arial" w:hAnsi="Arial" w:cs="Arial" w:eastAsiaTheme="minorEastAsia"/>
          <w:color w:val="354257"/>
          <w:kern w:val="0"/>
          <w:sz w:val="21"/>
          <w:szCs w:val="21"/>
        </w:rPr>
        <w:t>aram</w:t>
      </w:r>
      <w:r>
        <w:rPr>
          <w:rFonts w:hint="default" w:ascii="Arial" w:hAnsi="Arial" w:cs="Arial" w:eastAsiaTheme="minorEastAsia"/>
          <w:color w:val="354257"/>
          <w:kern w:val="0"/>
          <w:sz w:val="21"/>
          <w:szCs w:val="21"/>
          <w:lang w:val="en-US" w:eastAsia="zh-CN"/>
        </w:rPr>
        <w:t>s</w:t>
      </w:r>
      <w:r>
        <w:rPr>
          <w:rFonts w:hint="default" w:ascii="Arial" w:hAnsi="Arial" w:cs="Arial" w:eastAsiaTheme="minorEastAsia"/>
          <w:color w:val="354257"/>
          <w:kern w:val="0"/>
          <w:sz w:val="21"/>
          <w:szCs w:val="21"/>
        </w:rPr>
        <w:t>(JSON format)</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license</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License file</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api</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String</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Corresponding API name, i.e., the names of each subsequent section</w:t>
            </w:r>
          </w:p>
        </w:tc>
      </w:tr>
    </w:tbl>
    <w:p>
      <w:pPr>
        <w:pStyle w:val="13"/>
        <w:widowControl/>
        <w:autoSpaceDE w:val="0"/>
        <w:autoSpaceDN w:val="0"/>
        <w:ind w:firstLine="197" w:firstLineChars="94"/>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pStyle w:val="75"/>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202" w:name="_Toc32349"/>
      <w:r>
        <w:rPr>
          <w:rFonts w:hint="default" w:ascii="Arial" w:hAnsi="Arial" w:cs="Arial"/>
          <w:sz w:val="21"/>
          <w:szCs w:val="21"/>
        </w:rPr>
        <w:t>getUserMedia</w:t>
      </w:r>
      <w:bookmarkEnd w:id="202"/>
    </w:p>
    <w:p>
      <w:pPr>
        <w:pStyle w:val="22"/>
        <w:spacing w:beforeAutospacing="0" w:after="15" w:afterAutospacing="0"/>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Turn on the camera to obtain the video stream.</w:t>
      </w:r>
    </w:p>
    <w:p>
      <w:pPr>
        <w:pStyle w:val="22"/>
        <w:spacing w:beforeAutospacing="0" w:after="15" w:afterAutospacing="0"/>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Permission configuration: "MINIAPP_CAMERA", "MINIAPP_RECORD_AUDIO"</w:t>
      </w:r>
    </w:p>
    <w:p>
      <w:pPr>
        <w:pStyle w:val="22"/>
        <w:spacing w:beforeAutospacing="0" w:after="15" w:afterAutospacing="0"/>
        <w:ind w:firstLine="0" w:firstLineChars="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Requires license verification.</w:t>
      </w:r>
    </w:p>
    <w:p>
      <w:pPr>
        <w:pStyle w:val="22"/>
        <w:spacing w:beforeAutospacing="0" w:after="15" w:afterAutospacing="0"/>
        <w:ind w:firstLine="0" w:firstLineChars="0"/>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method: This is a JS native API; example call: navigator.mediaDevices.getUserMedia.</w:t>
      </w:r>
      <w:r>
        <w:rPr>
          <w:rFonts w:hint="default" w:ascii="Arial" w:hAnsi="Arial" w:cs="Arial"/>
          <w:sz w:val="21"/>
          <w:szCs w:val="21"/>
        </w:rPr>
        <w:t>。</w:t>
      </w:r>
    </w:p>
    <w:p>
      <w:pPr>
        <w:pStyle w:val="75"/>
        <w:ind w:firstLine="420"/>
        <w:rPr>
          <w:rFonts w:hint="default" w:ascii="Arial" w:hAnsi="Arial" w:cs="Arial"/>
          <w:sz w:val="21"/>
          <w:szCs w:val="21"/>
        </w:rPr>
      </w:pPr>
    </w:p>
    <w:p>
      <w:pPr>
        <w:pStyle w:val="77"/>
        <w:spacing w:before="156" w:beforeAutospacing="0" w:after="156" w:afterAutospacing="0"/>
        <w:rPr>
          <w:rFonts w:hint="default" w:ascii="Arial" w:hAnsi="Arial" w:cs="Arial"/>
          <w:sz w:val="21"/>
          <w:szCs w:val="21"/>
          <w:lang w:val="en-US" w:eastAsia="zh-CN"/>
        </w:rPr>
      </w:pPr>
      <w:bookmarkStart w:id="203" w:name="_Toc25379"/>
      <w:r>
        <w:rPr>
          <w:rFonts w:hint="default" w:ascii="Arial" w:hAnsi="Arial" w:cs="Arial"/>
          <w:sz w:val="21"/>
          <w:szCs w:val="21"/>
          <w:lang w:val="en-US" w:eastAsia="zh-CN"/>
        </w:rPr>
        <w:t>Extended Capability Interfaces</w:t>
      </w:r>
      <w:bookmarkEnd w:id="203"/>
    </w:p>
    <w:p>
      <w:pPr>
        <w:pStyle w:val="75"/>
        <w:ind w:firstLine="420"/>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Extended capabilities refer to various featured extended capabilities provided by operators and terminal manufacturers. Not all extended capabilities may be implemented on all terminals. Specific parameters are described in documents provided by each capability provider. A</w:t>
      </w:r>
      <w:r>
        <w:rPr>
          <w:rFonts w:hint="default" w:ascii="Arial" w:hAnsi="Arial" w:cs="Arial"/>
          <w:i w:val="0"/>
          <w:iCs w:val="0"/>
          <w:caps w:val="0"/>
          <w:color w:val="000000"/>
          <w:spacing w:val="0"/>
          <w:sz w:val="21"/>
          <w:szCs w:val="21"/>
          <w:shd w:val="clear" w:fill="FCFCFC"/>
          <w:lang w:val="en-US" w:eastAsia="zh-CN"/>
        </w:rPr>
        <w:t>n</w:t>
      </w:r>
      <w:r>
        <w:rPr>
          <w:rFonts w:hint="default" w:ascii="Arial" w:hAnsi="Arial" w:eastAsia="Segoe UI Emoji" w:cs="Arial"/>
          <w:i w:val="0"/>
          <w:iCs w:val="0"/>
          <w:caps w:val="0"/>
          <w:color w:val="000000"/>
          <w:spacing w:val="0"/>
          <w:sz w:val="21"/>
          <w:szCs w:val="21"/>
          <w:shd w:val="clear" w:fill="FCFCFC"/>
        </w:rPr>
        <w:t xml:space="preserve"> </w:t>
      </w:r>
      <w:r>
        <w:rPr>
          <w:rFonts w:hint="default" w:ascii="Arial" w:hAnsi="Arial" w:cs="Arial"/>
          <w:i w:val="0"/>
          <w:iCs w:val="0"/>
          <w:caps w:val="0"/>
          <w:color w:val="000000"/>
          <w:spacing w:val="0"/>
          <w:sz w:val="21"/>
          <w:szCs w:val="21"/>
          <w:shd w:val="clear" w:fill="FCFCFC"/>
          <w:lang w:val="en-US" w:eastAsia="zh-CN"/>
        </w:rPr>
        <w:t>application</w:t>
      </w:r>
      <w:r>
        <w:rPr>
          <w:rFonts w:hint="default" w:ascii="Arial" w:hAnsi="Arial" w:eastAsia="Segoe UI Emoji" w:cs="Arial"/>
          <w:i w:val="0"/>
          <w:iCs w:val="0"/>
          <w:caps w:val="0"/>
          <w:color w:val="000000"/>
          <w:spacing w:val="0"/>
          <w:sz w:val="21"/>
          <w:szCs w:val="21"/>
          <w:shd w:val="clear" w:fill="FCFCFC"/>
        </w:rPr>
        <w:t xml:space="preserve"> should first call expandingCapacityRegister to register the required capability modules, set the expandingCapacityNotify callback to receive returned data, and then call expandingCapacityRequest to request specific extended capabilities according to </w:t>
      </w:r>
      <w:r>
        <w:rPr>
          <w:rFonts w:hint="default" w:ascii="Arial" w:hAnsi="Arial" w:cs="Arial"/>
          <w:i w:val="0"/>
          <w:iCs w:val="0"/>
          <w:caps w:val="0"/>
          <w:color w:val="000000"/>
          <w:spacing w:val="0"/>
          <w:sz w:val="21"/>
          <w:szCs w:val="21"/>
          <w:shd w:val="clear" w:fill="FCFCFC"/>
          <w:lang w:val="en-US" w:eastAsia="zh-CN"/>
        </w:rPr>
        <w:t>service</w:t>
      </w:r>
      <w:r>
        <w:rPr>
          <w:rFonts w:hint="default" w:ascii="Arial" w:hAnsi="Arial" w:eastAsia="Segoe UI Emoji" w:cs="Arial"/>
          <w:i w:val="0"/>
          <w:iCs w:val="0"/>
          <w:caps w:val="0"/>
          <w:color w:val="000000"/>
          <w:spacing w:val="0"/>
          <w:sz w:val="21"/>
          <w:szCs w:val="21"/>
          <w:shd w:val="clear" w:fill="FCFCFC"/>
        </w:rPr>
        <w:t xml:space="preserve"> needs.</w:t>
      </w:r>
    </w:p>
    <w:p>
      <w:pPr>
        <w:pStyle w:val="75"/>
        <w:ind w:firstLine="420"/>
        <w:rPr>
          <w:rFonts w:hint="default" w:ascii="Arial" w:hAnsi="Arial" w:eastAsia="Segoe UI Emoji" w:cs="Arial"/>
          <w:i w:val="0"/>
          <w:iCs w:val="0"/>
          <w:caps w:val="0"/>
          <w:color w:val="000000"/>
          <w:spacing w:val="0"/>
          <w:sz w:val="21"/>
          <w:szCs w:val="21"/>
          <w:shd w:val="clear" w:fill="FCFCFC"/>
          <w:lang w:val="en-US" w:eastAsia="zh-CN"/>
        </w:rPr>
      </w:pPr>
    </w:p>
    <w:p>
      <w:pPr>
        <w:pStyle w:val="79"/>
        <w:spacing w:before="156" w:beforeAutospacing="0" w:after="156" w:afterAutospacing="0"/>
        <w:rPr>
          <w:rFonts w:hint="default" w:ascii="Arial" w:hAnsi="Arial" w:cs="Arial"/>
          <w:sz w:val="21"/>
          <w:szCs w:val="21"/>
        </w:rPr>
      </w:pPr>
      <w:bookmarkStart w:id="204" w:name="_Toc11696"/>
      <w:r>
        <w:rPr>
          <w:rFonts w:hint="default" w:ascii="Arial" w:hAnsi="Arial" w:cs="Arial"/>
          <w:sz w:val="21"/>
          <w:szCs w:val="21"/>
        </w:rPr>
        <w:t>expandingCapacityRegister</w:t>
      </w:r>
      <w:bookmarkEnd w:id="204"/>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Register the required capability modules; must be called before expandingCapacityRequest.</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"sync",</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"event": "</w:t>
            </w:r>
            <w:r>
              <w:rPr>
                <w:rFonts w:hint="default" w:ascii="Arial" w:hAnsi="Arial" w:cs="Arial"/>
                <w:sz w:val="21"/>
                <w:szCs w:val="21"/>
                <w:lang w:val="en-US" w:eastAsia="zh-CN" w:bidi="ar"/>
              </w:rPr>
              <w:t>EC</w:t>
            </w:r>
            <w:r>
              <w:rPr>
                <w:rFonts w:hint="default" w:ascii="Arial" w:hAnsi="Arial" w:cs="Arial"/>
                <w:sz w:val="21"/>
                <w:szCs w:val="21"/>
                <w:lang w:bidi="ar"/>
              </w:rPr>
              <w:t>Event",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"function": "expandingCapacityRegister",</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"params": {</w:t>
            </w:r>
          </w:p>
          <w:p>
            <w:pPr>
              <w:numPr>
                <w:ilvl w:val="0"/>
                <w:numId w:val="0"/>
              </w:numPr>
              <w:ind w:left="544" w:hanging="181"/>
              <w:rPr>
                <w:rFonts w:hint="default" w:ascii="Arial" w:hAnsi="Arial" w:cs="Arial"/>
                <w:sz w:val="21"/>
                <w:szCs w:val="21"/>
                <w:lang w:val="en-US" w:bidi="ar"/>
              </w:rPr>
            </w:pPr>
            <w:r>
              <w:rPr>
                <w:rFonts w:hint="default" w:ascii="Arial" w:hAnsi="Arial" w:cs="Arial"/>
                <w:sz w:val="21"/>
                <w:szCs w:val="21"/>
                <w:lang w:bidi="ar"/>
              </w:rPr>
              <w:t xml:space="preserve">        "providerModules": </w:t>
            </w:r>
            <w:r>
              <w:rPr>
                <w:rFonts w:hint="default" w:ascii="Arial" w:hAnsi="Arial" w:cs="Arial"/>
                <w:sz w:val="21"/>
                <w:szCs w:val="21"/>
                <w:lang w:val="en-US" w:eastAsia="zh-CN" w:bidi="ar"/>
              </w:rPr>
              <w:t>[</w:t>
            </w:r>
            <w:r>
              <w:rPr>
                <w:rFonts w:hint="default" w:ascii="Arial" w:hAnsi="Arial" w:cs="Arial"/>
                <w:sz w:val="21"/>
                <w:szCs w:val="21"/>
                <w:lang w:bidi="ar"/>
              </w:rPr>
              <w:t>"</w:t>
            </w:r>
            <w:r>
              <w:rPr>
                <w:rFonts w:hint="default" w:ascii="Arial" w:hAnsi="Arial" w:cs="Arial"/>
                <w:sz w:val="21"/>
                <w:szCs w:val="21"/>
                <w:lang w:val="en-US" w:eastAsia="zh-CN" w:bidi="ar"/>
              </w:rPr>
              <w:t>CT-FloatView</w:t>
            </w:r>
            <w:r>
              <w:rPr>
                <w:rFonts w:hint="default" w:ascii="Arial" w:hAnsi="Arial" w:cs="Arial"/>
                <w:sz w:val="21"/>
                <w:szCs w:val="21"/>
                <w:lang w:bidi="ar"/>
              </w:rPr>
              <w:t>"</w:t>
            </w:r>
            <w:r>
              <w:rPr>
                <w:rFonts w:hint="default" w:ascii="Arial" w:hAnsi="Arial" w:cs="Arial"/>
                <w:sz w:val="21"/>
                <w:szCs w:val="21"/>
                <w:lang w:val="en-US" w:eastAsia="zh-CN" w:bidi="ar"/>
              </w:rPr>
              <w:t>,</w:t>
            </w:r>
            <w:r>
              <w:rPr>
                <w:rFonts w:hint="default" w:ascii="Arial" w:hAnsi="Arial" w:cs="Arial"/>
                <w:sz w:val="21"/>
                <w:szCs w:val="21"/>
                <w:lang w:bidi="ar"/>
              </w:rPr>
              <w:t>"</w:t>
            </w:r>
            <w:r>
              <w:rPr>
                <w:rFonts w:hint="default" w:ascii="Arial" w:hAnsi="Arial" w:cs="Arial"/>
                <w:sz w:val="21"/>
                <w:szCs w:val="21"/>
                <w:lang w:val="en-US" w:eastAsia="zh-CN" w:bidi="ar"/>
              </w:rPr>
              <w:t>CT-AIAgent</w:t>
            </w:r>
            <w:r>
              <w:rPr>
                <w:rFonts w:hint="default" w:ascii="Arial" w:hAnsi="Arial" w:cs="Arial"/>
                <w:sz w:val="21"/>
                <w:szCs w:val="21"/>
                <w:lang w:bidi="ar"/>
              </w:rPr>
              <w:t>"</w:t>
            </w:r>
            <w:r>
              <w:rPr>
                <w:rFonts w:hint="default" w:ascii="Arial" w:hAnsi="Arial" w:cs="Arial"/>
                <w:sz w:val="21"/>
                <w:szCs w:val="21"/>
                <w:lang w:val="en-US" w:eastAsia="zh-CN" w:bidi="ar"/>
              </w:rPr>
              <w:t>,</w:t>
            </w:r>
            <w:r>
              <w:rPr>
                <w:rFonts w:hint="default" w:ascii="Arial" w:hAnsi="Arial" w:cs="Arial"/>
                <w:sz w:val="21"/>
                <w:szCs w:val="21"/>
                <w:lang w:bidi="ar"/>
              </w:rPr>
              <w:t>"</w:t>
            </w:r>
            <w:r>
              <w:rPr>
                <w:rFonts w:hint="default" w:ascii="Arial" w:hAnsi="Arial" w:cs="Arial"/>
                <w:sz w:val="21"/>
                <w:szCs w:val="21"/>
                <w:lang w:val="en-US" w:eastAsia="zh-CN" w:bidi="ar"/>
              </w:rPr>
              <w:t>OEM-XXXXXX</w:t>
            </w:r>
            <w:r>
              <w:rPr>
                <w:rFonts w:hint="default" w:ascii="Arial" w:hAnsi="Arial" w:cs="Arial"/>
                <w:sz w:val="21"/>
                <w:szCs w:val="21"/>
                <w:lang w:bidi="ar"/>
              </w:rPr>
              <w:t>"</w:t>
            </w:r>
            <w:r>
              <w:rPr>
                <w:rFonts w:hint="default" w:ascii="Arial" w:hAnsi="Arial" w:cs="Arial"/>
                <w:sz w:val="21"/>
                <w:szCs w:val="21"/>
                <w:lang w:val="en-US" w:eastAsia="zh-CN" w:bidi="ar"/>
              </w:rPr>
              <w:t>]</w:t>
            </w:r>
          </w:p>
          <w:p>
            <w:pPr>
              <w:numPr>
                <w:ilvl w:val="0"/>
                <w:numId w:val="0"/>
              </w:numPr>
              <w:ind w:left="544" w:firstLine="420" w:firstLineChars="200"/>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 xml:space="preserve">  }</w:t>
            </w:r>
          </w:p>
          <w:p>
            <w:pPr>
              <w:numPr>
                <w:ilvl w:val="0"/>
                <w:numId w:val="20"/>
              </w:numPr>
              <w:pBdr>
                <w:top w:val="none" w:color="auto" w:sz="0" w:space="0"/>
                <w:left w:val="none" w:color="auto" w:sz="0" w:space="0"/>
                <w:bottom w:val="none" w:color="auto" w:sz="0" w:space="0"/>
                <w:right w:val="none" w:color="auto" w:sz="0" w:space="0"/>
              </w:pBdr>
              <w:spacing w:beforeAutospacing="0" w:afterAutospacing="0" w:line="360" w:lineRule="auto"/>
              <w:ind w:left="0" w:firstLine="0"/>
              <w:rPr>
                <w:rFonts w:hint="default" w:ascii="Arial" w:hAnsi="Arial" w:cs="Arial"/>
                <w:sz w:val="21"/>
                <w:szCs w:val="21"/>
              </w:rPr>
            </w:pPr>
            <w:r>
              <w:rPr>
                <w:rFonts w:hint="default" w:ascii="Arial" w:hAnsi="Arial" w:cs="Arial"/>
                <w:sz w:val="21"/>
                <w:szCs w:val="21"/>
                <w:lang w:bidi="ar"/>
              </w:rPr>
              <w:t>)</w:t>
            </w:r>
          </w:p>
        </w:tc>
      </w:tr>
    </w:tbl>
    <w:p>
      <w:pPr>
        <w:rPr>
          <w:rFonts w:hint="default" w:ascii="Arial" w:hAnsi="Arial" w:cs="Arial"/>
          <w:kern w:val="0"/>
          <w:sz w:val="21"/>
          <w:szCs w:val="21"/>
        </w:rPr>
      </w:pPr>
    </w:p>
    <w:p>
      <w:pPr>
        <w:rPr>
          <w:rFonts w:hint="default" w:ascii="Arial" w:hAnsi="Arial" w:cs="Arial" w:eastAsiaTheme="minorEastAsia"/>
          <w:color w:val="354257"/>
          <w:kern w:val="0"/>
          <w:sz w:val="21"/>
          <w:szCs w:val="21"/>
        </w:rPr>
      </w:pPr>
      <w:r>
        <w:rPr>
          <w:rFonts w:hint="default" w:ascii="Arial" w:hAnsi="Arial" w:cs="Arial" w:eastAsiaTheme="minorEastAsia"/>
          <w:color w:val="354257"/>
          <w:kern w:val="0"/>
          <w:sz w:val="21"/>
          <w:szCs w:val="21"/>
          <w:lang w:val="en-US" w:eastAsia="zh-CN"/>
        </w:rPr>
        <w:t>p</w:t>
      </w:r>
      <w:r>
        <w:rPr>
          <w:rFonts w:hint="default" w:ascii="Arial" w:hAnsi="Arial" w:cs="Arial" w:eastAsiaTheme="minorEastAsia"/>
          <w:color w:val="354257"/>
          <w:kern w:val="0"/>
          <w:sz w:val="21"/>
          <w:szCs w:val="21"/>
        </w:rPr>
        <w:t>aram</w:t>
      </w:r>
      <w:r>
        <w:rPr>
          <w:rFonts w:hint="default" w:ascii="Arial" w:hAnsi="Arial" w:cs="Arial" w:eastAsiaTheme="minorEastAsia"/>
          <w:color w:val="354257"/>
          <w:kern w:val="0"/>
          <w:sz w:val="21"/>
          <w:szCs w:val="21"/>
          <w:lang w:val="en-US" w:eastAsia="zh-CN"/>
        </w:rPr>
        <w:t>s</w:t>
      </w:r>
      <w:r>
        <w:rPr>
          <w:rFonts w:hint="default" w:ascii="Arial" w:hAnsi="Arial" w:cs="Arial" w:eastAsiaTheme="minorEastAsia"/>
          <w:color w:val="354257"/>
          <w:kern w:val="0"/>
          <w:sz w:val="21"/>
          <w:szCs w:val="21"/>
        </w:rPr>
        <w:t>(JSON format)</w:t>
      </w:r>
    </w:p>
    <w:tbl>
      <w:tblPr>
        <w:tblStyle w:val="14"/>
        <w:tblW w:w="8377" w:type="dxa"/>
        <w:tblInd w:w="0" w:type="dxa"/>
        <w:tblLayout w:type="fixed"/>
        <w:tblCellMar>
          <w:top w:w="0" w:type="dxa"/>
          <w:left w:w="108" w:type="dxa"/>
          <w:bottom w:w="0" w:type="dxa"/>
          <w:right w:w="108" w:type="dxa"/>
        </w:tblCellMar>
      </w:tblPr>
      <w:tblGrid>
        <w:gridCol w:w="1420"/>
        <w:gridCol w:w="3120"/>
        <w:gridCol w:w="3837"/>
      </w:tblGrid>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Parameter</w:t>
            </w:r>
          </w:p>
        </w:tc>
        <w:tc>
          <w:tcPr>
            <w:tcW w:w="3120"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Type</w:t>
            </w:r>
          </w:p>
        </w:tc>
        <w:tc>
          <w:tcPr>
            <w:tcW w:w="3837" w:type="dxa"/>
            <w:tcBorders>
              <w:top w:val="single" w:color="000000" w:sz="8" w:space="0"/>
              <w:bottom w:val="single" w:color="000000" w:sz="8" w:space="0"/>
              <w:right w:val="single" w:color="000000" w:sz="8" w:space="0"/>
            </w:tcBorders>
            <w:tcMar>
              <w:top w:w="0" w:type="dxa"/>
              <w:right w:w="0" w:type="dxa"/>
            </w:tcMar>
            <w:vAlign w:val="top"/>
          </w:tcPr>
          <w:p>
            <w:pPr>
              <w:ind w:left="0" w:leftChars="0" w:right="0" w:rightChars="0" w:firstLine="0" w:firstLineChars="0"/>
              <w:rPr>
                <w:rFonts w:hint="default" w:ascii="Arial" w:hAnsi="Arial" w:cs="Arial" w:eastAsiaTheme="minorEastAsia"/>
                <w:color w:val="354257"/>
                <w:spacing w:val="0"/>
                <w:w w:val="100"/>
                <w:kern w:val="0"/>
                <w:sz w:val="21"/>
                <w:szCs w:val="21"/>
                <w:u w:val="none"/>
                <w:vertAlign w:val="baseline"/>
                <w:rtl w:val="0"/>
                <w:lang w:val="en-US" w:eastAsia="zh-CN" w:bidi="ar-SA"/>
              </w:rPr>
            </w:pPr>
            <w:r>
              <w:rPr>
                <w:rFonts w:hint="default" w:ascii="Arial" w:hAnsi="Arial" w:cs="Arial" w:eastAsiaTheme="minorEastAsia"/>
                <w:color w:val="354257"/>
                <w:kern w:val="0"/>
                <w:sz w:val="21"/>
                <w:szCs w:val="21"/>
                <w:lang w:val="en-US" w:eastAsia="zh-CN"/>
              </w:rPr>
              <w:t>Description</w:t>
            </w:r>
          </w:p>
        </w:tc>
      </w:tr>
      <w:tr>
        <w:tblPrEx>
          <w:tblCellMar>
            <w:top w:w="0" w:type="dxa"/>
            <w:left w:w="108" w:type="dxa"/>
            <w:bottom w:w="0" w:type="dxa"/>
            <w:right w:w="108" w:type="dxa"/>
          </w:tblCellMar>
        </w:tblPrEx>
        <w:tc>
          <w:tcPr>
            <w:tcW w:w="1420" w:type="dxa"/>
            <w:tcBorders>
              <w:top w:val="single" w:color="000000" w:sz="8" w:space="0"/>
              <w:left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providerModules</w:t>
            </w:r>
          </w:p>
        </w:tc>
        <w:tc>
          <w:tcPr>
            <w:tcW w:w="3120"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Array&lt;String&gt;</w:t>
            </w:r>
          </w:p>
        </w:tc>
        <w:tc>
          <w:tcPr>
            <w:tcW w:w="3837" w:type="dxa"/>
            <w:tcBorders>
              <w:top w:val="single" w:color="000000" w:sz="8" w:space="0"/>
              <w:bottom w:val="single" w:color="000000" w:sz="8" w:space="0"/>
              <w:right w:val="single" w:color="000000" w:sz="8" w:space="0"/>
            </w:tcBorders>
            <w:tcMar>
              <w:top w:w="0" w:type="dxa"/>
              <w:right w:w="0" w:type="dxa"/>
            </w:tcMar>
            <w:vAlign w:val="center"/>
          </w:tcPr>
          <w:p>
            <w:pPr>
              <w:keepNext w:val="0"/>
              <w:keepLines w:val="0"/>
              <w:widowControl/>
              <w:suppressLineNumbers w:val="0"/>
              <w:spacing w:before="0" w:beforeAutospacing="0" w:after="0" w:afterAutospacing="0" w:line="240" w:lineRule="auto"/>
              <w:ind w:left="0" w:leftChars="0" w:right="0" w:rightChars="0" w:firstLine="0" w:firstLineChars="0"/>
              <w:jc w:val="left"/>
              <w:rPr>
                <w:rFonts w:hint="default" w:ascii="Arial" w:hAnsi="Arial" w:cs="Arial" w:eastAsiaTheme="minorEastAsia"/>
                <w:color w:val="354257"/>
                <w:kern w:val="0"/>
                <w:sz w:val="21"/>
                <w:szCs w:val="21"/>
                <w:lang w:val="en-US" w:eastAsia="zh-CN"/>
              </w:rPr>
            </w:pPr>
            <w:r>
              <w:rPr>
                <w:rFonts w:hint="default" w:ascii="Arial" w:hAnsi="Arial" w:eastAsia="Segoe UI Emoji" w:cs="Arial"/>
                <w:i w:val="0"/>
                <w:iCs w:val="0"/>
                <w:caps w:val="0"/>
                <w:color w:val="000000"/>
                <w:spacing w:val="0"/>
                <w:w w:val="100"/>
                <w:kern w:val="0"/>
                <w:sz w:val="21"/>
                <w:szCs w:val="21"/>
                <w:u w:val="none"/>
                <w:vertAlign w:val="baseline"/>
                <w:rtl w:val="0"/>
                <w:lang w:val="en-US" w:eastAsia="zh-CN" w:bidi="ar"/>
              </w:rPr>
              <w:t>Refer to the params enumeration in the expandingCapacityRequest interface to construct the provider-module array as needed</w:t>
            </w:r>
          </w:p>
        </w:tc>
      </w:tr>
    </w:tbl>
    <w:p>
      <w:pPr>
        <w:pStyle w:val="13"/>
        <w:widowControl/>
        <w:autoSpaceDE w:val="0"/>
        <w:autoSpaceDN w:val="0"/>
        <w:ind w:firstLine="197" w:firstLineChars="94"/>
        <w:rPr>
          <w:rFonts w:hint="default" w:ascii="Arial" w:hAnsi="Arial" w:cs="Arial"/>
          <w:sz w:val="21"/>
          <w:szCs w:val="21"/>
        </w:rPr>
      </w:pP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Response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code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0</w:t>
            </w:r>
            <w:r>
              <w:rPr>
                <w:rFonts w:hint="default" w:ascii="Arial" w:hAnsi="Arial" w:cs="Arial"/>
                <w:sz w:val="21"/>
                <w:szCs w:val="21"/>
              </w:rPr>
              <w: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ab/>
            </w:r>
            <w:r>
              <w:rPr>
                <w:rFonts w:hint="default" w:ascii="Arial" w:hAnsi="Arial" w:cs="Arial"/>
                <w:sz w:val="21"/>
                <w:szCs w:val="21"/>
              </w:rPr>
              <w:t>"</w:t>
            </w:r>
            <w:r>
              <w:rPr>
                <w:rFonts w:hint="default" w:ascii="Arial" w:hAnsi="Arial" w:cs="Arial"/>
                <w:sz w:val="21"/>
                <w:szCs w:val="21"/>
                <w:lang w:bidi="ar"/>
              </w:rPr>
              <w:t>message</w:t>
            </w:r>
            <w:r>
              <w:rPr>
                <w:rFonts w:hint="default" w:ascii="Arial" w:hAnsi="Arial" w:cs="Arial"/>
                <w:sz w:val="21"/>
                <w:szCs w:val="21"/>
              </w:rPr>
              <w:t>"</w:t>
            </w:r>
            <w:r>
              <w:rPr>
                <w:rFonts w:hint="default" w:ascii="Arial" w:hAnsi="Arial" w:cs="Arial"/>
                <w:sz w:val="21"/>
                <w:szCs w:val="21"/>
                <w:lang w:bidi="ar"/>
              </w:rPr>
              <w:t xml:space="preserve">: </w:t>
            </w:r>
            <w:r>
              <w:rPr>
                <w:rFonts w:hint="default" w:ascii="Arial" w:hAnsi="Arial" w:cs="Arial"/>
                <w:sz w:val="21"/>
                <w:szCs w:val="21"/>
              </w:rPr>
              <w:t>"</w:t>
            </w:r>
            <w:r>
              <w:rPr>
                <w:rFonts w:hint="default" w:ascii="Arial" w:hAnsi="Arial" w:cs="Arial"/>
                <w:sz w:val="21"/>
                <w:szCs w:val="21"/>
                <w:lang w:bidi="ar"/>
              </w:rPr>
              <w:t>success</w:t>
            </w:r>
            <w:r>
              <w:rPr>
                <w:rFonts w:hint="default" w:ascii="Arial" w:hAnsi="Arial" w:cs="Arial"/>
                <w:sz w:val="21"/>
                <w:szCs w:val="21"/>
              </w:rPr>
              <w:t>"</w:t>
            </w:r>
          </w:p>
          <w:p>
            <w:pPr>
              <w:numPr>
                <w:ilvl w:val="0"/>
                <w:numId w:val="0"/>
              </w:numPr>
              <w:ind w:left="544" w:hanging="181"/>
              <w:rPr>
                <w:rFonts w:hint="default" w:ascii="Arial" w:hAnsi="Arial" w:cs="Arial"/>
                <w:sz w:val="21"/>
                <w:szCs w:val="21"/>
              </w:rPr>
            </w:pPr>
            <w:r>
              <w:rPr>
                <w:rFonts w:hint="default" w:ascii="Arial" w:hAnsi="Arial" w:cs="Arial"/>
                <w:sz w:val="21"/>
                <w:szCs w:val="21"/>
                <w:lang w:bidi="ar"/>
              </w:rPr>
              <w:t>}</w:t>
            </w:r>
          </w:p>
        </w:tc>
      </w:tr>
    </w:tbl>
    <w:p>
      <w:pPr>
        <w:pStyle w:val="75"/>
        <w:ind w:firstLine="42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205" w:name="_Toc671"/>
      <w:r>
        <w:rPr>
          <w:rFonts w:hint="default" w:ascii="Arial" w:hAnsi="Arial" w:cs="Arial"/>
          <w:sz w:val="21"/>
          <w:szCs w:val="21"/>
        </w:rPr>
        <w:t>expandingCapacityNotify</w:t>
      </w:r>
      <w:bookmarkEnd w:id="205"/>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Set the extended capability callback to receive data returned by capability modules; must be called before expandingCapacityRequest.</w:t>
      </w:r>
    </w:p>
    <w:p>
      <w:pPr>
        <w:spacing w:beforeAutospacing="0" w:afterAutospacing="0" w:line="360" w:lineRule="auto"/>
        <w:rPr>
          <w:rFonts w:hint="default" w:ascii="Arial" w:hAnsi="Arial" w:cs="Arial"/>
          <w:sz w:val="21"/>
          <w:szCs w:val="21"/>
          <w:lang w:val="en-US" w:eastAsia="zh-CN"/>
        </w:rPr>
      </w:pPr>
      <w:r>
        <w:rPr>
          <w:rFonts w:hint="default" w:ascii="Arial" w:hAnsi="Arial" w:cs="Arial"/>
          <w:sz w:val="21"/>
          <w:szCs w:val="21"/>
          <w:lang w:val="en-US" w:eastAsia="zh-CN"/>
        </w:rPr>
        <w:t>Registration example: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ind w:left="363" w:firstLine="0"/>
              <w:rPr>
                <w:rFonts w:hint="default" w:ascii="Arial" w:hAnsi="Arial" w:cs="Arial"/>
                <w:sz w:val="21"/>
                <w:szCs w:val="21"/>
              </w:rPr>
            </w:pPr>
            <w:r>
              <w:rPr>
                <w:rFonts w:hint="default" w:ascii="Arial" w:hAnsi="Arial" w:cs="Arial"/>
                <w:sz w:val="21"/>
                <w:szCs w:val="21"/>
              </w:rPr>
              <w:t>dsBridge.register("expandingCapacityNotify", function (</w:t>
            </w:r>
            <w:r>
              <w:rPr>
                <w:rFonts w:hint="default" w:ascii="Arial" w:hAnsi="Arial" w:cs="Arial"/>
                <w:sz w:val="21"/>
                <w:szCs w:val="21"/>
                <w:lang w:val="en-US" w:eastAsia="zh-CN"/>
              </w:rPr>
              <w:t>msg</w:t>
            </w:r>
            <w:r>
              <w:rPr>
                <w:rFonts w:hint="default" w:ascii="Arial" w:hAnsi="Arial" w:cs="Arial"/>
                <w:sz w:val="21"/>
                <w:szCs w:val="21"/>
              </w:rPr>
              <w:t>) {})</w:t>
            </w:r>
          </w:p>
          <w:p>
            <w:pPr>
              <w:numPr>
                <w:ilvl w:val="0"/>
                <w:numId w:val="0"/>
              </w:numPr>
              <w:ind w:left="544" w:hanging="181"/>
              <w:rPr>
                <w:rFonts w:hint="default" w:ascii="Arial" w:hAnsi="Arial" w:cs="Arial"/>
                <w:kern w:val="0"/>
                <w:sz w:val="21"/>
                <w:szCs w:val="21"/>
                <w:lang w:val="en-US" w:eastAsia="zh-CN"/>
              </w:rPr>
            </w:pPr>
            <w:r>
              <w:rPr>
                <w:rFonts w:hint="default" w:ascii="Arial" w:hAnsi="Arial" w:cs="Arial"/>
                <w:kern w:val="0"/>
                <w:sz w:val="21"/>
                <w:szCs w:val="21"/>
                <w:lang w:val="en-US" w:eastAsia="zh-CN"/>
              </w:rPr>
              <w:t>Description of the returned msg parameter (JSON format)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"provider": "XXX", // Capability provider</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"module": "XXX",   // Capability module</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"function": "XXX", // Capability name</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"data": T          // Returned data</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w:t>
            </w:r>
          </w:p>
        </w:tc>
      </w:tr>
    </w:tbl>
    <w:p>
      <w:pPr>
        <w:rPr>
          <w:rFonts w:hint="default" w:ascii="Arial" w:hAnsi="Arial" w:cs="Arial"/>
          <w:kern w:val="0"/>
          <w:sz w:val="21"/>
          <w:szCs w:val="21"/>
        </w:rPr>
      </w:pPr>
    </w:p>
    <w:p>
      <w:pPr>
        <w:pStyle w:val="75"/>
        <w:ind w:left="0" w:leftChars="0" w:firstLine="0" w:firstLineChars="0"/>
        <w:rPr>
          <w:rFonts w:hint="default" w:ascii="Arial" w:hAnsi="Arial" w:cs="Arial"/>
          <w:sz w:val="21"/>
          <w:szCs w:val="21"/>
        </w:rPr>
      </w:pPr>
    </w:p>
    <w:p>
      <w:pPr>
        <w:pStyle w:val="79"/>
        <w:spacing w:before="156" w:beforeAutospacing="0" w:after="156" w:afterAutospacing="0"/>
        <w:rPr>
          <w:rFonts w:hint="default" w:ascii="Arial" w:hAnsi="Arial" w:cs="Arial"/>
          <w:sz w:val="21"/>
          <w:szCs w:val="21"/>
        </w:rPr>
      </w:pPr>
      <w:bookmarkStart w:id="206" w:name="_Toc18561"/>
      <w:r>
        <w:rPr>
          <w:rFonts w:hint="default" w:ascii="Arial" w:hAnsi="Arial" w:cs="Arial"/>
          <w:sz w:val="21"/>
          <w:szCs w:val="21"/>
        </w:rPr>
        <w:t>expandingCapacityRequest</w:t>
      </w:r>
      <w:bookmarkEnd w:id="206"/>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Request extended capabilities; must be called after expandingCapacityRegister.</w:t>
      </w:r>
    </w:p>
    <w:p>
      <w:pPr>
        <w:spacing w:beforeAutospacing="0" w:afterAutospacing="0" w:line="360" w:lineRule="auto"/>
        <w:rPr>
          <w:rFonts w:hint="default" w:ascii="Arial" w:hAnsi="Arial" w:eastAsia="Segoe UI Emoji" w:cs="Arial"/>
          <w:i w:val="0"/>
          <w:iCs w:val="0"/>
          <w:caps w:val="0"/>
          <w:color w:val="000000"/>
          <w:spacing w:val="0"/>
          <w:sz w:val="21"/>
          <w:szCs w:val="21"/>
          <w:shd w:val="clear" w:fill="FCFCFC"/>
        </w:rPr>
      </w:pPr>
      <w:r>
        <w:rPr>
          <w:rFonts w:hint="default" w:ascii="Arial" w:hAnsi="Arial" w:eastAsia="Segoe UI Emoji" w:cs="Arial"/>
          <w:i w:val="0"/>
          <w:iCs w:val="0"/>
          <w:caps w:val="0"/>
          <w:color w:val="000000"/>
          <w:spacing w:val="0"/>
          <w:sz w:val="21"/>
          <w:szCs w:val="21"/>
          <w:shd w:val="clear" w:fill="FCFCFC"/>
        </w:rPr>
        <w:t>Calling method: Synchronous</w:t>
      </w:r>
    </w:p>
    <w:p>
      <w:pPr>
        <w:spacing w:beforeAutospacing="0" w:afterAutospacing="0" w:line="360" w:lineRule="auto"/>
        <w:rPr>
          <w:rFonts w:hint="default" w:ascii="Arial" w:hAnsi="Arial" w:cs="Arial"/>
          <w:sz w:val="21"/>
          <w:szCs w:val="21"/>
        </w:rPr>
      </w:pPr>
      <w:r>
        <w:rPr>
          <w:rFonts w:hint="default" w:ascii="Arial" w:hAnsi="Arial" w:eastAsia="Segoe UI Emoji" w:cs="Arial"/>
          <w:i w:val="0"/>
          <w:iCs w:val="0"/>
          <w:caps w:val="0"/>
          <w:color w:val="000000"/>
          <w:spacing w:val="0"/>
          <w:sz w:val="21"/>
          <w:szCs w:val="21"/>
          <w:shd w:val="clear" w:fill="FCFCFC"/>
        </w:rPr>
        <w:t>Calling example:</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44" w:type="dxa"/>
            <w:tcBorders>
              <w:top w:val="single" w:color="000000" w:sz="4" w:space="0"/>
              <w:left w:val="single" w:color="000000" w:sz="4" w:space="0"/>
              <w:bottom w:val="single" w:color="000000" w:sz="4" w:space="0"/>
              <w:right w:val="single" w:color="000000" w:sz="4" w:space="0"/>
            </w:tcBorders>
            <w:shd w:val="clear" w:color="auto" w:fill="auto"/>
          </w:tcPr>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dsBridge.call(</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"sync",</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"event": "</w:t>
            </w:r>
            <w:r>
              <w:rPr>
                <w:rFonts w:hint="default" w:ascii="Arial" w:hAnsi="Arial" w:cs="Arial"/>
                <w:sz w:val="21"/>
                <w:szCs w:val="21"/>
                <w:lang w:val="en-US" w:eastAsia="zh-CN" w:bidi="ar"/>
              </w:rPr>
              <w:t>EC</w:t>
            </w:r>
            <w:r>
              <w:rPr>
                <w:rFonts w:hint="default" w:ascii="Arial" w:hAnsi="Arial" w:cs="Arial"/>
                <w:sz w:val="21"/>
                <w:szCs w:val="21"/>
                <w:lang w:bidi="ar"/>
              </w:rPr>
              <w:t>Event",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"function": "expandingCapacity</w:t>
            </w:r>
            <w:r>
              <w:rPr>
                <w:rFonts w:hint="default" w:ascii="Arial" w:hAnsi="Arial" w:cs="Arial"/>
                <w:sz w:val="21"/>
                <w:szCs w:val="21"/>
                <w:lang w:val="en-US" w:eastAsia="zh-CN" w:bidi="ar"/>
              </w:rPr>
              <w:t>Request</w:t>
            </w:r>
            <w:r>
              <w:rPr>
                <w:rFonts w:hint="default" w:ascii="Arial" w:hAnsi="Arial" w:cs="Arial"/>
                <w:sz w:val="21"/>
                <w:szCs w:val="21"/>
                <w:lang w:bidi="ar"/>
              </w:rPr>
              <w: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"params": {</w:t>
            </w:r>
          </w:p>
          <w:p>
            <w:pPr>
              <w:numPr>
                <w:ilvl w:val="0"/>
                <w:numId w:val="0"/>
              </w:numPr>
              <w:ind w:left="571" w:leftChars="272" w:firstLine="235" w:firstLineChars="112"/>
              <w:rPr>
                <w:rFonts w:hint="default" w:ascii="Arial" w:hAnsi="Arial" w:cs="Arial"/>
                <w:sz w:val="21"/>
                <w:szCs w:val="21"/>
                <w:lang w:bidi="ar"/>
              </w:rPr>
            </w:pPr>
            <w:r>
              <w:rPr>
                <w:rFonts w:hint="default" w:ascii="Arial" w:hAnsi="Arial" w:cs="Arial"/>
                <w:sz w:val="21"/>
                <w:szCs w:val="21"/>
                <w:lang w:bidi="ar"/>
              </w:rPr>
              <w:t xml:space="preserve">      "provider": "XXX", // Capability provider</w:t>
            </w:r>
          </w:p>
          <w:p>
            <w:pPr>
              <w:numPr>
                <w:ilvl w:val="0"/>
                <w:numId w:val="0"/>
              </w:numPr>
              <w:ind w:left="571" w:leftChars="272" w:firstLine="235" w:firstLineChars="112"/>
              <w:rPr>
                <w:rFonts w:hint="default" w:ascii="Arial" w:hAnsi="Arial" w:cs="Arial"/>
                <w:sz w:val="21"/>
                <w:szCs w:val="21"/>
                <w:lang w:bidi="ar"/>
              </w:rPr>
            </w:pPr>
            <w:r>
              <w:rPr>
                <w:rFonts w:hint="default" w:ascii="Arial" w:hAnsi="Arial" w:cs="Arial"/>
                <w:sz w:val="21"/>
                <w:szCs w:val="21"/>
                <w:lang w:bidi="ar"/>
              </w:rPr>
              <w:t xml:space="preserve">      "module": "XXX",   // Capability module</w:t>
            </w:r>
          </w:p>
          <w:p>
            <w:pPr>
              <w:numPr>
                <w:ilvl w:val="0"/>
                <w:numId w:val="0"/>
              </w:numPr>
              <w:ind w:left="571" w:leftChars="272" w:firstLine="235" w:firstLineChars="112"/>
              <w:rPr>
                <w:rFonts w:hint="default" w:ascii="Arial" w:hAnsi="Arial" w:cs="Arial"/>
                <w:sz w:val="21"/>
                <w:szCs w:val="21"/>
                <w:lang w:bidi="ar"/>
              </w:rPr>
            </w:pPr>
            <w:r>
              <w:rPr>
                <w:rFonts w:hint="default" w:ascii="Arial" w:hAnsi="Arial" w:cs="Arial"/>
                <w:sz w:val="21"/>
                <w:szCs w:val="21"/>
                <w:lang w:bidi="ar"/>
              </w:rPr>
              <w:t xml:space="preserve">      "function": "XXX", // Capability name</w:t>
            </w:r>
          </w:p>
          <w:p>
            <w:pPr>
              <w:numPr>
                <w:ilvl w:val="0"/>
                <w:numId w:val="0"/>
              </w:numPr>
              <w:ind w:left="571" w:leftChars="272" w:firstLine="235" w:firstLineChars="112"/>
              <w:rPr>
                <w:rFonts w:hint="default" w:ascii="Arial" w:hAnsi="Arial" w:cs="Arial"/>
                <w:sz w:val="21"/>
                <w:szCs w:val="21"/>
                <w:lang w:bidi="ar"/>
              </w:rPr>
            </w:pPr>
            <w:r>
              <w:rPr>
                <w:rFonts w:hint="default" w:ascii="Arial" w:hAnsi="Arial" w:cs="Arial"/>
                <w:sz w:val="21"/>
                <w:szCs w:val="21"/>
                <w:lang w:bidi="ar"/>
              </w:rPr>
              <w:t xml:space="preserve">      "data": T          // Request parameters</w:t>
            </w:r>
          </w:p>
          <w:p>
            <w:pPr>
              <w:numPr>
                <w:ilvl w:val="0"/>
                <w:numId w:val="0"/>
              </w:numPr>
              <w:ind w:left="571" w:leftChars="272" w:firstLine="235" w:firstLineChars="112"/>
              <w:rPr>
                <w:rFonts w:hint="default" w:ascii="Arial" w:hAnsi="Arial" w:cs="Arial"/>
                <w:sz w:val="21"/>
                <w:szCs w:val="21"/>
              </w:rPr>
            </w:pPr>
            <w:r>
              <w:rPr>
                <w:rFonts w:hint="default" w:ascii="Arial" w:hAnsi="Arial" w:cs="Arial"/>
                <w:sz w:val="21"/>
                <w:szCs w:val="21"/>
                <w:lang w:bidi="ar"/>
              </w:rPr>
              <w:t>}</w:t>
            </w:r>
          </w:p>
          <w:p>
            <w:pPr>
              <w:numPr>
                <w:ilvl w:val="0"/>
                <w:numId w:val="0"/>
              </w:numPr>
              <w:ind w:left="544" w:hanging="181"/>
              <w:rPr>
                <w:rFonts w:hint="default" w:ascii="Arial" w:hAnsi="Arial" w:cs="Arial"/>
                <w:sz w:val="21"/>
                <w:szCs w:val="21"/>
                <w:lang w:bidi="ar"/>
              </w:rPr>
            </w:pPr>
            <w:r>
              <w:rPr>
                <w:rFonts w:hint="default" w:ascii="Arial" w:hAnsi="Arial" w:cs="Arial"/>
                <w:sz w:val="21"/>
                <w:szCs w:val="21"/>
                <w:lang w:bidi="ar"/>
              </w:rPr>
              <w:t xml:space="preserve">  }</w:t>
            </w:r>
          </w:p>
          <w:p>
            <w:pPr>
              <w:numPr>
                <w:ilvl w:val="0"/>
                <w:numId w:val="0"/>
              </w:numPr>
              <w:ind w:left="544" w:hanging="181"/>
              <w:rPr>
                <w:rFonts w:hint="default" w:ascii="Arial" w:hAnsi="Arial" w:cs="Arial"/>
                <w:sz w:val="21"/>
                <w:szCs w:val="21"/>
                <w:lang w:val="en-US" w:eastAsia="zh-CN" w:bidi="ar"/>
              </w:rPr>
            </w:pPr>
            <w:r>
              <w:rPr>
                <w:rFonts w:hint="default" w:ascii="Arial" w:hAnsi="Arial" w:cs="Arial"/>
                <w:sz w:val="21"/>
                <w:szCs w:val="21"/>
                <w:lang w:bidi="ar"/>
              </w:rPr>
              <w:t>)</w:t>
            </w:r>
          </w:p>
        </w:tc>
      </w:tr>
    </w:tbl>
    <w:p>
      <w:pPr>
        <w:rPr>
          <w:rFonts w:hint="default" w:ascii="Arial" w:hAnsi="Arial" w:cs="Arial"/>
          <w:sz w:val="21"/>
          <w:szCs w:val="21"/>
        </w:rPr>
      </w:pPr>
    </w:p>
    <w:p>
      <w:pPr>
        <w:outlineLvl w:val="9"/>
        <w:rPr>
          <w:rFonts w:hint="default" w:ascii="Arial" w:hAnsi="Arial" w:cs="Arial"/>
          <w:sz w:val="21"/>
          <w:szCs w:val="21"/>
        </w:rPr>
      </w:pPr>
    </w:p>
    <w:p>
      <w:pPr>
        <w:outlineLvl w:val="9"/>
      </w:pPr>
    </w:p>
    <w:p>
      <w:pPr>
        <w:spacing w:beforeAutospacing="0" w:afterAutospacing="0" w:line="360" w:lineRule="auto"/>
        <w:jc w:val="center"/>
        <w:outlineLvl w:val="9"/>
        <w:rPr>
          <w:rFonts w:ascii="黑体" w:hAnsi="宋体" w:eastAsia="黑体" w:cs="宋体"/>
          <w:kern w:val="0"/>
          <w:sz w:val="32"/>
          <w:szCs w:val="20"/>
        </w:rPr>
      </w:pPr>
    </w:p>
    <w:p>
      <w:pPr>
        <w:rPr>
          <w:rFonts w:hint="eastAsia" w:ascii="黑体" w:hAnsi="黑体" w:eastAsia="黑体" w:cs="黑体"/>
          <w:kern w:val="0"/>
          <w:szCs w:val="21"/>
        </w:rPr>
      </w:pPr>
      <w:r>
        <w:rPr>
          <w:rFonts w:hint="eastAsia" w:ascii="黑体" w:hAnsi="黑体" w:eastAsia="黑体" w:cs="黑体"/>
          <w:kern w:val="0"/>
          <w:szCs w:val="21"/>
        </w:rPr>
        <w:br w:type="page"/>
      </w:r>
    </w:p>
    <w:p>
      <w:pPr>
        <w:spacing w:beforeAutospacing="0" w:afterAutospacing="0" w:line="360" w:lineRule="auto"/>
        <w:jc w:val="center"/>
        <w:outlineLvl w:val="9"/>
        <w:rPr>
          <w:rFonts w:hint="eastAsia" w:ascii="黑体" w:hAnsi="黑体" w:eastAsia="黑体" w:cs="黑体"/>
          <w:kern w:val="0"/>
          <w:szCs w:val="21"/>
        </w:rPr>
      </w:pPr>
    </w:p>
    <w:p>
      <w:pPr>
        <w:spacing w:beforeAutospacing="0" w:afterAutospacing="0" w:line="360" w:lineRule="auto"/>
        <w:jc w:val="center"/>
        <w:outlineLvl w:val="0"/>
        <w:rPr>
          <w:rFonts w:hint="default" w:ascii="Arial" w:hAnsi="Arial" w:eastAsia="黑体" w:cs="Arial"/>
          <w:kern w:val="0"/>
          <w:szCs w:val="21"/>
        </w:rPr>
      </w:pPr>
      <w:bookmarkStart w:id="207" w:name="_Toc16766"/>
      <w:r>
        <w:rPr>
          <w:rFonts w:hint="default" w:ascii="Arial" w:hAnsi="Arial" w:eastAsia="黑体" w:cs="Arial"/>
          <w:b/>
          <w:bCs/>
          <w:kern w:val="0"/>
          <w:sz w:val="30"/>
          <w:szCs w:val="30"/>
          <w:lang w:val="en-US" w:eastAsia="zh-CN"/>
        </w:rPr>
        <w:t>Appendix</w:t>
      </w:r>
      <w:r>
        <w:rPr>
          <w:rFonts w:hint="default" w:ascii="Arial" w:hAnsi="Arial" w:eastAsia="黑体" w:cs="Arial"/>
          <w:b/>
          <w:bCs/>
          <w:kern w:val="0"/>
          <w:sz w:val="30"/>
          <w:szCs w:val="30"/>
        </w:rPr>
        <w:t xml:space="preserve"> A</w:t>
      </w:r>
      <w:r>
        <w:rPr>
          <w:rFonts w:hint="default" w:ascii="Arial" w:hAnsi="Arial" w:eastAsia="黑体" w:cs="Arial"/>
          <w:kern w:val="0"/>
          <w:szCs w:val="21"/>
        </w:rPr>
        <w:br w:type="textWrapping"/>
      </w:r>
      <w:r>
        <w:rPr>
          <w:rFonts w:hint="default" w:ascii="Arial" w:hAnsi="Arial" w:eastAsia="黑体" w:cs="Arial"/>
          <w:kern w:val="0"/>
          <w:szCs w:val="21"/>
          <w:lang w:val="en-US" w:eastAsia="zh-CN"/>
        </w:rPr>
        <w:t xml:space="preserve">Example of </w:t>
      </w:r>
      <w:r>
        <w:rPr>
          <w:rFonts w:hint="default" w:ascii="Arial" w:hAnsi="Arial" w:eastAsia="黑体" w:cs="Arial"/>
          <w:kern w:val="0"/>
          <w:szCs w:val="21"/>
        </w:rPr>
        <w:t>DataChannelAppInfoXm</w:t>
      </w:r>
      <w:bookmarkEnd w:id="207"/>
    </w:p>
    <w:p>
      <w:pPr>
        <w:spacing w:beforeAutospacing="0" w:afterAutospacing="0" w:line="360" w:lineRule="auto"/>
        <w:rPr>
          <w:rFonts w:ascii="微软雅黑" w:hAnsi="微软雅黑" w:eastAsia="微软雅黑" w:cs="微软雅黑"/>
          <w:sz w:val="18"/>
          <w:szCs w:val="18"/>
        </w:rPr>
      </w:pP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DataChannelAppInfo</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FFFFF"/>
        </w:rPr>
        <w:t>     &lt;</w:t>
      </w:r>
      <w:r>
        <w:rPr>
          <w:rFonts w:ascii="Consolas" w:hAnsi="Consolas" w:eastAsia="Consolas" w:cs="Consolas"/>
          <w:color w:val="E45649"/>
          <w:sz w:val="18"/>
          <w:szCs w:val="18"/>
          <w:shd w:val="clear" w:color="auto" w:fill="FFFFFF"/>
        </w:rPr>
        <w:t>DataChannelApp</w:t>
      </w:r>
      <w:r>
        <w:rPr>
          <w:rFonts w:ascii="Consolas" w:hAnsi="Consolas" w:eastAsia="Consolas" w:cs="Consolas"/>
          <w:color w:val="5C5C5C"/>
          <w:sz w:val="18"/>
          <w:szCs w:val="18"/>
          <w:shd w:val="clear" w:color="auto" w:fill="FFFFFF"/>
        </w:rPr>
        <w:t> </w:t>
      </w:r>
      <w:r>
        <w:rPr>
          <w:rFonts w:ascii="Consolas" w:hAnsi="Consolas" w:eastAsia="Consolas" w:cs="Consolas"/>
          <w:color w:val="986801"/>
          <w:sz w:val="18"/>
          <w:szCs w:val="18"/>
          <w:shd w:val="clear" w:color="auto" w:fill="FFFFFF"/>
        </w:rPr>
        <w:t>appId</w:t>
      </w:r>
      <w:r>
        <w:rPr>
          <w:rFonts w:ascii="Consolas" w:hAnsi="Consolas" w:eastAsia="Consolas" w:cs="Consolas"/>
          <w:color w:val="5C5C5C"/>
          <w:sz w:val="18"/>
          <w:szCs w:val="18"/>
          <w:shd w:val="clear" w:color="auto" w:fill="FFFFFF"/>
        </w:rPr>
        <w:t>=</w:t>
      </w:r>
      <w:r>
        <w:rPr>
          <w:rFonts w:hint="eastAsia" w:ascii="Consolas" w:hAnsi="Consolas" w:cs="Consolas"/>
          <w:color w:val="50A14F"/>
          <w:sz w:val="18"/>
          <w:szCs w:val="18"/>
          <w:shd w:val="clear" w:color="auto" w:fill="FFFFFF"/>
        </w:rPr>
        <w:t>"</w:t>
      </w:r>
      <w:r>
        <w:rPr>
          <w:rFonts w:ascii="Consolas" w:hAnsi="Consolas" w:eastAsia="Consolas" w:cs="Consolas"/>
          <w:color w:val="50A14F"/>
          <w:sz w:val="18"/>
          <w:szCs w:val="18"/>
          <w:shd w:val="clear" w:color="auto" w:fill="FFFFFF"/>
        </w:rPr>
        <w:t>DcCall</w:t>
      </w:r>
      <w:r>
        <w:rPr>
          <w:rFonts w:hint="eastAsia" w:ascii="Consolas" w:hAnsi="Consolas" w:cs="Consolas"/>
          <w:color w:val="50A14F"/>
          <w:sz w:val="18"/>
          <w:szCs w:val="18"/>
          <w:shd w:val="clear" w:color="auto" w:fill="FFFFFF"/>
        </w:rPr>
        <w:t>"</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Mandatory</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dcID1</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Mandatory</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lang w:val="en-US" w:eastAsia="zh-CN"/>
        </w:rPr>
        <w:t xml:space="preserve">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Mandatory</w:t>
      </w:r>
      <w:r>
        <w:rPr>
          <w:rFonts w:hint="eastAsia" w:ascii="Consolas" w:hAnsi="Consolas" w:cs="Consolas"/>
          <w:color w:val="5C5C5C"/>
          <w:sz w:val="18"/>
          <w:szCs w:val="18"/>
          <w:shd w:val="clear" w:color="auto" w:fill="FFFFFF"/>
          <w:lang w:eastAsia="zh-CN"/>
        </w:rPr>
        <w:t>，</w:t>
      </w:r>
      <w:r>
        <w:rPr>
          <w:rFonts w:hint="eastAsia" w:ascii="Consolas" w:hAnsi="Consolas" w:cs="Consolas"/>
          <w:i/>
          <w:color w:val="A0A1A7"/>
          <w:sz w:val="18"/>
          <w:szCs w:val="18"/>
          <w:shd w:val="clear" w:color="auto" w:fill="FFFFFF"/>
          <w:lang w:val="en-US" w:eastAsia="zh-CN"/>
        </w:rPr>
        <w:t>value is empty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lang w:val="en-US" w:eastAsia="zh-CN"/>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lang w:val="en-US" w:eastAsia="zh-CN"/>
        </w:rPr>
        <w:t>l_1_dcID1</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w:t>
      </w:r>
      <w:r>
        <w:rPr>
          <w:rFonts w:hint="eastAsia" w:ascii="Consolas" w:hAnsi="Consolas" w:cs="Consolas"/>
          <w:i/>
          <w:color w:val="A0A1A7"/>
          <w:sz w:val="18"/>
          <w:szCs w:val="18"/>
          <w:shd w:val="clear" w:color="auto" w:fill="FFFFFF"/>
          <w:lang w:val="en-US" w:eastAsia="zh-CN"/>
        </w:rPr>
        <w:t> Mandatory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Mandatory</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Optional</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&gt;0&lt;/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Optional</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MaxTime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MaxTime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Optional</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Optional</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lang w:val="en-US" w:eastAsia="zh-CN"/>
        </w:rPr>
        <w:t xml:space="preserve">           </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Mandatory</w:t>
      </w:r>
      <w:r>
        <w:rPr>
          <w:rFonts w:ascii="Consolas" w:hAnsi="Consolas" w:eastAsia="Consolas" w:cs="Consolas"/>
          <w:color w:val="5C5C5C"/>
          <w:sz w:val="18"/>
          <w:szCs w:val="18"/>
          <w:shd w:val="clear" w:color="auto" w:fill="FFFFFF"/>
        </w:rPr>
        <w:t>，</w:t>
      </w:r>
      <w:r>
        <w:rPr>
          <w:rFonts w:ascii="Consolas" w:hAnsi="Consolas" w:eastAsia="Consolas" w:cs="Consolas"/>
          <w:i/>
          <w:color w:val="A0A1A7"/>
          <w:sz w:val="18"/>
          <w:szCs w:val="18"/>
          <w:shd w:val="clear" w:color="auto" w:fill="FFFFFF"/>
        </w:rPr>
        <w:t>0:P2A; 1: P2P, 2:A2P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lang w:val="en-US" w:eastAsia="zh-CN"/>
        </w:rPr>
        <w:t xml:space="preserve">           </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Optional</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&gt;500&lt;/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Optional</w:t>
      </w:r>
      <w:r>
        <w:rPr>
          <w:rFonts w:ascii="Consolas" w:hAnsi="Consolas" w:eastAsia="Consolas" w:cs="Consolas"/>
          <w:i/>
          <w:color w:val="A0A1A7"/>
          <w:sz w:val="18"/>
          <w:szCs w:val="18"/>
          <w:shd w:val="clear" w:color="auto" w:fill="FFFFFF"/>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jc w:val="lef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&gt;loss=0.01;latency=100&lt;/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&gt;&lt;!-- </w:t>
      </w:r>
      <w:r>
        <w:rPr>
          <w:rFonts w:hint="eastAsia" w:ascii="Consolas" w:hAnsi="Consolas" w:cs="Consolas"/>
          <w:i/>
          <w:color w:val="A0A1A7"/>
          <w:sz w:val="18"/>
          <w:szCs w:val="18"/>
          <w:shd w:val="clear" w:color="auto" w:fill="FFFFFF"/>
          <w:lang w:val="en-US" w:eastAsia="zh-CN"/>
        </w:rPr>
        <w:t>Optional</w:t>
      </w:r>
      <w:r>
        <w:rPr>
          <w:rFonts w:ascii="Consolas" w:hAnsi="Consolas" w:eastAsia="Consolas" w:cs="Consolas"/>
          <w:color w:val="5C5C5C"/>
          <w:sz w:val="18"/>
          <w:szCs w:val="18"/>
          <w:shd w:val="clear" w:color="auto" w:fill="F8F8F8"/>
        </w:rPr>
        <w:t>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jc w:val="left"/>
      </w:pPr>
      <w:r>
        <w:rPr>
          <w:rFonts w:ascii="Consolas" w:hAnsi="Consolas" w:eastAsia="Consolas" w:cs="Consolas"/>
          <w:color w:val="5C5C5C"/>
          <w:sz w:val="18"/>
          <w:szCs w:val="18"/>
          <w:shd w:val="clear" w:color="auto" w:fill="F8F8F8"/>
        </w:rPr>
        <w:t>            &lt;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hint="eastAsia" w:ascii="Consolas" w:hAnsi="Consolas" w:eastAsia="Consolas" w:cs="Consolas"/>
          <w:color w:val="5C5C5C"/>
          <w:sz w:val="18"/>
          <w:szCs w:val="18"/>
          <w:shd w:val="clear" w:color="auto" w:fill="F8F8F8"/>
        </w:rPr>
        <w:t>c</w:t>
      </w:r>
      <w:r>
        <w:rPr>
          <w:rFonts w:hint="eastAsia" w:ascii="Consolas" w:hAnsi="Consolas" w:eastAsia="Consolas" w:cs="Consolas"/>
          <w:color w:val="5C5C5C"/>
          <w:sz w:val="18"/>
          <w:szCs w:val="18"/>
          <w:shd w:val="clear" w:color="auto" w:fill="F8F8F8"/>
          <w:lang w:val="en-US" w:eastAsia="zh-CN"/>
        </w:rPr>
        <w:t>t</w:t>
      </w:r>
      <w:r>
        <w:rPr>
          <w:rFonts w:hint="eastAsia" w:ascii="Consolas" w:hAnsi="Consolas" w:eastAsia="Consolas" w:cs="Consolas"/>
          <w:color w:val="5C5C5C"/>
          <w:sz w:val="18"/>
          <w:szCs w:val="18"/>
          <w:shd w:val="clear" w:color="auto" w:fill="F8F8F8"/>
        </w:rPr>
        <w:t>cc.webrtc-datachannel.</w:t>
      </w:r>
      <w:r>
        <w:rPr>
          <w:rFonts w:hint="eastAsia" w:ascii="Consolas" w:hAnsi="Consolas" w:cs="Consolas"/>
          <w:color w:val="5C5C5C"/>
          <w:sz w:val="18"/>
          <w:szCs w:val="18"/>
          <w:shd w:val="clear" w:color="auto" w:fill="F8F8F8"/>
          <w:lang w:val="en-US" w:eastAsia="zh-CN"/>
        </w:rPr>
        <w:t>adc</w:t>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w:t>
      </w:r>
      <w:r>
        <w:rPr>
          <w:rFonts w:hint="eastAsia" w:ascii="Consolas" w:hAnsi="Consolas" w:cs="Consolas"/>
          <w:i/>
          <w:color w:val="A0A1A7"/>
          <w:sz w:val="18"/>
          <w:szCs w:val="18"/>
          <w:shd w:val="clear" w:color="auto" w:fill="FFFFFF"/>
          <w:lang w:val="en-US" w:eastAsia="zh-CN"/>
        </w:rPr>
        <w:t>Optional</w:t>
      </w:r>
      <w:r>
        <w:rPr>
          <w:rFonts w:hint="eastAsia" w:ascii="Consolas" w:hAnsi="Consolas" w:cs="Consolas"/>
          <w:color w:val="5C5C5C"/>
          <w:sz w:val="18"/>
          <w:szCs w:val="18"/>
          <w:shd w:val="clear" w:color="auto" w:fill="FFFFFF"/>
          <w:lang w:eastAsia="zh-CN"/>
        </w:rPr>
        <w:t>，</w:t>
      </w:r>
      <w:r>
        <w:rPr>
          <w:rFonts w:ascii="Consolas" w:hAnsi="Consolas" w:eastAsia="Consolas" w:cs="Consolas"/>
          <w:i/>
          <w:color w:val="A0A1A7"/>
          <w:sz w:val="18"/>
          <w:szCs w:val="18"/>
          <w:shd w:val="clear" w:color="auto" w:fill="FFFFFF"/>
        </w:rPr>
        <w:t>service identifier of the stream (e.g., ctcc.webrtc-datachannel.free, etc.)  ---&gt;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FFFFF"/>
        </w:rPr>
        <w:t>        &lt;/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dcID2</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            </w:t>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lang w:val="en-US" w:eastAsia="zh-CN"/>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lang w:val="en-US" w:eastAsia="zh-CN"/>
        </w:rPr>
        <w:t>l_0_dcID2</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FFFFF"/>
        </w:rPr>
        <w:t>        &lt;/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8F8F8"/>
        <w:spacing w:beforeAutospacing="0" w:afterAutospacing="0" w:line="180" w:lineRule="atLeast"/>
        <w:ind w:left="90"/>
      </w:pPr>
      <w:r>
        <w:rPr>
          <w:rFonts w:ascii="Consolas" w:hAnsi="Consolas" w:eastAsia="Consolas" w:cs="Consolas"/>
          <w:color w:val="5C5C5C"/>
          <w:sz w:val="18"/>
          <w:szCs w:val="18"/>
          <w:shd w:val="clear" w:color="auto" w:fill="F8F8F8"/>
        </w:rPr>
        <w:t>    &lt;/</w:t>
      </w:r>
      <w:r>
        <w:rPr>
          <w:rFonts w:ascii="Consolas" w:hAnsi="Consolas" w:eastAsia="Consolas" w:cs="Consolas"/>
          <w:color w:val="E45649"/>
          <w:sz w:val="18"/>
          <w:szCs w:val="18"/>
          <w:shd w:val="clear" w:color="auto" w:fill="F8F8F8"/>
        </w:rPr>
        <w:t>DataChannelApp</w:t>
      </w:r>
      <w:r>
        <w:rPr>
          <w:rFonts w:ascii="Consolas" w:hAnsi="Consolas" w:eastAsia="Consolas" w:cs="Consolas"/>
          <w:color w:val="5C5C5C"/>
          <w:sz w:val="18"/>
          <w:szCs w:val="18"/>
          <w:shd w:val="clear" w:color="auto" w:fill="F8F8F8"/>
        </w:rPr>
        <w:t>&gt;</w:t>
      </w:r>
    </w:p>
    <w:p>
      <w:pPr>
        <w:pStyle w:val="13"/>
        <w:widowControl/>
        <w:pBdr>
          <w:top w:val="none" w:color="auto" w:sz="0" w:space="0"/>
          <w:left w:val="single" w:color="6CE26C" w:sz="12" w:space="0"/>
          <w:bottom w:val="none" w:color="auto" w:sz="0" w:space="0"/>
          <w:right w:val="none" w:color="auto" w:sz="0" w:space="0"/>
          <w:between w:val="none" w:color="auto" w:sz="0" w:space="0"/>
        </w:pBdr>
        <w:shd w:val="clear" w:color="auto" w:fill="FFFFFF"/>
        <w:spacing w:beforeAutospacing="0" w:afterAutospacing="0" w:line="180" w:lineRule="atLeast"/>
        <w:ind w:left="90"/>
      </w:pP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DataChannelAppInfo</w:t>
      </w:r>
      <w:r>
        <w:rPr>
          <w:rFonts w:ascii="Consolas" w:hAnsi="Consolas" w:eastAsia="Consolas" w:cs="Consolas"/>
          <w:color w:val="5C5C5C"/>
          <w:sz w:val="18"/>
          <w:szCs w:val="18"/>
          <w:shd w:val="clear" w:color="auto" w:fill="FFFFFF"/>
        </w:rPr>
        <w:t>&gt; </w:t>
      </w:r>
    </w:p>
    <w:p>
      <w:r>
        <w:rPr>
          <w:rFonts w:hint="eastAsia" w:ascii="黑体" w:hAnsi="黑体" w:eastAsia="黑体" w:cs="黑体"/>
          <w:szCs w:val="21"/>
        </w:rPr>
        <w:br w:type="textWrapping"/>
      </w:r>
    </w:p>
    <w:p/>
    <w:p>
      <w:pPr>
        <w:jc w:val="left"/>
        <w:rPr>
          <w:rFonts w:ascii="黑体" w:hAnsi="宋体" w:eastAsia="黑体" w:cs="宋体"/>
          <w:kern w:val="0"/>
          <w:sz w:val="32"/>
          <w:szCs w:val="20"/>
        </w:rPr>
      </w:pPr>
      <w:r>
        <w:rPr>
          <w:rFonts w:hint="eastAsia" w:ascii="黑体" w:hAnsi="宋体" w:eastAsia="黑体" w:cs="宋体"/>
          <w:kern w:val="0"/>
          <w:sz w:val="32"/>
          <w:szCs w:val="20"/>
        </w:rPr>
        <w:br w:type="page"/>
      </w:r>
    </w:p>
    <w:p>
      <w:pPr>
        <w:spacing w:beforeAutospacing="0" w:afterAutospacing="0" w:line="360" w:lineRule="auto"/>
        <w:jc w:val="center"/>
        <w:outlineLvl w:val="0"/>
        <w:rPr>
          <w:rFonts w:hint="default" w:ascii="Arial" w:hAnsi="Arial" w:eastAsia="黑体" w:cs="Arial"/>
          <w:kern w:val="0"/>
          <w:szCs w:val="21"/>
          <w:lang w:val="en-US" w:eastAsia="zh-CN"/>
        </w:rPr>
      </w:pPr>
      <w:bookmarkStart w:id="208" w:name="_Toc27785"/>
      <w:r>
        <w:rPr>
          <w:rFonts w:hint="default" w:ascii="Arial" w:hAnsi="Arial" w:eastAsia="黑体" w:cs="Arial"/>
          <w:b/>
          <w:bCs/>
          <w:kern w:val="0"/>
          <w:sz w:val="30"/>
          <w:szCs w:val="30"/>
          <w:lang w:val="en-US" w:eastAsia="zh-CN"/>
        </w:rPr>
        <w:t>Appendix</w:t>
      </w:r>
      <w:r>
        <w:rPr>
          <w:rFonts w:hint="default" w:ascii="Arial" w:hAnsi="Arial" w:eastAsia="黑体" w:cs="Arial"/>
          <w:b/>
          <w:bCs/>
          <w:kern w:val="0"/>
          <w:sz w:val="30"/>
          <w:szCs w:val="30"/>
        </w:rPr>
        <w:t xml:space="preserve"> B</w:t>
      </w:r>
      <w:r>
        <w:rPr>
          <w:rFonts w:hint="default" w:ascii="Arial" w:hAnsi="Arial" w:eastAsia="黑体" w:cs="Arial"/>
          <w:kern w:val="0"/>
          <w:szCs w:val="21"/>
        </w:rPr>
        <w:br w:type="textWrapping"/>
      </w:r>
      <w:r>
        <w:rPr>
          <w:rFonts w:hint="default" w:ascii="Arial" w:hAnsi="Arial" w:eastAsia="黑体" w:cs="Arial"/>
          <w:kern w:val="0"/>
          <w:szCs w:val="21"/>
        </w:rPr>
        <w:t>SDK</w:t>
      </w:r>
      <w:r>
        <w:rPr>
          <w:rFonts w:hint="default" w:ascii="Arial" w:hAnsi="Arial" w:eastAsia="黑体" w:cs="Arial"/>
          <w:kern w:val="0"/>
          <w:szCs w:val="21"/>
          <w:lang w:val="en-US" w:eastAsia="zh-CN"/>
        </w:rPr>
        <w:t xml:space="preserve"> Version Description</w:t>
      </w:r>
      <w:bookmarkEnd w:id="208"/>
    </w:p>
    <w:p>
      <w:pPr>
        <w:spacing w:beforeAutospacing="0" w:afterAutospacing="0" w:line="360" w:lineRule="auto"/>
        <w:jc w:val="center"/>
        <w:outlineLvl w:val="9"/>
        <w:rPr>
          <w:rFonts w:hint="eastAsia" w:ascii="黑体" w:hAnsi="黑体" w:eastAsia="黑体" w:cs="黑体"/>
          <w:kern w:val="0"/>
          <w:szCs w:val="21"/>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4"/>
        <w:gridCol w:w="1114"/>
        <w:gridCol w:w="3583"/>
        <w:gridCol w:w="3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vAlign w:val="center"/>
          </w:tcPr>
          <w:p>
            <w:pPr>
              <w:keepNext w:val="0"/>
              <w:keepLines w:val="0"/>
              <w:widowControl/>
              <w:numPr>
                <w:ilvl w:val="0"/>
                <w:numId w:val="1"/>
              </w:numPr>
              <w:suppressLineNumbers w:val="0"/>
              <w:spacing w:before="0" w:beforeAutospacing="0" w:after="0" w:afterAutospacing="0" w:line="240" w:lineRule="auto"/>
              <w:ind w:left="0" w:leftChars="0" w:right="0" w:rightChars="0" w:firstLine="0" w:firstLineChars="0"/>
              <w:jc w:val="center"/>
              <w:rPr>
                <w:rFonts w:hint="default" w:ascii="Arial" w:hAnsi="Arial" w:cs="Arial" w:eastAsiaTheme="minorEastAsia"/>
                <w:sz w:val="18"/>
                <w:szCs w:val="18"/>
              </w:rPr>
            </w:pPr>
            <w:r>
              <w:rPr>
                <w:rFonts w:hint="default" w:ascii="Arial" w:hAnsi="Arial" w:eastAsia="Segoe UI Emoji" w:cs="Arial"/>
                <w:b/>
                <w:bCs/>
                <w:i w:val="0"/>
                <w:iCs w:val="0"/>
                <w:caps w:val="0"/>
                <w:color w:val="000000"/>
                <w:spacing w:val="0"/>
                <w:w w:val="100"/>
                <w:kern w:val="0"/>
                <w:sz w:val="18"/>
                <w:szCs w:val="18"/>
                <w:u w:val="none"/>
                <w:vertAlign w:val="baseline"/>
                <w:rtl w:val="0"/>
                <w:lang w:val="en-US" w:eastAsia="zh-CN" w:bidi="ar"/>
              </w:rPr>
              <w:t>No.</w:t>
            </w:r>
          </w:p>
        </w:tc>
        <w:tc>
          <w:tcPr>
            <w:tcW w:w="1114" w:type="dxa"/>
            <w:vAlign w:val="center"/>
          </w:tcPr>
          <w:p>
            <w:pPr>
              <w:keepNext w:val="0"/>
              <w:keepLines w:val="0"/>
              <w:widowControl/>
              <w:numPr>
                <w:ilvl w:val="0"/>
                <w:numId w:val="1"/>
              </w:numPr>
              <w:suppressLineNumbers w:val="0"/>
              <w:spacing w:before="0" w:beforeAutospacing="0" w:after="0" w:afterAutospacing="0" w:line="240" w:lineRule="auto"/>
              <w:ind w:left="0" w:leftChars="0" w:right="0" w:rightChars="0" w:firstLine="0" w:firstLineChars="0"/>
              <w:jc w:val="center"/>
              <w:rPr>
                <w:rFonts w:hint="default" w:ascii="Arial" w:hAnsi="Arial" w:cs="Arial" w:eastAsiaTheme="minorEastAsia"/>
                <w:sz w:val="18"/>
                <w:szCs w:val="18"/>
              </w:rPr>
            </w:pPr>
            <w:r>
              <w:rPr>
                <w:rFonts w:hint="default" w:ascii="Arial" w:hAnsi="Arial" w:eastAsia="Segoe UI Emoji" w:cs="Arial"/>
                <w:b/>
                <w:bCs/>
                <w:i w:val="0"/>
                <w:iCs w:val="0"/>
                <w:caps w:val="0"/>
                <w:color w:val="000000"/>
                <w:spacing w:val="0"/>
                <w:w w:val="100"/>
                <w:kern w:val="0"/>
                <w:sz w:val="18"/>
                <w:szCs w:val="18"/>
                <w:u w:val="none"/>
                <w:vertAlign w:val="baseline"/>
                <w:rtl w:val="0"/>
                <w:lang w:val="en-US" w:eastAsia="zh-CN" w:bidi="ar"/>
              </w:rPr>
              <w:t>Document No.</w:t>
            </w:r>
          </w:p>
        </w:tc>
        <w:tc>
          <w:tcPr>
            <w:tcW w:w="3583" w:type="dxa"/>
            <w:vAlign w:val="center"/>
          </w:tcPr>
          <w:p>
            <w:pPr>
              <w:keepNext w:val="0"/>
              <w:keepLines w:val="0"/>
              <w:widowControl/>
              <w:numPr>
                <w:ilvl w:val="0"/>
                <w:numId w:val="1"/>
              </w:numPr>
              <w:suppressLineNumbers w:val="0"/>
              <w:spacing w:before="0" w:beforeAutospacing="0" w:after="0" w:afterAutospacing="0" w:line="240" w:lineRule="auto"/>
              <w:ind w:left="0" w:leftChars="0" w:right="0" w:rightChars="0" w:firstLine="0" w:firstLineChars="0"/>
              <w:jc w:val="center"/>
              <w:rPr>
                <w:rFonts w:hint="default" w:ascii="Arial" w:hAnsi="Arial" w:cs="Arial" w:eastAsiaTheme="minorEastAsia"/>
                <w:sz w:val="18"/>
                <w:szCs w:val="18"/>
              </w:rPr>
            </w:pPr>
            <w:r>
              <w:rPr>
                <w:rFonts w:hint="default" w:ascii="Arial" w:hAnsi="Arial" w:eastAsia="Segoe UI Emoji" w:cs="Arial"/>
                <w:b/>
                <w:bCs/>
                <w:i w:val="0"/>
                <w:iCs w:val="0"/>
                <w:caps w:val="0"/>
                <w:color w:val="000000"/>
                <w:spacing w:val="0"/>
                <w:w w:val="100"/>
                <w:kern w:val="0"/>
                <w:sz w:val="18"/>
                <w:szCs w:val="18"/>
                <w:u w:val="none"/>
                <w:vertAlign w:val="baseline"/>
                <w:rtl w:val="0"/>
                <w:lang w:val="en-US" w:eastAsia="zh-CN" w:bidi="ar"/>
              </w:rPr>
              <w:t>API Name</w:t>
            </w:r>
          </w:p>
        </w:tc>
        <w:tc>
          <w:tcPr>
            <w:tcW w:w="3877" w:type="dxa"/>
            <w:vAlign w:val="center"/>
          </w:tcPr>
          <w:p>
            <w:pPr>
              <w:keepNext w:val="0"/>
              <w:keepLines w:val="0"/>
              <w:widowControl/>
              <w:numPr>
                <w:ilvl w:val="0"/>
                <w:numId w:val="1"/>
              </w:numPr>
              <w:suppressLineNumbers w:val="0"/>
              <w:spacing w:before="0" w:beforeAutospacing="0" w:after="0" w:afterAutospacing="0" w:line="240" w:lineRule="auto"/>
              <w:ind w:left="0" w:leftChars="0" w:right="0" w:rightChars="0" w:firstLine="0" w:firstLineChars="0"/>
              <w:jc w:val="center"/>
              <w:rPr>
                <w:rFonts w:hint="default" w:ascii="Arial" w:hAnsi="Arial" w:cs="Arial" w:eastAsiaTheme="minorEastAsia"/>
                <w:sz w:val="18"/>
                <w:szCs w:val="18"/>
              </w:rPr>
            </w:pPr>
            <w:r>
              <w:rPr>
                <w:rFonts w:hint="default" w:ascii="Arial" w:hAnsi="Arial" w:eastAsia="Segoe UI Emoji" w:cs="Arial"/>
                <w:b/>
                <w:bCs/>
                <w:i w:val="0"/>
                <w:iCs w:val="0"/>
                <w:caps w:val="0"/>
                <w:color w:val="000000"/>
                <w:spacing w:val="0"/>
                <w:w w:val="100"/>
                <w:kern w:val="0"/>
                <w:sz w:val="18"/>
                <w:szCs w:val="18"/>
                <w:u w:val="none"/>
                <w:vertAlign w:val="baseline"/>
                <w:rtl w:val="0"/>
                <w:lang w:val="en-US" w:eastAsia="zh-CN" w:bidi="ar"/>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dataChannelNotify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messageNotify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callStateNotify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miniAppStateNotify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drawingInfoNotify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sketchStatusNotify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screenShareStatusNotify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1</w:t>
            </w:r>
            <w:r>
              <w:rPr>
                <w:rFonts w:hint="default" w:ascii="Arial" w:hAnsi="Arial" w:cs="Arial" w:eastAsiaTheme="minorEastAsia"/>
                <w:sz w:val="18"/>
                <w:szCs w:val="18"/>
              </w:rPr>
              <w:t>.8</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screen</w:t>
            </w:r>
            <w:r>
              <w:rPr>
                <w:rFonts w:hint="default" w:ascii="Arial" w:hAnsi="Arial" w:cs="Arial" w:eastAsiaTheme="minorEastAsia"/>
                <w:sz w:val="18"/>
                <w:szCs w:val="18"/>
              </w:rPr>
              <w:t>SizeNotify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2</w:t>
            </w:r>
            <w:r>
              <w:rPr>
                <w:rFonts w:hint="default" w:ascii="Arial" w:hAnsi="Arial" w:cs="Arial" w:eastAsiaTheme="minorEastAsia"/>
                <w:sz w:val="18"/>
                <w:szCs w:val="18"/>
              </w:rPr>
              <w:t>.1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createAppDataChannel</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2</w:t>
            </w:r>
            <w:r>
              <w:rPr>
                <w:rFonts w:hint="default" w:ascii="Arial" w:hAnsi="Arial" w:cs="Arial" w:eastAsiaTheme="minorEastAsia"/>
                <w:sz w:val="18"/>
                <w:szCs w:val="18"/>
              </w:rPr>
              <w:t>.2</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closeAppDataChannel</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2</w:t>
            </w:r>
            <w:r>
              <w:rPr>
                <w:rFonts w:hint="default" w:ascii="Arial" w:hAnsi="Arial" w:cs="Arial" w:eastAsiaTheme="minorEastAsia"/>
                <w:sz w:val="18"/>
                <w:szCs w:val="18"/>
              </w:rPr>
              <w:t>.3</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sendData</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bidi="en-US"/>
              </w:rPr>
              <w:t>2</w:t>
            </w:r>
            <w:r>
              <w:rPr>
                <w:rFonts w:hint="default" w:ascii="Arial" w:hAnsi="Arial" w:cs="Arial" w:eastAsiaTheme="minorEastAsia"/>
                <w:sz w:val="18"/>
                <w:szCs w:val="18"/>
                <w:lang w:bidi="en-US"/>
              </w:rPr>
              <w:t>.</w:t>
            </w:r>
            <w:r>
              <w:rPr>
                <w:rFonts w:hint="default" w:ascii="Arial" w:hAnsi="Arial" w:cs="Arial" w:eastAsiaTheme="minorEastAsia"/>
                <w:sz w:val="18"/>
                <w:szCs w:val="18"/>
                <w:lang w:val="en-US" w:eastAsia="zh-CN" w:bidi="en-US"/>
              </w:rPr>
              <w:t>2</w:t>
            </w:r>
            <w:r>
              <w:rPr>
                <w:rFonts w:hint="default" w:ascii="Arial" w:hAnsi="Arial" w:cs="Arial" w:eastAsiaTheme="minorEastAsia"/>
                <w:sz w:val="18"/>
                <w:szCs w:val="18"/>
                <w:lang w:bidi="en-US"/>
              </w:rPr>
              <w:t>.4</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getBufferedAmount</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default" w:ascii="Arial" w:hAnsi="Arial" w:cs="Arial" w:eastAsiaTheme="minorEastAsia"/>
                <w:sz w:val="18"/>
                <w:szCs w:val="18"/>
                <w:lang w:val="en-US" w:eastAsia="zh-CN"/>
              </w:rPr>
              <w:t>2</w:t>
            </w:r>
            <w:r>
              <w:rPr>
                <w:rFonts w:hint="default" w:ascii="Arial" w:hAnsi="Arial" w:cs="Arial" w:eastAsiaTheme="minorEastAsia"/>
                <w:sz w:val="18"/>
                <w:szCs w:val="18"/>
              </w:rPr>
              <w:t>.5</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isPeerSupportDC</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selectFile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2.2</w:t>
            </w:r>
            <w:r>
              <w:rPr>
                <w:rFonts w:hint="default" w:ascii="Arial" w:hAnsi="Arial" w:cs="Arial" w:eastAsiaTheme="minorEastAsia"/>
                <w:sz w:val="18"/>
                <w:szCs w:val="18"/>
              </w:rPr>
              <w:t>.2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getFileList</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getPrivateFolder</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startSaveFile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saveFile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stopSaveFile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deleteFile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.8</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startReadFile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.9</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readFile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.10</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stopReadFile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.11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decompressFile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.12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checkFileOrFolderExists</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.13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getFileInfo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 xml:space="preserve">No longer maintained since SDK 1.0.47; use </w:t>
            </w:r>
            <w:r>
              <w:rPr>
                <w:rFonts w:hint="eastAsia" w:ascii="Arial" w:hAnsi="Arial" w:cs="Arial"/>
                <w:i w:val="0"/>
                <w:iCs w:val="0"/>
                <w:caps w:val="0"/>
                <w:color w:val="000000"/>
                <w:spacing w:val="0"/>
                <w:sz w:val="18"/>
                <w:szCs w:val="18"/>
                <w:shd w:val="clear" w:fill="FCFCFC"/>
                <w:lang w:val="en-US" w:eastAsia="zh-CN"/>
              </w:rPr>
              <w:t>2</w:t>
            </w:r>
            <w:r>
              <w:rPr>
                <w:rFonts w:hint="default" w:ascii="Arial" w:hAnsi="Arial" w:eastAsia="Segoe UI Emoji" w:cs="Arial"/>
                <w:i w:val="0"/>
                <w:iCs w:val="0"/>
                <w:caps w:val="0"/>
                <w:color w:val="000000"/>
                <w:spacing w:val="0"/>
                <w:sz w:val="18"/>
                <w:szCs w:val="18"/>
                <w:shd w:val="clear" w:fill="FCFCFC"/>
              </w:rPr>
              <w:t>.</w:t>
            </w:r>
            <w:r>
              <w:rPr>
                <w:rFonts w:hint="eastAsia" w:ascii="Arial" w:hAnsi="Arial" w:cs="Arial"/>
                <w:i w:val="0"/>
                <w:iCs w:val="0"/>
                <w:caps w:val="0"/>
                <w:color w:val="000000"/>
                <w:spacing w:val="0"/>
                <w:sz w:val="18"/>
                <w:szCs w:val="18"/>
                <w:shd w:val="clear" w:fill="FCFCFC"/>
                <w:lang w:val="en-US" w:eastAsia="zh-CN"/>
              </w:rPr>
              <w:t>2</w:t>
            </w:r>
            <w:r>
              <w:rPr>
                <w:rFonts w:hint="default" w:ascii="Arial" w:hAnsi="Arial" w:eastAsia="Segoe UI Emoji" w:cs="Arial"/>
                <w:i w:val="0"/>
                <w:iCs w:val="0"/>
                <w:caps w:val="0"/>
                <w:color w:val="000000"/>
                <w:spacing w:val="0"/>
                <w:sz w:val="18"/>
                <w:szCs w:val="18"/>
                <w:shd w:val="clear" w:fill="FCFCFC"/>
              </w:rPr>
              <w:t>.17 instead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3</w:t>
            </w:r>
            <w:r>
              <w:rPr>
                <w:rFonts w:hint="default" w:ascii="Arial" w:hAnsi="Arial" w:cs="Arial" w:eastAsiaTheme="minorEastAsia"/>
                <w:sz w:val="18"/>
                <w:szCs w:val="18"/>
              </w:rPr>
              <w:t>.1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getLocation</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rPr>
              <w:t>.1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getMiniAppInfo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Added "path" field in the return value since SDK 1.0.47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rPr>
              <w:t>.2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startApp</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rPr>
              <w:t>.3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setWindow</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rPr>
              <w:t>.4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hangup</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rPr>
              <w:t>.5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getCallState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rPr>
              <w:t>.6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requestStartAdverseApp</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rPr>
              <w:t>.7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addOrEditContact</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5</w:t>
            </w:r>
            <w:r>
              <w:rPr>
                <w:rFonts w:hint="default" w:ascii="Arial" w:hAnsi="Arial" w:cs="Arial" w:eastAsiaTheme="minorEastAsia"/>
                <w:sz w:val="18"/>
                <w:szCs w:val="18"/>
              </w:rPr>
              <w:t>.1</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startScreenShare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5</w:t>
            </w:r>
            <w:r>
              <w:rPr>
                <w:rFonts w:hint="default" w:ascii="Arial" w:hAnsi="Arial" w:cs="Arial" w:eastAsiaTheme="minorEastAsia"/>
                <w:sz w:val="18"/>
                <w:szCs w:val="18"/>
              </w:rPr>
              <w:t>.2</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stopScreenShare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5</w:t>
            </w:r>
            <w:r>
              <w:rPr>
                <w:rFonts w:hint="default" w:ascii="Arial" w:hAnsi="Arial" w:cs="Arial" w:eastAsiaTheme="minorEastAsia"/>
                <w:sz w:val="18"/>
                <w:szCs w:val="18"/>
              </w:rPr>
              <w:t>.3</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requestScreenShareAbility</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5</w:t>
            </w:r>
            <w:r>
              <w:rPr>
                <w:rFonts w:hint="default" w:ascii="Arial" w:hAnsi="Arial" w:cs="Arial" w:eastAsiaTheme="minorEastAsia"/>
                <w:sz w:val="18"/>
                <w:szCs w:val="18"/>
              </w:rPr>
              <w:t>.4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openSketchBoard</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5</w:t>
            </w:r>
            <w:r>
              <w:rPr>
                <w:rFonts w:hint="default" w:ascii="Arial" w:hAnsi="Arial" w:cs="Arial" w:eastAsiaTheme="minorEastAsia"/>
                <w:sz w:val="18"/>
                <w:szCs w:val="18"/>
              </w:rPr>
              <w:t>.5</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closeSketchBoard</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5</w:t>
            </w:r>
            <w:r>
              <w:rPr>
                <w:rFonts w:hint="default" w:ascii="Arial" w:hAnsi="Arial" w:cs="Arial" w:eastAsiaTheme="minorEastAsia"/>
                <w:sz w:val="18"/>
                <w:szCs w:val="18"/>
              </w:rPr>
              <w:t>.6</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addDrawingInfo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rPr>
              <w:t>.</w:t>
            </w:r>
            <w:r>
              <w:rPr>
                <w:rFonts w:hint="eastAsia" w:ascii="Arial" w:hAnsi="Arial" w:cs="Arial" w:eastAsiaTheme="minorEastAsia"/>
                <w:sz w:val="18"/>
                <w:szCs w:val="18"/>
                <w:lang w:val="en-US" w:eastAsia="zh-CN"/>
              </w:rPr>
              <w:t>5</w:t>
            </w:r>
            <w:r>
              <w:rPr>
                <w:rFonts w:hint="default" w:ascii="Arial" w:hAnsi="Arial" w:cs="Arial" w:eastAsiaTheme="minorEastAsia"/>
                <w:sz w:val="18"/>
                <w:szCs w:val="18"/>
              </w:rPr>
              <w:t>.7</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rPr>
            </w:pPr>
            <w:r>
              <w:rPr>
                <w:rFonts w:hint="default" w:ascii="Arial" w:hAnsi="Arial" w:cs="Arial" w:eastAsiaTheme="minorEastAsia"/>
                <w:sz w:val="18"/>
                <w:szCs w:val="18"/>
              </w:rPr>
              <w:t>addRemoteSizeInfo</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Supported since SDK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.14</w:t>
            </w:r>
          </w:p>
        </w:tc>
        <w:tc>
          <w:tcPr>
            <w:tcW w:w="3583"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saveUpdateKeyValue</w:t>
            </w:r>
          </w:p>
        </w:tc>
        <w:tc>
          <w:tcPr>
            <w:tcW w:w="3877"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 xml:space="preserve">Supported since SDK 1.0.45No longer maintained since SDK 1.1.0; use </w:t>
            </w:r>
            <w:r>
              <w:rPr>
                <w:rFonts w:hint="default" w:ascii="Arial" w:hAnsi="Arial" w:cs="Arial"/>
                <w:i w:val="0"/>
                <w:iCs w:val="0"/>
                <w:caps w:val="0"/>
                <w:color w:val="000000"/>
                <w:spacing w:val="0"/>
                <w:sz w:val="18"/>
                <w:szCs w:val="18"/>
                <w:shd w:val="clear" w:fill="FCFCFC"/>
                <w:lang w:val="en-US" w:eastAsia="zh-CN"/>
              </w:rPr>
              <w:t>2</w:t>
            </w:r>
            <w:r>
              <w:rPr>
                <w:rFonts w:hint="default" w:ascii="Arial" w:hAnsi="Arial" w:eastAsia="Segoe UI Emoji" w:cs="Arial"/>
                <w:i w:val="0"/>
                <w:iCs w:val="0"/>
                <w:caps w:val="0"/>
                <w:color w:val="000000"/>
                <w:spacing w:val="0"/>
                <w:sz w:val="18"/>
                <w:szCs w:val="18"/>
                <w:shd w:val="clear" w:fill="FCFCFC"/>
              </w:rPr>
              <w:t>.3.20 instead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.15</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getKeyValue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.16</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deleteKeyValue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.8</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stopApp</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2.1.9</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startAdverseAppResponseNotify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.9</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getContactName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10</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getContactList</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.17</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rPr>
              <w:t>getFileInfo</w:t>
            </w:r>
            <w:r>
              <w:rPr>
                <w:rFonts w:hint="default" w:ascii="Arial" w:hAnsi="Arial" w:cs="Arial" w:eastAsiaTheme="minorEastAsia"/>
                <w:sz w:val="18"/>
                <w:szCs w:val="18"/>
                <w:lang w:val="en-US" w:eastAsia="zh-CN"/>
              </w:rPr>
              <w:t>Async</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eastAsia="宋体" w:cs="Arial"/>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.1.10</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rPr>
              <w:t>audioDeviceChangeNotify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.18</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rPr>
            </w:pPr>
            <w:r>
              <w:rPr>
                <w:rFonts w:hint="default" w:ascii="Arial" w:hAnsi="Arial" w:cs="Arial" w:eastAsiaTheme="minorEastAsia"/>
                <w:sz w:val="18"/>
                <w:szCs w:val="18"/>
                <w:lang w:val="en-US" w:eastAsia="zh-CN"/>
              </w:rPr>
              <w:t>playVoice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.19</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stopPlayVoice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.11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getSDKInfo</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.12</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playDtmfTone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.13</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setSpeakerphone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.14</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isSpeakerphoneOn</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.15</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setMuted</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4</w:t>
            </w:r>
            <w:r>
              <w:rPr>
                <w:rFonts w:hint="default" w:ascii="Arial" w:hAnsi="Arial" w:cs="Arial" w:eastAsiaTheme="minorEastAsia"/>
                <w:sz w:val="18"/>
                <w:szCs w:val="18"/>
                <w:lang w:val="en-US" w:eastAsia="zh-CN"/>
              </w:rPr>
              <w:t>.16</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isMuted</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7</w:t>
            </w:r>
            <w:r>
              <w:rPr>
                <w:rFonts w:hint="default" w:ascii="Arial" w:hAnsi="Arial" w:cs="Arial" w:eastAsiaTheme="minorEastAsia"/>
                <w:sz w:val="18"/>
                <w:szCs w:val="18"/>
                <w:lang w:val="en-US" w:eastAsia="zh-CN"/>
              </w:rPr>
              <w:t>.1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sz w:val="18"/>
                <w:szCs w:val="18"/>
                <w:lang w:val="en-US" w:eastAsia="zh-CN"/>
              </w:rPr>
            </w:pPr>
            <w:r>
              <w:rPr>
                <w:rFonts w:hint="default" w:ascii="Arial" w:hAnsi="Arial" w:cs="Arial" w:eastAsiaTheme="minorEastAsia"/>
                <w:sz w:val="18"/>
                <w:szCs w:val="18"/>
                <w:lang w:val="en-US" w:eastAsia="zh-CN"/>
              </w:rPr>
              <w:t>expandingCapacityRegister</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7</w:t>
            </w:r>
            <w:r>
              <w:rPr>
                <w:rFonts w:hint="default" w:ascii="Arial" w:hAnsi="Arial" w:cs="Arial" w:eastAsiaTheme="minorEastAsia"/>
                <w:sz w:val="18"/>
                <w:szCs w:val="18"/>
                <w:lang w:val="en-US" w:eastAsia="zh-CN"/>
              </w:rPr>
              <w:t>.2</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expandingCapacityNotify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7</w:t>
            </w:r>
            <w:r>
              <w:rPr>
                <w:rFonts w:hint="default" w:ascii="Arial" w:hAnsi="Arial" w:cs="Arial" w:eastAsiaTheme="minorEastAsia"/>
                <w:sz w:val="18"/>
                <w:szCs w:val="18"/>
                <w:lang w:val="en-US" w:eastAsia="zh-CN"/>
              </w:rPr>
              <w:t>.3</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expandingCapacityRequest</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1.0.4</w:t>
            </w:r>
            <w:r>
              <w:rPr>
                <w:rFonts w:hint="default" w:ascii="Arial" w:hAnsi="Arial" w:cs="Arial"/>
                <w:i w:val="0"/>
                <w:iCs w:val="0"/>
                <w:caps w:val="0"/>
                <w:color w:val="000000"/>
                <w:spacing w:val="0"/>
                <w:sz w:val="18"/>
                <w:szCs w:val="18"/>
                <w:shd w:val="clear" w:fill="FCFCFC"/>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.20</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saveUpdateKeyValueWithExpiry</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w:t>
            </w:r>
            <w:r>
              <w:rPr>
                <w:rFonts w:hint="eastAsia" w:ascii="Arial" w:hAnsi="Arial" w:cs="Arial" w:eastAsiaTheme="minorEastAsia"/>
                <w:sz w:val="18"/>
                <w:szCs w:val="18"/>
                <w:lang w:val="en-US" w:eastAsia="zh-CN"/>
              </w:rPr>
              <w:t>2</w:t>
            </w:r>
            <w:r>
              <w:rPr>
                <w:rFonts w:hint="default" w:ascii="Arial" w:hAnsi="Arial" w:cs="Arial" w:eastAsiaTheme="minorEastAsia"/>
                <w:sz w:val="18"/>
                <w:szCs w:val="18"/>
                <w:lang w:val="en-US" w:eastAsia="zh-CN"/>
              </w:rPr>
              <w:t>.21</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quickSearchFile</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tcPr>
          <w:p>
            <w:pPr>
              <w:numPr>
                <w:ilvl w:val="0"/>
                <w:numId w:val="21"/>
              </w:numPr>
              <w:pBdr>
                <w:top w:val="none" w:color="auto" w:sz="0" w:space="0"/>
                <w:left w:val="none" w:color="auto" w:sz="0" w:space="0"/>
                <w:bottom w:val="none" w:color="auto" w:sz="0" w:space="0"/>
                <w:right w:val="none" w:color="auto" w:sz="0" w:space="0"/>
                <w:between w:val="none" w:color="auto" w:sz="0" w:space="0"/>
              </w:pBdr>
              <w:jc w:val="center"/>
              <w:rPr>
                <w:rFonts w:hint="default" w:ascii="Arial" w:hAnsi="Arial" w:cs="Arial" w:eastAsiaTheme="minorEastAsia"/>
                <w:sz w:val="18"/>
                <w:szCs w:val="18"/>
              </w:rPr>
            </w:pPr>
          </w:p>
        </w:tc>
        <w:tc>
          <w:tcPr>
            <w:tcW w:w="1114" w:type="dxa"/>
          </w:tcPr>
          <w:p>
            <w:pPr>
              <w:numPr>
                <w:ilvl w:val="0"/>
                <w:numId w:val="0"/>
              </w:num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2.4.17</w:t>
            </w:r>
          </w:p>
        </w:tc>
        <w:tc>
          <w:tcPr>
            <w:tcW w:w="3583"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firstLine="0" w:firstLineChars="0"/>
              <w:jc w:val="center"/>
              <w:rPr>
                <w:rFonts w:hint="default" w:ascii="Arial" w:hAnsi="Arial" w:cs="Arial" w:eastAsiaTheme="minorEastAsia"/>
                <w:sz w:val="18"/>
                <w:szCs w:val="18"/>
                <w:lang w:val="en-US" w:eastAsia="zh-CN"/>
              </w:rPr>
            </w:pPr>
            <w:r>
              <w:rPr>
                <w:rFonts w:hint="default" w:ascii="Arial" w:hAnsi="Arial" w:cs="Arial" w:eastAsiaTheme="minorEastAsia"/>
                <w:sz w:val="18"/>
                <w:szCs w:val="18"/>
                <w:lang w:val="en-US" w:eastAsia="zh-CN"/>
              </w:rPr>
              <w:t>answer</w:t>
            </w:r>
          </w:p>
        </w:tc>
        <w:tc>
          <w:tcPr>
            <w:tcW w:w="3877" w:type="dxa"/>
            <w:vAlign w:val="center"/>
          </w:tcPr>
          <w:p>
            <w:pPr>
              <w:numPr>
                <w:ilvl w:val="0"/>
                <w:numId w:val="0"/>
              </w:numPr>
              <w:pBdr>
                <w:top w:val="none" w:color="auto" w:sz="0" w:space="0"/>
                <w:left w:val="none" w:color="auto" w:sz="0" w:space="0"/>
                <w:bottom w:val="none" w:color="auto" w:sz="0" w:space="0"/>
                <w:right w:val="none" w:color="auto" w:sz="0" w:space="0"/>
                <w:between w:val="none" w:color="auto" w:sz="0" w:space="0"/>
              </w:pBdr>
              <w:ind w:left="0" w:leftChars="0" w:right="0" w:rightChars="0" w:firstLine="0" w:firstLineChars="0"/>
              <w:jc w:val="center"/>
              <w:rPr>
                <w:rFonts w:hint="default" w:ascii="Arial" w:hAnsi="Arial" w:cs="Arial" w:eastAsiaTheme="minorEastAsia"/>
                <w:sz w:val="18"/>
                <w:szCs w:val="18"/>
                <w:lang w:val="en-US" w:eastAsia="zh-CN"/>
              </w:rPr>
            </w:pPr>
            <w:r>
              <w:rPr>
                <w:rFonts w:hint="default" w:ascii="Arial" w:hAnsi="Arial" w:eastAsia="Segoe UI Emoji" w:cs="Arial"/>
                <w:i w:val="0"/>
                <w:iCs w:val="0"/>
                <w:caps w:val="0"/>
                <w:color w:val="000000"/>
                <w:spacing w:val="0"/>
                <w:sz w:val="18"/>
                <w:szCs w:val="18"/>
                <w:shd w:val="clear" w:fill="FCFCFC"/>
              </w:rPr>
              <w:t>Supported since SDK 1.1.0</w:t>
            </w:r>
          </w:p>
        </w:tc>
      </w:tr>
    </w:tbl>
    <w:p/>
    <w:p/>
    <w:p>
      <w:pPr>
        <w:rPr>
          <w:rFonts w:hint="eastAsia" w:ascii="黑体" w:hAnsi="宋体" w:eastAsia="黑体" w:cs="宋体"/>
          <w:kern w:val="0"/>
          <w:szCs w:val="21"/>
        </w:rPr>
      </w:pPr>
      <w:bookmarkStart w:id="209" w:name="_Toc12189"/>
      <w:bookmarkStart w:id="210" w:name="_Toc14432"/>
      <w:bookmarkStart w:id="211" w:name="_Toc24914"/>
      <w:bookmarkStart w:id="212" w:name="_Toc18079"/>
      <w:bookmarkStart w:id="213" w:name="_Toc4667"/>
      <w:bookmarkStart w:id="214" w:name="_Toc3133"/>
      <w:bookmarkStart w:id="215" w:name="_Toc19622"/>
      <w:bookmarkStart w:id="216" w:name="_Toc4340"/>
      <w:r>
        <w:rPr>
          <w:rFonts w:hint="eastAsia" w:ascii="黑体" w:hAnsi="宋体" w:eastAsia="黑体" w:cs="宋体"/>
          <w:kern w:val="0"/>
          <w:szCs w:val="21"/>
        </w:rPr>
        <w:br w:type="page"/>
      </w:r>
    </w:p>
    <w:p>
      <w:pPr>
        <w:spacing w:beforeAutospacing="0" w:afterAutospacing="0" w:line="360" w:lineRule="auto"/>
        <w:jc w:val="center"/>
        <w:outlineLvl w:val="0"/>
        <w:rPr>
          <w:rFonts w:hint="default" w:ascii="Arial" w:hAnsi="Arial" w:eastAsia="黑体" w:cs="Arial"/>
          <w:kern w:val="0"/>
          <w:szCs w:val="21"/>
          <w:lang w:val="en-US" w:eastAsia="zh-CN"/>
        </w:rPr>
      </w:pPr>
      <w:bookmarkStart w:id="217" w:name="_Toc1940"/>
      <w:r>
        <w:rPr>
          <w:rFonts w:hint="default" w:ascii="Arial" w:hAnsi="Arial" w:eastAsia="黑体" w:cs="Arial"/>
          <w:b/>
          <w:bCs/>
          <w:kern w:val="0"/>
          <w:sz w:val="30"/>
          <w:szCs w:val="30"/>
        </w:rPr>
        <w:t>Appendix C</w:t>
      </w:r>
      <w:r>
        <w:rPr>
          <w:rFonts w:hint="eastAsia" w:ascii="黑体" w:hAnsi="宋体" w:eastAsia="黑体" w:cs="宋体"/>
          <w:kern w:val="0"/>
          <w:szCs w:val="21"/>
        </w:rPr>
        <w:br w:type="textWrapping"/>
      </w:r>
      <w:r>
        <w:rPr>
          <w:rFonts w:hint="default" w:ascii="Arial" w:hAnsi="Arial" w:eastAsia="黑体" w:cs="Arial"/>
          <w:kern w:val="0"/>
          <w:szCs w:val="21"/>
        </w:rPr>
        <w:t>properties.json</w:t>
      </w:r>
      <w:bookmarkEnd w:id="209"/>
      <w:bookmarkEnd w:id="210"/>
      <w:bookmarkEnd w:id="211"/>
      <w:bookmarkEnd w:id="212"/>
      <w:bookmarkEnd w:id="213"/>
      <w:bookmarkEnd w:id="214"/>
      <w:bookmarkEnd w:id="215"/>
      <w:bookmarkEnd w:id="216"/>
      <w:r>
        <w:rPr>
          <w:rFonts w:hint="default" w:ascii="Arial" w:hAnsi="Arial" w:eastAsia="黑体" w:cs="Arial"/>
          <w:kern w:val="0"/>
          <w:szCs w:val="21"/>
          <w:lang w:val="en-US" w:eastAsia="zh-CN"/>
        </w:rPr>
        <w:t xml:space="preserve"> </w:t>
      </w:r>
      <w:r>
        <w:rPr>
          <w:rFonts w:hint="eastAsia" w:ascii="Arial" w:hAnsi="Arial" w:eastAsia="黑体" w:cs="Arial"/>
          <w:kern w:val="0"/>
          <w:szCs w:val="21"/>
          <w:lang w:val="en-US" w:eastAsia="zh-CN"/>
        </w:rPr>
        <w:t>D</w:t>
      </w:r>
      <w:r>
        <w:rPr>
          <w:rFonts w:hint="default" w:ascii="Arial" w:hAnsi="Arial" w:eastAsia="黑体" w:cs="Arial"/>
          <w:kern w:val="0"/>
          <w:szCs w:val="21"/>
          <w:lang w:val="en-US" w:eastAsia="zh-CN"/>
        </w:rPr>
        <w:t>escription</w:t>
      </w:r>
      <w:bookmarkEnd w:id="217"/>
    </w:p>
    <w:p>
      <w:pPr>
        <w:spacing w:beforeAutospacing="0" w:afterAutospacing="0" w:line="360" w:lineRule="auto"/>
        <w:jc w:val="center"/>
        <w:outlineLvl w:val="9"/>
        <w:rPr>
          <w:rFonts w:hint="default" w:ascii="Arial" w:hAnsi="Arial" w:eastAsia="黑体" w:cs="Arial"/>
          <w:kern w:val="0"/>
          <w:szCs w:val="21"/>
          <w:lang w:val="en-US" w:eastAsia="zh-CN"/>
        </w:rPr>
      </w:pPr>
    </w:p>
    <w:p>
      <w:pPr>
        <w:pStyle w:val="3"/>
        <w:ind w:firstLine="0" w:firstLineChars="0"/>
        <w:rPr>
          <w:rFonts w:hint="default" w:ascii="Arial" w:hAnsi="Arial" w:cs="Arial"/>
          <w:color w:val="000000"/>
          <w:sz w:val="21"/>
          <w:szCs w:val="21"/>
        </w:rPr>
      </w:pPr>
      <w:r>
        <w:rPr>
          <w:rFonts w:hint="default" w:ascii="Arial" w:hAnsi="Arial" w:eastAsia="Segoe UI Emoji" w:cs="Arial"/>
          <w:i w:val="0"/>
          <w:iCs w:val="0"/>
          <w:caps w:val="0"/>
          <w:color w:val="000000"/>
          <w:spacing w:val="0"/>
          <w:sz w:val="21"/>
          <w:szCs w:val="21"/>
          <w:shd w:val="clear" w:fill="FCFCFC"/>
        </w:rPr>
        <w:t>The storage path of the properties.json file is the first-level directory of the</w:t>
      </w:r>
      <w:r>
        <w:rPr>
          <w:rFonts w:hint="default" w:ascii="Arial" w:hAnsi="Arial" w:cs="Arial"/>
          <w:i w:val="0"/>
          <w:iCs w:val="0"/>
          <w:caps w:val="0"/>
          <w:color w:val="000000"/>
          <w:spacing w:val="0"/>
          <w:sz w:val="21"/>
          <w:szCs w:val="21"/>
          <w:shd w:val="clear" w:fill="FCFCFC"/>
          <w:lang w:val="en-US" w:eastAsia="zh-CN"/>
        </w:rPr>
        <w:t xml:space="preserve"> application</w:t>
      </w:r>
      <w:r>
        <w:rPr>
          <w:rFonts w:hint="default" w:ascii="Arial" w:hAnsi="Arial" w:eastAsia="Segoe UI Emoji" w:cs="Arial"/>
          <w:i w:val="0"/>
          <w:iCs w:val="0"/>
          <w:caps w:val="0"/>
          <w:color w:val="000000"/>
          <w:spacing w:val="0"/>
          <w:sz w:val="21"/>
          <w:szCs w:val="21"/>
          <w:shd w:val="clear" w:fill="FCFCFC"/>
        </w:rPr>
        <w:t xml:space="preserve"> compression package, and the file name cannot be modified. The content is as follows:</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"appId": "xxxxxx", // </w:t>
      </w:r>
      <w:r>
        <w:rPr>
          <w:rFonts w:hint="eastAsia" w:asciiTheme="minorEastAsia" w:hAnsiTheme="minorEastAsia" w:eastAsiaTheme="minorEastAsia" w:cstheme="minorEastAsia"/>
          <w:color w:val="5C5C5C"/>
          <w:sz w:val="18"/>
          <w:szCs w:val="18"/>
          <w:shd w:val="clear" w:color="auto" w:fill="F8F8F8"/>
          <w:lang w:val="en-US" w:eastAsia="zh-CN"/>
        </w:rPr>
        <w:t>Application</w:t>
      </w:r>
      <w:r>
        <w:rPr>
          <w:rFonts w:hint="eastAsia" w:asciiTheme="minorEastAsia" w:hAnsiTheme="minorEastAsia" w:eastAsiaTheme="minorEastAsia" w:cstheme="minorEastAsia"/>
          <w:color w:val="5C5C5C"/>
          <w:sz w:val="18"/>
          <w:szCs w:val="18"/>
          <w:shd w:val="clear" w:color="auto" w:fill="F8F8F8"/>
        </w:rPr>
        <w:t xml:space="preserve"> ID</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"version": "1.0.0", // Version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"permissions": [ // Permissions required by the </w:t>
      </w:r>
      <w:r>
        <w:rPr>
          <w:rFonts w:hint="eastAsia" w:asciiTheme="minorEastAsia" w:hAnsiTheme="minorEastAsia" w:eastAsiaTheme="minorEastAsia" w:cstheme="minorEastAsia"/>
          <w:color w:val="5C5C5C"/>
          <w:sz w:val="18"/>
          <w:szCs w:val="18"/>
          <w:shd w:val="clear" w:color="auto" w:fill="F8F8F8"/>
          <w:lang w:val="en-US" w:eastAsia="zh-CN"/>
        </w:rPr>
        <w:t>application,</w:t>
      </w:r>
      <w:r>
        <w:rPr>
          <w:rFonts w:hint="eastAsia" w:asciiTheme="minorEastAsia" w:hAnsiTheme="minorEastAsia" w:eastAsiaTheme="minorEastAsia" w:cstheme="minorEastAsia"/>
          <w:color w:val="5C5C5C"/>
          <w:sz w:val="18"/>
          <w:szCs w:val="18"/>
          <w:shd w:val="clear" w:color="auto" w:fill="F8F8F8"/>
        </w:rPr>
        <w:t xml:space="preserve"> separated by English commas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 Window style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"windowStyle":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"isFullScreen": false, // Whether to enable full screen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"statusBarColor": "#FFFFFF", // Status bar color (valid when isFullScreen is false)</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"navigationBarColor": "#FFFFFF", // Navigation bar color (valid when isFullScreen is false)</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"statusBarTitleColor": 1 // Color of title bar text, back button, and capsule button (0: black, 1: white)</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default"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 xml:space="preserve">  "shouldCreateControlADC": false, // Whether to allow the SDK to establish an ADC for notifying the peer to launch the peer's </w:t>
      </w:r>
      <w:r>
        <w:rPr>
          <w:rFonts w:hint="eastAsia" w:asciiTheme="minorEastAsia" w:hAnsiTheme="minorEastAsia" w:eastAsiaTheme="minorEastAsia" w:cstheme="minorEastAsia"/>
          <w:color w:val="5C5C5C"/>
          <w:sz w:val="18"/>
          <w:szCs w:val="18"/>
          <w:shd w:val="clear" w:color="auto" w:fill="F8F8F8"/>
          <w:lang w:val="en-US" w:eastAsia="zh-CN"/>
        </w:rPr>
        <w:t>application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 xml:space="preserve">  "shouldStartRemoteApp": false, // Whether to request the peer to also launch the </w:t>
      </w:r>
      <w:r>
        <w:rPr>
          <w:rFonts w:hint="eastAsia" w:asciiTheme="minorEastAsia" w:hAnsiTheme="minorEastAsia" w:eastAsiaTheme="minorEastAsia" w:cstheme="minorEastAsia"/>
          <w:color w:val="5C5C5C"/>
          <w:sz w:val="18"/>
          <w:szCs w:val="18"/>
          <w:shd w:val="clear" w:color="auto" w:fill="F8F8F8"/>
          <w:lang w:val="en-US" w:eastAsia="zh-CN"/>
        </w:rPr>
        <w:t>application</w:t>
      </w:r>
      <w:r>
        <w:rPr>
          <w:rFonts w:hint="eastAsia" w:asciiTheme="minorEastAsia" w:hAnsiTheme="minorEastAsia" w:eastAsiaTheme="minorEastAsia" w:cstheme="minorEastAsia"/>
          <w:color w:val="5C5C5C"/>
          <w:sz w:val="18"/>
          <w:szCs w:val="18"/>
          <w:shd w:val="clear" w:color="auto" w:fill="F8F8F8"/>
        </w:rPr>
        <w:t xml:space="preserve"> when starting the </w:t>
      </w:r>
      <w:r>
        <w:rPr>
          <w:rFonts w:hint="eastAsia" w:asciiTheme="minorEastAsia" w:hAnsiTheme="minorEastAsia" w:eastAsiaTheme="minorEastAsia" w:cstheme="minorEastAsia"/>
          <w:color w:val="5C5C5C"/>
          <w:sz w:val="18"/>
          <w:szCs w:val="18"/>
          <w:shd w:val="clear" w:color="auto" w:fill="F8F8F8"/>
          <w:lang w:val="en-US" w:eastAsia="zh-CN"/>
        </w:rPr>
        <w:t>application</w:t>
      </w:r>
      <w:r>
        <w:rPr>
          <w:rFonts w:hint="eastAsia" w:asciiTheme="minorEastAsia" w:hAnsiTheme="minorEastAsia" w:eastAsiaTheme="minorEastAsia" w:cstheme="minorEastAsia"/>
          <w:color w:val="5C5C5C"/>
          <w:sz w:val="18"/>
          <w:szCs w:val="18"/>
          <w:shd w:val="clear" w:color="auto" w:fill="F8F8F8"/>
        </w:rPr>
        <w:t xml:space="preserve"> (valid when shouldCreateControlADC is true)</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default" w:asciiTheme="minorEastAsia" w:hAnsiTheme="minorEastAsia" w:eastAsiaTheme="minorEastAsia" w:cstheme="minorEastAsia"/>
          <w:color w:val="5C5C5C"/>
          <w:sz w:val="18"/>
          <w:szCs w:val="18"/>
          <w:shd w:val="clear" w:color="auto" w:fill="F8F8F8"/>
          <w:lang w:val="en-US" w:eastAsia="zh-CN"/>
        </w:rPr>
      </w:pPr>
      <w:r>
        <w:rPr>
          <w:rFonts w:hint="eastAsia" w:asciiTheme="minorEastAsia" w:hAnsiTheme="minorEastAsia" w:eastAsiaTheme="minorEastAsia" w:cstheme="minorEastAsia"/>
          <w:color w:val="5C5C5C"/>
          <w:sz w:val="18"/>
          <w:szCs w:val="18"/>
          <w:shd w:val="clear" w:color="auto" w:fill="F8F8F8"/>
        </w:rPr>
        <w:t xml:space="preserve">  "canStartedByOthers": false // Whether to allow being launched by other local</w:t>
      </w:r>
      <w:r>
        <w:rPr>
          <w:rFonts w:hint="eastAsia" w:asciiTheme="minorEastAsia" w:hAnsiTheme="minorEastAsia" w:eastAsiaTheme="minorEastAsia" w:cstheme="minorEastAsia"/>
          <w:color w:val="5C5C5C"/>
          <w:sz w:val="18"/>
          <w:szCs w:val="18"/>
          <w:shd w:val="clear" w:color="auto" w:fill="F8F8F8"/>
          <w:lang w:val="en-US" w:eastAsia="zh-CN"/>
        </w:rPr>
        <w:t xml:space="preserve"> application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FFFFF"/>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FFFFF"/>
        </w:rPr>
      </w:pP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r>
        <w:rPr>
          <w:rFonts w:hint="eastAsia" w:asciiTheme="minorEastAsia" w:hAnsiTheme="minorEastAsia" w:eastAsiaTheme="minorEastAsia" w:cstheme="minorEastAsia"/>
          <w:color w:val="5C5C5C"/>
          <w:sz w:val="18"/>
          <w:szCs w:val="18"/>
          <w:shd w:val="clear" w:color="auto" w:fill="F8F8F8"/>
          <w:lang w:val="en-US" w:eastAsia="zh-CN"/>
        </w:rPr>
        <w:t>Application</w:t>
      </w:r>
      <w:r>
        <w:rPr>
          <w:rFonts w:hint="eastAsia" w:asciiTheme="minorEastAsia" w:hAnsiTheme="minorEastAsia" w:eastAsiaTheme="minorEastAsia" w:cstheme="minorEastAsia"/>
          <w:color w:val="5C5C5C"/>
          <w:sz w:val="18"/>
          <w:szCs w:val="18"/>
          <w:shd w:val="clear" w:color="auto" w:fill="F8F8F8"/>
        </w:rPr>
        <w:t xml:space="preserve"> permission list</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"MINIAPP_CAMERA", // Camera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"MINIAPP_RECORD_AUDIO", // Audio recording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"MINIAPP_VIBRATE", // Mobile phone vibration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"MINIAPP_READ_CONTACTS", // Contact reading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"MINIAPP_EXTERNAL_STORAGE", // External file reading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"MINIAPP_LOCATION", // Location information acquisition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"MINIAPP_GET_CALL_STATE", // Call state acquisition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hint="eastAsia"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"MINIAPP_READ_CONTACTS", // Contact information acquisition permission</w:t>
      </w:r>
    </w:p>
    <w:p>
      <w:pPr>
        <w:widowControl/>
        <w:pBdr>
          <w:top w:val="none" w:color="auto" w:sz="0" w:space="0"/>
          <w:left w:val="single" w:color="6CE26C" w:sz="12" w:space="5"/>
          <w:bottom w:val="none" w:color="auto" w:sz="0" w:space="0"/>
          <w:right w:val="none" w:color="auto" w:sz="0" w:space="0"/>
        </w:pBdr>
        <w:shd w:val="clear" w:color="auto" w:fill="F8F8F8"/>
        <w:spacing w:beforeAutospacing="0" w:afterAutospacing="0" w:line="180" w:lineRule="atLeast"/>
        <w:ind w:left="90"/>
        <w:jc w:val="left"/>
        <w:rPr>
          <w:rFonts w:asciiTheme="minorEastAsia" w:hAnsiTheme="minorEastAsia" w:eastAsiaTheme="minorEastAsia" w:cstheme="minorEastAsia"/>
          <w:color w:val="5C5C5C"/>
          <w:sz w:val="18"/>
          <w:szCs w:val="18"/>
          <w:shd w:val="clear" w:color="auto" w:fill="F8F8F8"/>
        </w:rPr>
      </w:pPr>
      <w:r>
        <w:rPr>
          <w:rFonts w:hint="eastAsia" w:asciiTheme="minorEastAsia" w:hAnsiTheme="minorEastAsia" w:eastAsiaTheme="minorEastAsia" w:cstheme="minorEastAsia"/>
          <w:color w:val="5C5C5C"/>
          <w:sz w:val="18"/>
          <w:szCs w:val="18"/>
          <w:shd w:val="clear" w:color="auto" w:fill="F8F8F8"/>
        </w:rPr>
        <w:t>]</w:t>
      </w:r>
    </w:p>
    <w:p>
      <w:pPr>
        <w:widowControl/>
        <w:pBdr>
          <w:top w:val="none" w:color="auto" w:sz="0" w:space="0"/>
          <w:left w:val="single" w:color="6CE26C" w:sz="12" w:space="5"/>
          <w:bottom w:val="none" w:color="auto" w:sz="0" w:space="0"/>
          <w:right w:val="none" w:color="auto" w:sz="0" w:space="0"/>
        </w:pBdr>
        <w:shd w:val="clear" w:color="auto" w:fill="FFFFFF"/>
        <w:spacing w:beforeAutospacing="0" w:afterAutospacing="0" w:line="180" w:lineRule="atLeast"/>
        <w:ind w:left="90"/>
        <w:jc w:val="left"/>
        <w:rPr>
          <w:rFonts w:ascii="Consolas" w:hAnsi="Consolas" w:eastAsia="Consolas" w:cs="Consolas"/>
          <w:color w:val="5C5C5C"/>
          <w:sz w:val="18"/>
          <w:szCs w:val="18"/>
          <w:shd w:val="clear" w:color="auto" w:fill="FFFFFF"/>
        </w:rPr>
      </w:pPr>
    </w:p>
    <w:p>
      <w:pPr>
        <w:sectPr>
          <w:headerReference r:id="rId11" w:type="default"/>
          <w:footerReference r:id="rId12" w:type="default"/>
          <w:pgSz w:w="11906" w:h="16838"/>
          <w:pgMar w:top="567" w:right="1134" w:bottom="1134" w:left="1418" w:header="1134" w:footer="1134" w:gutter="0"/>
          <w:pgNumType w:start="1"/>
          <w:cols w:space="708" w:num="1"/>
          <w:docGrid w:type="lines" w:linePitch="312" w:charSpace="0"/>
        </w:sectPr>
      </w:pPr>
    </w:p>
    <w:p>
      <w:pPr>
        <w:spacing w:beforeAutospacing="0" w:afterAutospacing="0" w:line="360" w:lineRule="auto"/>
        <w:jc w:val="center"/>
        <w:outlineLvl w:val="0"/>
        <w:rPr>
          <w:rFonts w:hint="default" w:ascii="Arial" w:hAnsi="Arial" w:eastAsia="黑体" w:cs="Arial"/>
          <w:kern w:val="0"/>
          <w:szCs w:val="21"/>
          <w:lang w:val="en-US" w:eastAsia="zh-CN"/>
        </w:rPr>
      </w:pPr>
      <w:bookmarkStart w:id="218" w:name="_Toc17505"/>
      <w:bookmarkStart w:id="219" w:name="_Toc1890"/>
      <w:r>
        <w:rPr>
          <w:rFonts w:hint="default" w:ascii="Arial" w:hAnsi="Arial" w:eastAsia="黑体" w:cs="Arial"/>
          <w:b/>
          <w:bCs/>
          <w:kern w:val="0"/>
          <w:sz w:val="30"/>
          <w:szCs w:val="30"/>
          <w:lang w:val="en-US" w:eastAsia="zh-CN"/>
        </w:rPr>
        <w:t>Appendix</w:t>
      </w:r>
      <w:r>
        <w:rPr>
          <w:rFonts w:hint="default" w:ascii="Arial" w:hAnsi="Arial" w:eastAsia="黑体" w:cs="Arial"/>
          <w:b/>
          <w:bCs/>
          <w:kern w:val="0"/>
          <w:sz w:val="30"/>
          <w:szCs w:val="30"/>
        </w:rPr>
        <w:t xml:space="preserve"> D</w:t>
      </w:r>
      <w:r>
        <w:rPr>
          <w:rFonts w:hint="default" w:ascii="Arial" w:hAnsi="Arial" w:eastAsia="黑体" w:cs="Arial"/>
          <w:kern w:val="0"/>
          <w:szCs w:val="21"/>
        </w:rPr>
        <w:br w:type="textWrapping"/>
      </w:r>
      <w:r>
        <w:rPr>
          <w:rFonts w:hint="default" w:ascii="Arial" w:hAnsi="Arial" w:eastAsia="黑体" w:cs="Arial"/>
          <w:kern w:val="0"/>
          <w:szCs w:val="21"/>
        </w:rPr>
        <w:t>sendData</w:t>
      </w:r>
      <w:bookmarkEnd w:id="218"/>
      <w:r>
        <w:rPr>
          <w:rFonts w:hint="default" w:ascii="Arial" w:hAnsi="Arial" w:eastAsia="黑体" w:cs="Arial"/>
          <w:kern w:val="0"/>
          <w:szCs w:val="21"/>
          <w:lang w:val="en-US" w:eastAsia="zh-CN"/>
        </w:rPr>
        <w:t xml:space="preserve"> </w:t>
      </w:r>
      <w:r>
        <w:rPr>
          <w:rFonts w:hint="eastAsia" w:ascii="Arial" w:hAnsi="Arial" w:eastAsia="黑体" w:cs="Arial"/>
          <w:kern w:val="0"/>
          <w:szCs w:val="21"/>
          <w:lang w:val="en-US" w:eastAsia="zh-CN"/>
        </w:rPr>
        <w:t>E</w:t>
      </w:r>
      <w:r>
        <w:rPr>
          <w:rFonts w:hint="default" w:ascii="Arial" w:hAnsi="Arial" w:eastAsia="黑体" w:cs="Arial"/>
          <w:kern w:val="0"/>
          <w:szCs w:val="21"/>
          <w:lang w:val="en-US" w:eastAsia="zh-CN"/>
        </w:rPr>
        <w:t>xample</w:t>
      </w:r>
      <w:bookmarkEnd w:id="219"/>
    </w:p>
    <w:p>
      <w:pPr>
        <w:rPr>
          <w:rFonts w:hint="eastAsia" w:eastAsia="宋体"/>
          <w:lang w:eastAsia="zh-CN"/>
        </w:rPr>
      </w:pPr>
      <w:r>
        <w:rPr>
          <w:rFonts w:hint="eastAsia" w:eastAsia="宋体"/>
          <w:lang w:eastAsia="zh-CN"/>
        </w:rPr>
        <w:drawing>
          <wp:inline distT="0" distB="0" distL="114300" distR="114300">
            <wp:extent cx="5926455" cy="1417955"/>
            <wp:effectExtent l="0" t="0" r="4445" b="4445"/>
            <wp:docPr id="1" name="图片 1" descr="355ad8a88dda5b522bc387d2fbab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55ad8a88dda5b522bc387d2fbab0819"/>
                    <pic:cNvPicPr>
                      <a:picLocks noChangeAspect="1"/>
                    </pic:cNvPicPr>
                  </pic:nvPicPr>
                  <pic:blipFill>
                    <a:blip r:embed="rId14"/>
                    <a:stretch>
                      <a:fillRect/>
                    </a:stretch>
                  </pic:blipFill>
                  <pic:spPr>
                    <a:xfrm>
                      <a:off x="0" y="0"/>
                      <a:ext cx="5926455" cy="1417955"/>
                    </a:xfrm>
                    <a:prstGeom prst="rect">
                      <a:avLst/>
                    </a:prstGeom>
                  </pic:spPr>
                </pic:pic>
              </a:graphicData>
            </a:graphic>
          </wp:inline>
        </w:drawing>
      </w:r>
    </w:p>
    <w:p/>
    <w:p/>
    <w:p>
      <w:pPr>
        <w:jc w:val="left"/>
        <w:rPr>
          <w:rFonts w:ascii="黑体" w:hAnsi="宋体" w:eastAsia="黑体" w:cs="宋体"/>
          <w:kern w:val="0"/>
          <w:sz w:val="32"/>
          <w:szCs w:val="20"/>
        </w:rPr>
      </w:pPr>
      <w:r>
        <w:rPr>
          <w:rFonts w:hint="eastAsia" w:ascii="黑体" w:hAnsi="宋体" w:eastAsia="黑体" w:cs="宋体"/>
          <w:kern w:val="0"/>
          <w:sz w:val="32"/>
          <w:szCs w:val="20"/>
        </w:rPr>
        <w:br w:type="page"/>
      </w:r>
    </w:p>
    <w:p>
      <w:pPr>
        <w:spacing w:beforeAutospacing="0" w:afterAutospacing="0" w:line="360" w:lineRule="auto"/>
        <w:jc w:val="center"/>
        <w:outlineLvl w:val="0"/>
        <w:rPr>
          <w:rFonts w:hint="default" w:ascii="Arial" w:hAnsi="Arial" w:eastAsia="黑体" w:cs="Arial"/>
          <w:kern w:val="0"/>
          <w:szCs w:val="21"/>
          <w:lang w:val="en-US" w:eastAsia="zh-CN"/>
        </w:rPr>
      </w:pPr>
      <w:bookmarkStart w:id="220" w:name="_Toc25815"/>
      <w:r>
        <w:rPr>
          <w:rFonts w:hint="default" w:ascii="Arial" w:hAnsi="Arial" w:eastAsia="黑体" w:cs="Arial"/>
          <w:b/>
          <w:bCs/>
          <w:kern w:val="0"/>
          <w:sz w:val="30"/>
          <w:szCs w:val="30"/>
          <w:lang w:val="en-US" w:eastAsia="zh-CN"/>
        </w:rPr>
        <w:t>Appendix</w:t>
      </w:r>
      <w:r>
        <w:rPr>
          <w:rFonts w:hint="default" w:ascii="Arial" w:hAnsi="Arial" w:eastAsia="黑体" w:cs="Arial"/>
          <w:b/>
          <w:bCs/>
          <w:kern w:val="0"/>
          <w:sz w:val="30"/>
          <w:szCs w:val="30"/>
        </w:rPr>
        <w:t xml:space="preserve"> E</w:t>
      </w:r>
      <w:r>
        <w:rPr>
          <w:rFonts w:hint="default" w:ascii="Arial" w:hAnsi="Arial" w:eastAsia="黑体" w:cs="Arial"/>
          <w:kern w:val="0"/>
          <w:szCs w:val="21"/>
        </w:rPr>
        <w:br w:type="textWrapping"/>
      </w:r>
      <w:r>
        <w:rPr>
          <w:rFonts w:hint="default" w:ascii="Arial" w:hAnsi="Arial" w:eastAsia="黑体" w:cs="Arial"/>
          <w:kern w:val="0"/>
          <w:szCs w:val="21"/>
        </w:rPr>
        <w:t>messageNotify</w:t>
      </w:r>
      <w:r>
        <w:rPr>
          <w:rFonts w:hint="default" w:ascii="Arial" w:hAnsi="Arial" w:eastAsia="黑体" w:cs="Arial"/>
          <w:kern w:val="0"/>
          <w:szCs w:val="21"/>
          <w:lang w:val="en-US" w:eastAsia="zh-CN"/>
        </w:rPr>
        <w:t xml:space="preserve"> </w:t>
      </w:r>
      <w:r>
        <w:rPr>
          <w:rFonts w:hint="eastAsia" w:ascii="Arial" w:hAnsi="Arial" w:eastAsia="黑体" w:cs="Arial"/>
          <w:kern w:val="0"/>
          <w:szCs w:val="21"/>
          <w:lang w:val="en-US" w:eastAsia="zh-CN"/>
        </w:rPr>
        <w:t>E</w:t>
      </w:r>
      <w:r>
        <w:rPr>
          <w:rFonts w:hint="default" w:ascii="Arial" w:hAnsi="Arial" w:eastAsia="黑体" w:cs="Arial"/>
          <w:kern w:val="0"/>
          <w:szCs w:val="21"/>
          <w:lang w:val="en-US" w:eastAsia="zh-CN"/>
        </w:rPr>
        <w:t>xample</w:t>
      </w:r>
      <w:bookmarkEnd w:id="220"/>
    </w:p>
    <w:p>
      <w:pPr>
        <w:rPr>
          <w:rFonts w:hint="eastAsia" w:eastAsia="宋体"/>
          <w:lang w:eastAsia="zh-CN"/>
        </w:rPr>
      </w:pPr>
      <w:r>
        <w:rPr>
          <w:rFonts w:hint="eastAsia" w:eastAsia="宋体"/>
          <w:lang w:eastAsia="zh-CN"/>
        </w:rPr>
        <w:drawing>
          <wp:inline distT="0" distB="0" distL="114300" distR="114300">
            <wp:extent cx="5936615" cy="2147570"/>
            <wp:effectExtent l="0" t="0" r="6985" b="11430"/>
            <wp:docPr id="2" name="图片 2" descr="85871e487570b15f0943fb02a1ae8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5871e487570b15f0943fb02a1ae839e"/>
                    <pic:cNvPicPr>
                      <a:picLocks noChangeAspect="1"/>
                    </pic:cNvPicPr>
                  </pic:nvPicPr>
                  <pic:blipFill>
                    <a:blip r:embed="rId15"/>
                    <a:stretch>
                      <a:fillRect/>
                    </a:stretch>
                  </pic:blipFill>
                  <pic:spPr>
                    <a:xfrm>
                      <a:off x="0" y="0"/>
                      <a:ext cx="5936615" cy="2147570"/>
                    </a:xfrm>
                    <a:prstGeom prst="rect">
                      <a:avLst/>
                    </a:prstGeom>
                  </pic:spPr>
                </pic:pic>
              </a:graphicData>
            </a:graphic>
          </wp:inline>
        </w:drawing>
      </w:r>
    </w:p>
    <w:p>
      <w:pPr>
        <w:jc w:val="left"/>
      </w:pPr>
      <w:bookmarkStart w:id="222" w:name="_GoBack"/>
      <w:bookmarkEnd w:id="222"/>
    </w:p>
    <w:p>
      <w:r>
        <w:br w:type="page"/>
      </w:r>
    </w:p>
    <w:p>
      <w:pPr>
        <w:spacing w:beforeAutospacing="0" w:afterAutospacing="0" w:line="360" w:lineRule="auto"/>
        <w:jc w:val="center"/>
        <w:outlineLvl w:val="0"/>
        <w:rPr>
          <w:rFonts w:ascii="黑体" w:hAnsi="宋体" w:eastAsia="黑体" w:cs="宋体"/>
          <w:kern w:val="0"/>
          <w:szCs w:val="21"/>
        </w:rPr>
      </w:pPr>
      <w:bookmarkStart w:id="221" w:name="_Toc16170"/>
      <w:r>
        <w:rPr>
          <w:rFonts w:hint="default" w:ascii="Arial" w:hAnsi="Arial" w:eastAsia="黑体" w:cs="Arial"/>
          <w:b/>
          <w:bCs/>
          <w:kern w:val="0"/>
          <w:sz w:val="30"/>
          <w:szCs w:val="30"/>
          <w:lang w:val="en-US" w:eastAsia="zh-CN"/>
        </w:rPr>
        <w:t>Appendix</w:t>
      </w:r>
      <w:r>
        <w:rPr>
          <w:rFonts w:hint="default" w:ascii="Arial" w:hAnsi="Arial" w:eastAsia="黑体" w:cs="Arial"/>
          <w:b/>
          <w:bCs/>
          <w:kern w:val="0"/>
          <w:sz w:val="30"/>
          <w:szCs w:val="30"/>
        </w:rPr>
        <w:t xml:space="preserve"> G</w:t>
      </w:r>
      <w:r>
        <w:rPr>
          <w:rFonts w:hint="eastAsia" w:ascii="黑体" w:hAnsi="宋体" w:eastAsia="黑体" w:cs="宋体"/>
          <w:kern w:val="0"/>
          <w:szCs w:val="21"/>
        </w:rPr>
        <w:br w:type="textWrapping"/>
      </w:r>
      <w:r>
        <w:rPr>
          <w:rFonts w:hint="default" w:ascii="Arial" w:hAnsi="Arial" w:eastAsia="黑体" w:cs="Arial"/>
          <w:kern w:val="0"/>
          <w:szCs w:val="21"/>
        </w:rPr>
        <w:t xml:space="preserve">Example of a Locally Launched </w:t>
      </w:r>
      <w:r>
        <w:rPr>
          <w:rFonts w:hint="default" w:ascii="Arial" w:hAnsi="Arial" w:eastAsia="黑体" w:cs="Arial"/>
          <w:kern w:val="0"/>
          <w:szCs w:val="21"/>
          <w:lang w:val="en-US" w:eastAsia="zh-CN"/>
        </w:rPr>
        <w:t>Application</w:t>
      </w:r>
      <w:r>
        <w:rPr>
          <w:rFonts w:hint="default" w:ascii="Arial" w:hAnsi="Arial" w:eastAsia="黑体" w:cs="Arial"/>
          <w:kern w:val="0"/>
          <w:szCs w:val="21"/>
        </w:rPr>
        <w:t xml:space="preserve"> Reading Parameters</w:t>
      </w:r>
      <w:bookmarkEnd w:id="221"/>
    </w:p>
    <w:p>
      <w:pPr>
        <w:spacing w:beforeAutospacing="0" w:afterAutospacing="0" w:line="360" w:lineRule="auto"/>
        <w:jc w:val="both"/>
        <w:outlineLvl w:val="9"/>
        <w:rPr>
          <w:rFonts w:hint="default" w:ascii="Arial" w:hAnsi="Arial" w:eastAsia="黑体" w:cs="Arial"/>
          <w:kern w:val="0"/>
          <w:szCs w:val="21"/>
          <w:lang w:val="en-US" w:eastAsia="zh-CN"/>
        </w:rPr>
      </w:pPr>
      <w:r>
        <w:rPr>
          <w:rFonts w:hint="eastAsia" w:ascii="Arial" w:hAnsi="Arial" w:eastAsia="黑体" w:cs="Arial"/>
          <w:kern w:val="0"/>
          <w:szCs w:val="21"/>
          <w:lang w:val="en-US" w:eastAsia="zh-CN"/>
        </w:rPr>
        <w:t>An application can configure canStartedByOthers as true in properties.json (see Appendix C) to allow being launched by other local applications. When other applications call 2.4.2 to launch the application, the carried parameter xxx will be appended to the URL (e.g., file://$path/index.html?xxx). The content of xxx is defined by the launched application, which can read the parameter xxx in the way shown in the example below after being launched.</w:t>
      </w:r>
    </w:p>
    <w:p>
      <w:pPr>
        <w:spacing w:beforeAutospacing="0" w:afterAutospacing="0" w:line="360" w:lineRule="auto"/>
        <w:jc w:val="both"/>
        <w:outlineLvl w:val="9"/>
        <w:rPr>
          <w:rFonts w:hint="eastAsia" w:ascii="Arial" w:hAnsi="Arial" w:eastAsia="黑体" w:cs="Arial"/>
          <w:kern w:val="0"/>
          <w:szCs w:val="21"/>
          <w:lang w:val="en-US" w:eastAsia="zh-CN"/>
        </w:rPr>
      </w:pPr>
      <w:r>
        <w:rPr>
          <w:rFonts w:hint="eastAsia" w:ascii="Arial" w:hAnsi="Arial" w:eastAsia="黑体" w:cs="Arial"/>
          <w:kern w:val="0"/>
          <w:szCs w:val="21"/>
          <w:lang w:val="en-US" w:eastAsia="zh-CN"/>
        </w:rPr>
        <w:t>When the application is in the background: If the parameter xxx is empty, the application will be directly pushed to the foreground. If the parameter xxx is not empty, the application will be reloaded.</w:t>
      </w:r>
    </w:p>
    <w:p>
      <w:pPr>
        <w:spacing w:beforeAutospacing="0" w:afterAutospacing="0" w:line="360" w:lineRule="auto"/>
        <w:jc w:val="both"/>
        <w:outlineLvl w:val="9"/>
        <w:rPr>
          <w:rFonts w:hint="eastAsia" w:eastAsia="宋体"/>
          <w:lang w:eastAsia="zh-CN"/>
        </w:rPr>
      </w:pPr>
      <w:r>
        <w:rPr>
          <w:rFonts w:hint="eastAsia" w:eastAsia="宋体"/>
          <w:lang w:eastAsia="zh-CN"/>
        </w:rPr>
        <w:drawing>
          <wp:inline distT="0" distB="0" distL="114300" distR="114300">
            <wp:extent cx="5926455" cy="689610"/>
            <wp:effectExtent l="0" t="0" r="4445" b="8890"/>
            <wp:docPr id="3" name="图片 3" descr="b701715c8241822917aef864ae0f7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701715c8241822917aef864ae0f7cad"/>
                    <pic:cNvPicPr>
                      <a:picLocks noChangeAspect="1"/>
                    </pic:cNvPicPr>
                  </pic:nvPicPr>
                  <pic:blipFill>
                    <a:blip r:embed="rId16"/>
                    <a:stretch>
                      <a:fillRect/>
                    </a:stretch>
                  </pic:blipFill>
                  <pic:spPr>
                    <a:xfrm>
                      <a:off x="0" y="0"/>
                      <a:ext cx="5926455" cy="689610"/>
                    </a:xfrm>
                    <a:prstGeom prst="rect">
                      <a:avLst/>
                    </a:prstGeom>
                  </pic:spPr>
                </pic:pic>
              </a:graphicData>
            </a:graphic>
          </wp:inline>
        </w:drawing>
      </w:r>
    </w:p>
    <w:p/>
    <w:sectPr>
      <w:pgSz w:w="11906" w:h="16838"/>
      <w:pgMar w:top="567" w:right="1134" w:bottom="1134" w:left="1418" w:header="1134" w:footer="1134" w:gutter="0"/>
      <w:cols w:space="708"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spacing w:beforeAutospacing="0" w:after="12" w:afterAutospacing="0"/>
      <w:rPr>
        <w:rStyle w:val="17"/>
      </w:rPr>
    </w:pPr>
    <w:r>
      <w:rPr>
        <w:rStyle w:val="17"/>
      </w:rPr>
      <w:fldChar w:fldCharType="begin"/>
    </w:r>
    <w:r>
      <w:rPr>
        <w:rStyle w:val="17"/>
      </w:rPr>
      <w:instrText xml:space="preserve">PAGE</w:instrText>
    </w:r>
    <w:r>
      <w:rPr>
        <w:rStyle w:val="17"/>
      </w:rPr>
      <w:fldChar w:fldCharType="separate"/>
    </w:r>
    <w:r>
      <w:rPr>
        <w:rStyle w:val="17"/>
      </w:rPr>
      <w:t>I</w:t>
    </w:r>
    <w:r>
      <w:rPr>
        <w:rStyle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5"/>
      <w:spacing w:beforeAutospacing="0" w:after="12" w:afterAutospacing="0"/>
      <w:jc w:val="right"/>
      <w:rPr>
        <w:rStyle w:val="17"/>
      </w:rPr>
    </w:pPr>
    <w:r>
      <w:rPr>
        <w:rStyle w:val="17"/>
      </w:rPr>
      <w:fldChar w:fldCharType="begin"/>
    </w:r>
    <w:r>
      <w:rPr>
        <w:rStyle w:val="17"/>
      </w:rPr>
      <w:instrText xml:space="preserve">PAGE</w:instrText>
    </w:r>
    <w:r>
      <w:rPr>
        <w:rStyle w:val="17"/>
      </w:rPr>
      <w:fldChar w:fldCharType="separate"/>
    </w:r>
    <w:r>
      <w:rPr>
        <w:rStyle w:val="17"/>
      </w:rPr>
      <w:t>4</w:t>
    </w:r>
    <w:r>
      <w:rPr>
        <w:rStyle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beforeAutospacing="0" w:after="12" w:afterAutospacing="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spacing w:beforeAutospacing="0" w:after="12" w:afterAutospacing="0"/>
    </w:pPr>
    <w:r>
      <w:fldChar w:fldCharType="begin"/>
    </w:r>
    <w:r>
      <w:instrText xml:space="preserve">PAGE  \* MERGEFORMAT</w:instrText>
    </w:r>
    <w:r>
      <w:fldChar w:fldCharType="separate"/>
    </w:r>
    <w: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spacing w:beforeAutospacing="0" w:after="12" w:afterAutospacing="0"/>
    </w:pPr>
    <w:r>
      <w:t>YD/T 200×—××××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spacing w:beforeAutospacing="0" w:after="12" w:afterAutospacing="0"/>
    </w:pPr>
    <w:r>
      <w:t>20</w:t>
    </w:r>
    <w:r>
      <w:rPr>
        <w:rFonts w:hint="eastAsia"/>
      </w:rPr>
      <w:t>xx</w:t>
    </w:r>
    <w:r>
      <w:t xml:space="preserve"> </w:t>
    </w:r>
    <w:r>
      <w:rPr>
        <w:rFonts w:hint="eastAsia"/>
      </w:rPr>
      <w:t>xx</w:t>
    </w:r>
    <w:r>
      <w:t>-</w:t>
    </w:r>
    <w:r>
      <w:rPr>
        <w:rFonts w:hint="eastAsia"/>
      </w:rPr>
      <w:t>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spacing w:beforeAutospacing="0" w:after="12" w:afterAutospacing="0"/>
    </w:pP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spacing w:beforeAutospacing="0" w:after="12" w:afterAutospacing="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upperLetter"/>
      <w:pStyle w:val="60"/>
      <w:suff w:val="space"/>
      <w:lvlText w:val="%1"/>
      <w:lvlJc w:val="left"/>
      <w:pPr>
        <w:ind w:left="623" w:hanging="425"/>
      </w:pPr>
      <w:rPr>
        <w:rFonts w:hint="eastAsia"/>
      </w:rPr>
    </w:lvl>
    <w:lvl w:ilvl="1" w:tentative="0">
      <w:start w:val="1"/>
      <w:numFmt w:val="decimal"/>
      <w:pStyle w:val="61"/>
      <w:suff w:val="nothing"/>
      <w:lvlText w:val="图%1.%2　"/>
      <w:lvlJc w:val="left"/>
      <w:pPr>
        <w:ind w:left="5292"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
    <w:nsid w:val="B0F1ACD9"/>
    <w:multiLevelType w:val="multilevel"/>
    <w:tmpl w:val="B0F1ACD9"/>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2">
    <w:nsid w:val="B5E306ED"/>
    <w:multiLevelType w:val="multilevel"/>
    <w:tmpl w:val="B5E306ED"/>
    <w:lvl w:ilvl="0" w:tentative="0">
      <w:start w:val="1"/>
      <w:numFmt w:val="lowerLetter"/>
      <w:pStyle w:val="69"/>
      <w:lvlText w:val="%1)"/>
      <w:lvlJc w:val="left"/>
      <w:pPr>
        <w:tabs>
          <w:tab w:val="left" w:pos="840"/>
        </w:tabs>
        <w:ind w:left="839" w:hanging="419"/>
      </w:pPr>
      <w:rPr>
        <w:rFonts w:hint="eastAsia" w:ascii="宋体" w:eastAsia="宋体"/>
        <w:b w:val="0"/>
        <w:i w:val="0"/>
        <w:sz w:val="21"/>
        <w:szCs w:val="21"/>
      </w:rPr>
    </w:lvl>
    <w:lvl w:ilvl="1" w:tentative="0">
      <w:start w:val="1"/>
      <w:numFmt w:val="decimal"/>
      <w:pStyle w:val="37"/>
      <w:lvlText w:val="%2)"/>
      <w:lvlJc w:val="left"/>
      <w:pPr>
        <w:tabs>
          <w:tab w:val="left" w:pos="1260"/>
        </w:tabs>
        <w:ind w:left="1259" w:hanging="419"/>
      </w:pPr>
      <w:rPr>
        <w:rFonts w:hint="eastAsia"/>
      </w:rPr>
    </w:lvl>
    <w:lvl w:ilvl="2" w:tentative="0">
      <w:start w:val="1"/>
      <w:numFmt w:val="decimal"/>
      <w:pStyle w:val="44"/>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3">
    <w:nsid w:val="BE923771"/>
    <w:multiLevelType w:val="singleLevel"/>
    <w:tmpl w:val="BE923771"/>
    <w:lvl w:ilvl="0" w:tentative="0">
      <w:start w:val="1"/>
      <w:numFmt w:val="decimal"/>
      <w:lvlText w:val="%1"/>
      <w:lvlJc w:val="left"/>
      <w:pPr>
        <w:tabs>
          <w:tab w:val="left" w:pos="420"/>
        </w:tabs>
        <w:ind w:left="425" w:hanging="425"/>
      </w:pPr>
      <w:rPr>
        <w:rFonts w:hint="default"/>
      </w:rPr>
    </w:lvl>
  </w:abstractNum>
  <w:abstractNum w:abstractNumId="4">
    <w:nsid w:val="BF205925"/>
    <w:multiLevelType w:val="multilevel"/>
    <w:tmpl w:val="BF205925"/>
    <w:lvl w:ilvl="0" w:tentative="0">
      <w:start w:val="1"/>
      <w:numFmt w:val="none"/>
      <w:pStyle w:val="36"/>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C8879AEF"/>
    <w:multiLevelType w:val="multilevel"/>
    <w:tmpl w:val="C8879AEF"/>
    <w:lvl w:ilvl="0" w:tentative="0">
      <w:start w:val="1"/>
      <w:numFmt w:val="decimal"/>
      <w:pStyle w:val="81"/>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CF092B84"/>
    <w:multiLevelType w:val="multilevel"/>
    <w:tmpl w:val="CF092B84"/>
    <w:lvl w:ilvl="0" w:tentative="0">
      <w:start w:val="1"/>
      <w:numFmt w:val="decimal"/>
      <w:pStyle w:val="28"/>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4"/>
      <w:suff w:val="nothing"/>
      <w:lvlText w:val="%1.%2　"/>
      <w:lvlJc w:val="left"/>
      <w:pPr>
        <w:ind w:left="0" w:firstLine="0"/>
      </w:pPr>
      <w:rPr>
        <w:rFonts w:hint="eastAsia" w:ascii="黑体" w:hAnsi="Times New Roman" w:eastAsia="黑体" w:cs="Times New Roman"/>
        <w:b w:val="0"/>
        <w:i w:val="0"/>
        <w:strike w:val="0"/>
        <w:dstrike w:val="0"/>
        <w:spacing w:val="0"/>
        <w:kern w:val="0"/>
        <w:sz w:val="21"/>
        <w:szCs w:val="21"/>
        <w:u w:val="none"/>
        <w:vertAlign w:val="baseline"/>
      </w:rPr>
    </w:lvl>
    <w:lvl w:ilvl="2" w:tentative="0">
      <w:start w:val="1"/>
      <w:numFmt w:val="decimal"/>
      <w:pStyle w:val="30"/>
      <w:suff w:val="nothing"/>
      <w:lvlText w:val="%1.%2.%3　"/>
      <w:lvlJc w:val="left"/>
      <w:pPr>
        <w:ind w:left="0" w:firstLine="0"/>
      </w:pPr>
      <w:rPr>
        <w:rFonts w:hint="eastAsia" w:ascii="黑体" w:hAnsi="Times New Roman" w:eastAsia="黑体"/>
        <w:b w:val="0"/>
        <w:i w:val="0"/>
        <w:sz w:val="21"/>
      </w:rPr>
    </w:lvl>
    <w:lvl w:ilvl="3" w:tentative="0">
      <w:start w:val="1"/>
      <w:numFmt w:val="decimal"/>
      <w:pStyle w:val="35"/>
      <w:suff w:val="nothing"/>
      <w:lvlText w:val="%1.%2.%3.%4　"/>
      <w:lvlJc w:val="left"/>
      <w:pPr>
        <w:ind w:left="0" w:firstLine="0"/>
      </w:pPr>
      <w:rPr>
        <w:rFonts w:hint="eastAsia" w:ascii="黑体" w:hAnsi="Times New Roman" w:eastAsia="黑体"/>
        <w:b w:val="0"/>
        <w:i w:val="0"/>
        <w:sz w:val="21"/>
      </w:rPr>
    </w:lvl>
    <w:lvl w:ilvl="4" w:tentative="0">
      <w:start w:val="1"/>
      <w:numFmt w:val="decimal"/>
      <w:pStyle w:val="38"/>
      <w:suff w:val="nothing"/>
      <w:lvlText w:val="%1.%2.%3.%4.%5　"/>
      <w:lvlJc w:val="left"/>
      <w:pPr>
        <w:ind w:left="0" w:firstLine="0"/>
      </w:pPr>
      <w:rPr>
        <w:rFonts w:hint="eastAsia" w:ascii="黑体" w:hAnsi="Times New Roman" w:eastAsia="黑体"/>
        <w:b w:val="0"/>
        <w:i w:val="0"/>
        <w:sz w:val="21"/>
      </w:rPr>
    </w:lvl>
    <w:lvl w:ilvl="5" w:tentative="0">
      <w:start w:val="1"/>
      <w:numFmt w:val="decimal"/>
      <w:pStyle w:val="39"/>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0053208E"/>
    <w:multiLevelType w:val="multilevel"/>
    <w:tmpl w:val="0053208E"/>
    <w:lvl w:ilvl="0" w:tentative="0">
      <w:start w:val="1"/>
      <w:numFmt w:val="lowerLetter"/>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8">
    <w:nsid w:val="0248C179"/>
    <w:multiLevelType w:val="multilevel"/>
    <w:tmpl w:val="0248C179"/>
    <w:lvl w:ilvl="0" w:tentative="0">
      <w:start w:val="1"/>
      <w:numFmt w:val="upperLetter"/>
      <w:pStyle w:val="55"/>
      <w:lvlText w:val="%1"/>
      <w:lvlJc w:val="left"/>
      <w:pPr>
        <w:tabs>
          <w:tab w:val="left" w:pos="0"/>
        </w:tabs>
        <w:ind w:left="0" w:hanging="425"/>
      </w:pPr>
      <w:rPr>
        <w:rFonts w:hint="eastAsia"/>
      </w:rPr>
    </w:lvl>
    <w:lvl w:ilvl="1" w:tentative="0">
      <w:start w:val="1"/>
      <w:numFmt w:val="decimal"/>
      <w:pStyle w:val="56"/>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9">
    <w:nsid w:val="03D62ECE"/>
    <w:multiLevelType w:val="multilevel"/>
    <w:tmpl w:val="03D62ECE"/>
    <w:lvl w:ilvl="0" w:tentative="0">
      <w:start w:val="1"/>
      <w:numFmt w:val="decimal"/>
      <w:pStyle w:val="40"/>
      <w:suff w:val="nothing"/>
      <w:lvlText w:val="注%1："/>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10">
    <w:nsid w:val="0E640482"/>
    <w:multiLevelType w:val="multilevel"/>
    <w:tmpl w:val="0E640482"/>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11">
    <w:nsid w:val="25B654F3"/>
    <w:multiLevelType w:val="multilevel"/>
    <w:tmpl w:val="25B654F3"/>
    <w:lvl w:ilvl="0" w:tentative="0">
      <w:start w:val="1"/>
      <w:numFmt w:val="decimal"/>
      <w:pStyle w:val="41"/>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2">
    <w:nsid w:val="2A8F537B"/>
    <w:multiLevelType w:val="multilevel"/>
    <w:tmpl w:val="2A8F537B"/>
    <w:lvl w:ilvl="0" w:tentative="0">
      <w:start w:val="1"/>
      <w:numFmt w:val="none"/>
      <w:suff w:val="nothing"/>
      <w:lvlText w:val="%1"/>
      <w:lvlJc w:val="left"/>
      <w:pPr>
        <w:ind w:left="0" w:firstLine="0"/>
      </w:pPr>
      <w:rPr>
        <w:rFonts w:hint="eastAsia"/>
      </w:rPr>
    </w:lvl>
    <w:lvl w:ilvl="1" w:tentative="0">
      <w:start w:val="1"/>
      <w:numFmt w:val="decimal"/>
      <w:pStyle w:val="74"/>
      <w:suff w:val="nothing"/>
      <w:lvlText w:val="%1%2　"/>
      <w:lvlJc w:val="left"/>
      <w:pPr>
        <w:ind w:left="0" w:firstLine="0"/>
      </w:pPr>
      <w:rPr>
        <w:rFonts w:hint="default" w:ascii="黑体" w:eastAsia="黑体"/>
        <w:b/>
        <w:bCs/>
        <w:i w:val="0"/>
        <w:sz w:val="28"/>
        <w:szCs w:val="28"/>
      </w:rPr>
    </w:lvl>
    <w:lvl w:ilvl="2" w:tentative="0">
      <w:start w:val="1"/>
      <w:numFmt w:val="decimal"/>
      <w:pStyle w:val="77"/>
      <w:suff w:val="nothing"/>
      <w:lvlText w:val="%1%2.%3　"/>
      <w:lvlJc w:val="left"/>
      <w:pPr>
        <w:ind w:left="0" w:firstLine="0"/>
      </w:pPr>
      <w:rPr>
        <w:rFonts w:hint="eastAsia" w:ascii="黑体" w:hAnsi="Times New Roman" w:eastAsia="黑体" w:cs="Times New Roman"/>
        <w:b w:val="0"/>
        <w:i w:val="0"/>
        <w:strike w:val="0"/>
        <w:dstrike w:val="0"/>
        <w:color w:val="000000"/>
        <w:spacing w:val="0"/>
        <w:kern w:val="0"/>
        <w:sz w:val="21"/>
        <w:u w:val="none"/>
        <w:vertAlign w:val="baseline"/>
      </w:rPr>
    </w:lvl>
    <w:lvl w:ilvl="3" w:tentative="0">
      <w:start w:val="1"/>
      <w:numFmt w:val="decimal"/>
      <w:pStyle w:val="79"/>
      <w:suff w:val="nothing"/>
      <w:lvlText w:val="%1%2.%3.%4　"/>
      <w:lvlJc w:val="left"/>
      <w:pPr>
        <w:ind w:left="0" w:firstLine="0"/>
      </w:pPr>
      <w:rPr>
        <w:rFonts w:hint="eastAsia" w:ascii="黑体" w:eastAsia="黑体"/>
        <w:b w:val="0"/>
        <w:i w:val="0"/>
        <w:sz w:val="21"/>
      </w:rPr>
    </w:lvl>
    <w:lvl w:ilvl="4" w:tentative="0">
      <w:start w:val="1"/>
      <w:numFmt w:val="decimal"/>
      <w:pStyle w:val="86"/>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46A08BB8"/>
    <w:multiLevelType w:val="multilevel"/>
    <w:tmpl w:val="46A08BB8"/>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14">
    <w:nsid w:val="4C1BAE26"/>
    <w:multiLevelType w:val="multilevel"/>
    <w:tmpl w:val="4C1BAE26"/>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15">
    <w:nsid w:val="4D4DC07F"/>
    <w:multiLevelType w:val="multilevel"/>
    <w:tmpl w:val="4D4DC07F"/>
    <w:lvl w:ilvl="0" w:tentative="0">
      <w:start w:val="1"/>
      <w:numFmt w:val="decimal"/>
      <w:lvlText w:val="%1"/>
      <w:lvlJc w:val="left"/>
      <w:pPr>
        <w:tabs>
          <w:tab w:val="left" w:pos="567"/>
        </w:tabs>
        <w:ind w:left="567" w:hanging="567"/>
      </w:pPr>
      <w:rPr>
        <w:rFonts w:hint="eastAsia"/>
      </w:rPr>
    </w:lvl>
    <w:lvl w:ilvl="1" w:tentative="0">
      <w:start w:val="1"/>
      <w:numFmt w:val="decimal"/>
      <w:lvlText w:val="%1.%2"/>
      <w:lvlJc w:val="left"/>
      <w:pPr>
        <w:tabs>
          <w:tab w:val="left" w:pos="747"/>
        </w:tabs>
        <w:ind w:left="747" w:hanging="567"/>
      </w:pPr>
      <w:rPr>
        <w:rFonts w:hint="eastAsia"/>
      </w:rPr>
    </w:lvl>
    <w:lvl w:ilvl="2" w:tentative="0">
      <w:start w:val="1"/>
      <w:numFmt w:val="decimal"/>
      <w:lvlText w:val="%1.%2.%3"/>
      <w:lvlJc w:val="left"/>
      <w:pPr>
        <w:tabs>
          <w:tab w:val="left" w:pos="567"/>
        </w:tabs>
        <w:ind w:left="567" w:hanging="567"/>
      </w:pPr>
      <w:rPr>
        <w:rFonts w:hint="eastAsia"/>
      </w:rPr>
    </w:lvl>
    <w:lvl w:ilvl="3" w:tentative="0">
      <w:start w:val="1"/>
      <w:numFmt w:val="decimal"/>
      <w:pStyle w:val="83"/>
      <w:lvlText w:val="%1.%2.%3.%4"/>
      <w:lvlJc w:val="left"/>
      <w:pPr>
        <w:tabs>
          <w:tab w:val="left" w:pos="567"/>
        </w:tabs>
        <w:ind w:left="567" w:hanging="567"/>
      </w:pPr>
      <w:rPr>
        <w:rFonts w:hint="default" w:ascii="Times New Roman" w:hAnsi="Times New Roman" w:cs="Times New Roman"/>
      </w:rPr>
    </w:lvl>
    <w:lvl w:ilvl="4" w:tentative="0">
      <w:start w:val="1"/>
      <w:numFmt w:val="decimal"/>
      <w:lvlText w:val="%1.%2.%3.%4.%5"/>
      <w:lvlJc w:val="left"/>
      <w:pPr>
        <w:tabs>
          <w:tab w:val="left" w:pos="567"/>
        </w:tabs>
        <w:ind w:left="567" w:hanging="567"/>
      </w:pPr>
      <w:rPr>
        <w:rFonts w:hint="eastAsia"/>
      </w:rPr>
    </w:lvl>
    <w:lvl w:ilvl="5" w:tentative="0">
      <w:start w:val="1"/>
      <w:numFmt w:val="decimal"/>
      <w:lvlText w:val="%1.%2.%3.%4.%5.%6"/>
      <w:lvlJc w:val="left"/>
      <w:pPr>
        <w:tabs>
          <w:tab w:val="left" w:pos="567"/>
        </w:tabs>
        <w:ind w:left="567" w:hanging="567"/>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6">
    <w:nsid w:val="59ADCABA"/>
    <w:multiLevelType w:val="multilevel"/>
    <w:tmpl w:val="59ADCABA"/>
    <w:lvl w:ilvl="0" w:tentative="0">
      <w:start w:val="1"/>
      <w:numFmt w:val="none"/>
      <w:pStyle w:val="32"/>
      <w:suff w:val="nothing"/>
      <w:lvlText w:val="%1——"/>
      <w:lvlJc w:val="left"/>
      <w:pPr>
        <w:ind w:left="976" w:hanging="408"/>
      </w:pPr>
      <w:rPr>
        <w:rFonts w:hint="eastAsia"/>
      </w:rPr>
    </w:lvl>
    <w:lvl w:ilvl="1" w:tentative="0">
      <w:start w:val="1"/>
      <w:numFmt w:val="bullet"/>
      <w:pStyle w:val="33"/>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7">
    <w:nsid w:val="5A241D34"/>
    <w:multiLevelType w:val="multilevel"/>
    <w:tmpl w:val="5A241D34"/>
    <w:lvl w:ilvl="0" w:tentative="0">
      <w:start w:val="1"/>
      <w:numFmt w:val="decimal"/>
      <w:pStyle w:val="80"/>
      <w:suff w:val="nothing"/>
      <w:lvlText w:val="表%1　"/>
      <w:lvlJc w:val="left"/>
      <w:pPr>
        <w:ind w:left="0" w:firstLine="0"/>
      </w:pPr>
      <w:rPr>
        <w:rFonts w:hint="eastAsia" w:ascii="黑体" w:hAnsi="Times New Roman" w:eastAsia="黑体"/>
        <w:b w:val="0"/>
        <w:i w:val="0"/>
        <w:sz w:val="21"/>
        <w:lang w:val="fr-FR"/>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8">
    <w:nsid w:val="60382F6E"/>
    <w:multiLevelType w:val="multilevel"/>
    <w:tmpl w:val="60382F6E"/>
    <w:lvl w:ilvl="0" w:tentative="0">
      <w:start w:val="1"/>
      <w:numFmt w:val="lowerLetter"/>
      <w:suff w:val="nothing"/>
      <w:lvlText w:val="%1   "/>
      <w:lvlJc w:val="left"/>
      <w:pPr>
        <w:ind w:left="544" w:hanging="181"/>
      </w:pPr>
      <w:rPr>
        <w:rFonts w:hint="eastAsia" w:ascii="宋体" w:hAnsi="Times New Roman" w:eastAsia="宋体" w:cs="宋体"/>
        <w:b w:val="0"/>
        <w:i w:val="0"/>
        <w:sz w:val="18"/>
        <w:vertAlign w:val="superscript"/>
      </w:rPr>
    </w:lvl>
    <w:lvl w:ilvl="1" w:tentative="0">
      <w:start w:val="1"/>
      <w:numFmt w:val="lowerLetter"/>
      <w:lvlText w:val="%2"/>
      <w:lvlJc w:val="left"/>
      <w:pPr>
        <w:tabs>
          <w:tab w:val="left" w:pos="57"/>
        </w:tabs>
        <w:ind w:left="363" w:hanging="363"/>
      </w:pPr>
    </w:lvl>
    <w:lvl w:ilvl="2" w:tentative="0">
      <w:start w:val="1"/>
      <w:numFmt w:val="lowerRoman"/>
      <w:lvlText w:val="%3."/>
      <w:lvlJc w:val="right"/>
      <w:pPr>
        <w:tabs>
          <w:tab w:val="left" w:pos="57"/>
        </w:tabs>
        <w:ind w:left="363" w:hanging="363"/>
      </w:pPr>
    </w:lvl>
    <w:lvl w:ilvl="3" w:tentative="0">
      <w:start w:val="1"/>
      <w:numFmt w:val="decimal"/>
      <w:lvlText w:val="%4."/>
      <w:lvlJc w:val="left"/>
      <w:pPr>
        <w:tabs>
          <w:tab w:val="left" w:pos="57"/>
        </w:tabs>
        <w:ind w:left="363" w:hanging="363"/>
      </w:pPr>
    </w:lvl>
    <w:lvl w:ilvl="4" w:tentative="0">
      <w:start w:val="1"/>
      <w:numFmt w:val="lowerLetter"/>
      <w:lvlText w:val="%5)"/>
      <w:lvlJc w:val="left"/>
      <w:pPr>
        <w:tabs>
          <w:tab w:val="left" w:pos="57"/>
        </w:tabs>
        <w:ind w:left="363" w:hanging="363"/>
      </w:pPr>
    </w:lvl>
    <w:lvl w:ilvl="5" w:tentative="0">
      <w:start w:val="1"/>
      <w:numFmt w:val="lowerRoman"/>
      <w:lvlText w:val="%6."/>
      <w:lvlJc w:val="right"/>
      <w:pPr>
        <w:tabs>
          <w:tab w:val="left" w:pos="57"/>
        </w:tabs>
        <w:ind w:left="363" w:hanging="363"/>
      </w:pPr>
    </w:lvl>
    <w:lvl w:ilvl="6" w:tentative="0">
      <w:start w:val="1"/>
      <w:numFmt w:val="decimal"/>
      <w:lvlText w:val="%7."/>
      <w:lvlJc w:val="left"/>
      <w:pPr>
        <w:tabs>
          <w:tab w:val="left" w:pos="57"/>
        </w:tabs>
        <w:ind w:left="363" w:hanging="363"/>
      </w:pPr>
    </w:lvl>
    <w:lvl w:ilvl="7" w:tentative="0">
      <w:start w:val="1"/>
      <w:numFmt w:val="lowerLetter"/>
      <w:lvlText w:val="%8)"/>
      <w:lvlJc w:val="left"/>
      <w:pPr>
        <w:tabs>
          <w:tab w:val="left" w:pos="57"/>
        </w:tabs>
        <w:ind w:left="363" w:hanging="363"/>
      </w:pPr>
    </w:lvl>
    <w:lvl w:ilvl="8" w:tentative="0">
      <w:start w:val="1"/>
      <w:numFmt w:val="lowerRoman"/>
      <w:lvlText w:val="%9."/>
      <w:lvlJc w:val="right"/>
      <w:pPr>
        <w:tabs>
          <w:tab w:val="left" w:pos="57"/>
        </w:tabs>
        <w:ind w:left="363" w:hanging="363"/>
      </w:pPr>
    </w:lvl>
  </w:abstractNum>
  <w:abstractNum w:abstractNumId="19">
    <w:nsid w:val="72183CF9"/>
    <w:multiLevelType w:val="multilevel"/>
    <w:tmpl w:val="72183CF9"/>
    <w:lvl w:ilvl="0" w:tentative="0">
      <w:start w:val="1"/>
      <w:numFmt w:val="upperLetter"/>
      <w:pStyle w:val="54"/>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63"/>
      <w:suff w:val="nothing"/>
      <w:lvlText w:val="%1.%2　"/>
      <w:lvlJc w:val="left"/>
      <w:pPr>
        <w:ind w:left="0" w:firstLine="0"/>
      </w:pPr>
      <w:rPr>
        <w:rFonts w:hint="eastAsia" w:ascii="黑体" w:hAnsi="Times New Roman" w:eastAsia="黑体"/>
        <w:b w:val="0"/>
        <w:i w:val="0"/>
        <w:spacing w:val="0"/>
        <w:w w:val="100"/>
        <w:kern w:val="20"/>
        <w:sz w:val="21"/>
      </w:rPr>
    </w:lvl>
    <w:lvl w:ilvl="2" w:tentative="0">
      <w:start w:val="1"/>
      <w:numFmt w:val="decimal"/>
      <w:pStyle w:val="64"/>
      <w:suff w:val="nothing"/>
      <w:lvlText w:val="%1.%2.%3　"/>
      <w:lvlJc w:val="left"/>
      <w:pPr>
        <w:ind w:left="0" w:firstLine="0"/>
      </w:pPr>
      <w:rPr>
        <w:rFonts w:hint="eastAsia" w:ascii="黑体" w:hAnsi="Times New Roman" w:eastAsia="黑体"/>
        <w:b w:val="0"/>
        <w:i w:val="0"/>
        <w:sz w:val="21"/>
      </w:rPr>
    </w:lvl>
    <w:lvl w:ilvl="3" w:tentative="0">
      <w:start w:val="1"/>
      <w:numFmt w:val="decimal"/>
      <w:pStyle w:val="57"/>
      <w:suff w:val="nothing"/>
      <w:lvlText w:val="%1.%2.%3.%4　"/>
      <w:lvlJc w:val="left"/>
      <w:pPr>
        <w:ind w:left="0" w:firstLine="0"/>
      </w:pPr>
      <w:rPr>
        <w:rFonts w:hint="eastAsia" w:ascii="黑体" w:hAnsi="Times New Roman" w:eastAsia="黑体"/>
        <w:b w:val="0"/>
        <w:i w:val="0"/>
        <w:sz w:val="21"/>
      </w:rPr>
    </w:lvl>
    <w:lvl w:ilvl="4" w:tentative="0">
      <w:start w:val="1"/>
      <w:numFmt w:val="decimal"/>
      <w:pStyle w:val="58"/>
      <w:suff w:val="nothing"/>
      <w:lvlText w:val="%1.%2.%3.%4.%5　"/>
      <w:lvlJc w:val="left"/>
      <w:pPr>
        <w:ind w:left="0" w:firstLine="0"/>
      </w:pPr>
      <w:rPr>
        <w:rFonts w:hint="eastAsia" w:ascii="黑体" w:hAnsi="Times New Roman" w:eastAsia="黑体"/>
        <w:b w:val="0"/>
        <w:i w:val="0"/>
        <w:sz w:val="21"/>
      </w:rPr>
    </w:lvl>
    <w:lvl w:ilvl="5" w:tentative="0">
      <w:start w:val="1"/>
      <w:numFmt w:val="decimal"/>
      <w:pStyle w:val="59"/>
      <w:suff w:val="nothing"/>
      <w:lvlText w:val="%1.%2.%3.%4.%5.%6　"/>
      <w:lvlJc w:val="left"/>
      <w:pPr>
        <w:ind w:left="0" w:firstLine="0"/>
      </w:pPr>
      <w:rPr>
        <w:rFonts w:hint="eastAsia" w:ascii="黑体" w:hAnsi="Times New Roman" w:eastAsia="黑体"/>
        <w:b w:val="0"/>
        <w:i w:val="0"/>
        <w:sz w:val="21"/>
      </w:rPr>
    </w:lvl>
    <w:lvl w:ilvl="6" w:tentative="0">
      <w:start w:val="1"/>
      <w:numFmt w:val="decimal"/>
      <w:pStyle w:val="62"/>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7"/>
  </w:num>
  <w:num w:numId="2">
    <w:abstractNumId w:val="6"/>
  </w:num>
  <w:num w:numId="3">
    <w:abstractNumId w:val="16"/>
  </w:num>
  <w:num w:numId="4">
    <w:abstractNumId w:val="4"/>
  </w:num>
  <w:num w:numId="5">
    <w:abstractNumId w:val="2"/>
  </w:num>
  <w:num w:numId="6">
    <w:abstractNumId w:val="9"/>
  </w:num>
  <w:num w:numId="7">
    <w:abstractNumId w:val="11"/>
  </w:num>
  <w:num w:numId="8">
    <w:abstractNumId w:val="19"/>
  </w:num>
  <w:num w:numId="9">
    <w:abstractNumId w:val="8"/>
  </w:num>
  <w:num w:numId="10">
    <w:abstractNumId w:val="0"/>
  </w:num>
  <w:num w:numId="11">
    <w:abstractNumId w:val="12"/>
  </w:num>
  <w:num w:numId="12">
    <w:abstractNumId w:val="17"/>
  </w:num>
  <w:num w:numId="13">
    <w:abstractNumId w:val="5"/>
  </w:num>
  <w:num w:numId="14">
    <w:abstractNumId w:val="15"/>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8"/>
  </w:num>
  <w:num w:numId="18">
    <w:abstractNumId w:val="10"/>
  </w:num>
  <w:num w:numId="19">
    <w:abstractNumId w:val="13"/>
  </w:num>
  <w:num w:numId="20">
    <w:abstractNumId w:val="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jZTM1MDFjMzExNDU2NzczODQ3N2YzYWY2MmYxMWEifQ=="/>
  </w:docVars>
  <w:rsids>
    <w:rsidRoot w:val="00000000"/>
    <w:rsid w:val="066B672C"/>
    <w:rsid w:val="0CE67788"/>
    <w:rsid w:val="17081314"/>
    <w:rsid w:val="1B14709C"/>
    <w:rsid w:val="24BE5240"/>
    <w:rsid w:val="27740DB3"/>
    <w:rsid w:val="29AE0E33"/>
    <w:rsid w:val="31D234D6"/>
    <w:rsid w:val="45DF5A91"/>
    <w:rsid w:val="460872C7"/>
    <w:rsid w:val="5AB865A2"/>
    <w:rsid w:val="63961D9B"/>
    <w:rsid w:val="6AB73D58"/>
    <w:rsid w:val="78E5234D"/>
    <w:rsid w:val="7C215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right="0" w:firstLine="0"/>
      <w:jc w:val="both"/>
    </w:pPr>
    <w:rPr>
      <w:rFonts w:ascii="Times New Roman" w:hAnsi="Times New Roman" w:eastAsia="宋体" w:cs="Times New Roman"/>
      <w:color w:val="auto"/>
      <w:spacing w:val="0"/>
      <w:w w:val="100"/>
      <w:kern w:val="2"/>
      <w:sz w:val="21"/>
      <w:szCs w:val="24"/>
      <w:u w:val="none"/>
      <w:vertAlign w:val="baseline"/>
      <w:rtl w:val="0"/>
      <w:lang w:val="en-US" w:eastAsia="zh-CN" w:bidi="ar-SA"/>
    </w:rPr>
  </w:style>
  <w:style w:type="paragraph" w:styleId="2">
    <w:name w:val="heading 1"/>
    <w:basedOn w:val="1"/>
    <w:next w:val="3"/>
    <w:qFormat/>
    <w:uiPriority w:val="0"/>
    <w:pPr>
      <w:keepNext/>
      <w:keepLines/>
      <w:tabs>
        <w:tab w:val="left" w:pos="315"/>
        <w:tab w:val="left" w:pos="420"/>
      </w:tabs>
      <w:spacing w:before="200" w:beforeAutospacing="0" w:after="200" w:afterAutospacing="0"/>
      <w:jc w:val="left"/>
      <w:outlineLvl w:val="0"/>
    </w:pPr>
    <w:rPr>
      <w:rFonts w:eastAsia="黑体"/>
    </w:rPr>
  </w:style>
  <w:style w:type="paragraph" w:styleId="4">
    <w:name w:val="heading 2"/>
    <w:basedOn w:val="1"/>
    <w:next w:val="1"/>
    <w:qFormat/>
    <w:uiPriority w:val="0"/>
    <w:pPr>
      <w:keepNext/>
      <w:keepLines/>
      <w:tabs>
        <w:tab w:val="left" w:pos="504"/>
      </w:tabs>
      <w:spacing w:before="20" w:beforeAutospacing="0" w:after="20" w:afterAutospacing="0"/>
      <w:jc w:val="left"/>
      <w:outlineLvl w:val="1"/>
    </w:pPr>
    <w:rPr>
      <w:rFonts w:ascii="Arial" w:hAnsi="Arial" w:eastAsia="黑体"/>
    </w:rPr>
  </w:style>
  <w:style w:type="paragraph" w:styleId="5">
    <w:name w:val="heading 3"/>
    <w:basedOn w:val="1"/>
    <w:next w:val="3"/>
    <w:qFormat/>
    <w:uiPriority w:val="0"/>
    <w:pPr>
      <w:keepNext/>
      <w:keepLines/>
      <w:tabs>
        <w:tab w:val="left" w:pos="644"/>
      </w:tab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spacing w:beforeAutospacing="0" w:afterAutospacing="0" w:line="300" w:lineRule="auto"/>
      <w:ind w:firstLine="200" w:firstLineChars="200"/>
    </w:pPr>
    <w:rPr>
      <w:sz w:val="24"/>
    </w:rPr>
  </w:style>
  <w:style w:type="paragraph" w:styleId="6">
    <w:name w:val="Document Map"/>
    <w:basedOn w:val="1"/>
    <w:qFormat/>
    <w:uiPriority w:val="0"/>
    <w:pPr>
      <w:shd w:val="clear" w:color="auto" w:fill="000080"/>
    </w:pPr>
  </w:style>
  <w:style w:type="paragraph" w:styleId="7">
    <w:name w:val="annotation text"/>
    <w:basedOn w:val="1"/>
    <w:qFormat/>
    <w:uiPriority w:val="0"/>
    <w:pPr>
      <w:jc w:val="left"/>
    </w:pPr>
    <w:rPr>
      <w:szCs w:val="20"/>
      <w:lang w:val="zh-CN"/>
    </w:rPr>
  </w:style>
  <w:style w:type="paragraph" w:styleId="8">
    <w:name w:val="toc 3"/>
    <w:basedOn w:val="1"/>
    <w:next w:val="1"/>
    <w:unhideWhenUsed/>
    <w:qFormat/>
    <w:uiPriority w:val="39"/>
    <w:pPr>
      <w:tabs>
        <w:tab w:val="right" w:leader="dot" w:pos="9240"/>
      </w:tabs>
      <w:spacing w:after="57"/>
      <w:ind w:left="567" w:right="0" w:firstLine="0"/>
    </w:pPr>
  </w:style>
  <w:style w:type="paragraph" w:styleId="9">
    <w:name w:val="footer"/>
    <w:basedOn w:val="1"/>
    <w:link w:val="21"/>
    <w:qFormat/>
    <w:uiPriority w:val="0"/>
    <w:pPr>
      <w:snapToGrid w:val="0"/>
      <w:spacing w:before="53" w:beforeAutospacing="0" w:after="5" w:afterLines="5" w:afterAutospacing="0"/>
      <w:ind w:right="210" w:rightChars="100"/>
      <w:jc w:val="right"/>
    </w:pPr>
    <w:rPr>
      <w:sz w:val="18"/>
      <w:szCs w:val="18"/>
    </w:rPr>
  </w:style>
  <w:style w:type="paragraph" w:styleId="10">
    <w:name w:val="toc 1"/>
    <w:basedOn w:val="1"/>
    <w:next w:val="1"/>
    <w:unhideWhenUsed/>
    <w:qFormat/>
    <w:uiPriority w:val="39"/>
    <w:pPr>
      <w:tabs>
        <w:tab w:val="right" w:leader="dot" w:pos="9240"/>
      </w:tabs>
      <w:spacing w:after="57"/>
      <w:ind w:left="0" w:right="0" w:firstLine="0"/>
    </w:pPr>
  </w:style>
  <w:style w:type="paragraph" w:styleId="11">
    <w:name w:val="toc 2"/>
    <w:basedOn w:val="1"/>
    <w:next w:val="1"/>
    <w:unhideWhenUsed/>
    <w:qFormat/>
    <w:uiPriority w:val="39"/>
    <w:pPr>
      <w:tabs>
        <w:tab w:val="right" w:leader="dot" w:pos="9240"/>
      </w:tabs>
      <w:spacing w:after="57"/>
      <w:ind w:left="283" w:right="0" w:firstLine="0"/>
    </w:pPr>
  </w:style>
  <w:style w:type="paragraph" w:styleId="12">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sz w:val="20"/>
    </w:rPr>
  </w:style>
  <w:style w:type="paragraph" w:styleId="13">
    <w:name w:val="Normal (Web)"/>
    <w:basedOn w:val="1"/>
    <w:qFormat/>
    <w:uiPriority w:val="0"/>
    <w:rPr>
      <w:sz w:val="24"/>
    </w:rPr>
  </w:style>
  <w:style w:type="table" w:styleId="15">
    <w:name w:val="Table Grid"/>
    <w:basedOn w:val="14"/>
    <w:qFormat/>
    <w:uiPriority w:val="0"/>
    <w:pPr>
      <w:numPr>
        <w:numId w:val="1"/>
      </w:numPr>
      <w:ind w:left="0" w:firstLine="0"/>
    </w:pPr>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page number"/>
    <w:qFormat/>
    <w:uiPriority w:val="0"/>
    <w:rPr>
      <w:rFonts w:ascii="Times New Roman" w:hAnsi="Times New Roman" w:eastAsia="宋体"/>
      <w:sz w:val="18"/>
    </w:rPr>
  </w:style>
  <w:style w:type="character" w:styleId="18">
    <w:name w:val="FollowedHyperlink"/>
    <w:qFormat/>
    <w:uiPriority w:val="0"/>
    <w:rPr>
      <w:color w:val="800080"/>
      <w:u w:val="single"/>
    </w:rPr>
  </w:style>
  <w:style w:type="character" w:styleId="19">
    <w:name w:val="Hyperlink"/>
    <w:qFormat/>
    <w:uiPriority w:val="0"/>
    <w:rPr>
      <w:color w:val="0000FF"/>
      <w:spacing w:val="0"/>
      <w:w w:val="100"/>
      <w:szCs w:val="21"/>
      <w:u w:val="single"/>
    </w:rPr>
  </w:style>
  <w:style w:type="character" w:styleId="20">
    <w:name w:val="HTML Code"/>
    <w:basedOn w:val="16"/>
    <w:qFormat/>
    <w:uiPriority w:val="0"/>
    <w:rPr>
      <w:rFonts w:ascii="Courier New" w:hAnsi="Courier New"/>
      <w:sz w:val="20"/>
    </w:rPr>
  </w:style>
  <w:style w:type="character" w:customStyle="1" w:styleId="21">
    <w:name w:val="页脚 字符"/>
    <w:link w:val="9"/>
    <w:qFormat/>
    <w:uiPriority w:val="0"/>
    <w:rPr>
      <w:rFonts w:eastAsia="宋体"/>
      <w:kern w:val="2"/>
      <w:sz w:val="18"/>
      <w:szCs w:val="18"/>
      <w:lang w:val="en-US" w:eastAsia="zh-CN" w:bidi="ar-SA"/>
    </w:rPr>
  </w:style>
  <w:style w:type="paragraph" w:customStyle="1" w:styleId="22">
    <w:name w:val="段"/>
    <w:link w:val="23"/>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tabs>
        <w:tab w:val="center" w:pos="4201"/>
        <w:tab w:val="right" w:leader="dot" w:pos="9298"/>
      </w:tabs>
      <w:kinsoku/>
      <w:overflowPunct/>
      <w:topLinePunct w:val="0"/>
      <w:autoSpaceDE w:val="0"/>
      <w:autoSpaceDN w:val="0"/>
      <w:snapToGrid/>
      <w:spacing w:before="53" w:beforeAutospacing="0" w:after="5" w:afterLines="5" w:afterAutospacing="0" w:line="240" w:lineRule="auto"/>
      <w:ind w:left="0" w:right="0" w:firstLine="420" w:firstLineChars="200"/>
      <w:jc w:val="both"/>
    </w:pPr>
    <w:rPr>
      <w:rFonts w:ascii="宋体" w:hAnsi="Times New Roman" w:eastAsia="宋体" w:cs="Times New Roman"/>
      <w:color w:val="auto"/>
      <w:spacing w:val="0"/>
      <w:w w:val="100"/>
      <w:sz w:val="21"/>
      <w:szCs w:val="21"/>
      <w:u w:val="none"/>
      <w:vertAlign w:val="baseline"/>
      <w:rtl w:val="0"/>
      <w:lang w:val="en-US" w:eastAsia="zh-CN" w:bidi="ar-SA"/>
    </w:rPr>
  </w:style>
  <w:style w:type="character" w:customStyle="1" w:styleId="23">
    <w:name w:val="段 Char"/>
    <w:link w:val="22"/>
    <w:qFormat/>
    <w:uiPriority w:val="0"/>
    <w:rPr>
      <w:rFonts w:ascii="宋体"/>
      <w:sz w:val="21"/>
      <w:lang w:val="en-US" w:eastAsia="zh-CN" w:bidi="ar-SA"/>
    </w:rPr>
  </w:style>
  <w:style w:type="paragraph" w:customStyle="1" w:styleId="24">
    <w:name w:val="一级条标题"/>
    <w:next w:val="22"/>
    <w:link w:val="25"/>
    <w:qFormat/>
    <w:uiPriority w:val="0"/>
    <w:pPr>
      <w:keepNext w:val="0"/>
      <w:keepLines w:val="0"/>
      <w:pageBreakBefore w:val="0"/>
      <w:widowControl/>
      <w:numPr>
        <w:ilvl w:val="1"/>
        <w:numId w:val="2"/>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56" w:beforeLines="50" w:beforeAutospacing="0" w:after="156" w:afterLines="50" w:afterAutospacing="0" w:line="240" w:lineRule="auto"/>
      <w:ind w:right="0"/>
      <w:jc w:val="left"/>
      <w:outlineLvl w:val="2"/>
    </w:pPr>
    <w:rPr>
      <w:rFonts w:ascii="黑体" w:hAnsi="Times New Roman" w:eastAsia="黑体" w:cs="Times New Roman"/>
      <w:color w:val="auto"/>
      <w:spacing w:val="0"/>
      <w:w w:val="100"/>
      <w:sz w:val="21"/>
      <w:szCs w:val="21"/>
      <w:u w:val="none"/>
      <w:vertAlign w:val="baseline"/>
      <w:rtl w:val="0"/>
      <w:lang w:val="en-US" w:eastAsia="zh-CN" w:bidi="ar-SA"/>
    </w:rPr>
  </w:style>
  <w:style w:type="character" w:customStyle="1" w:styleId="25">
    <w:name w:val="一级条标题 Char"/>
    <w:link w:val="24"/>
    <w:qFormat/>
    <w:uiPriority w:val="0"/>
    <w:rPr>
      <w:rFonts w:ascii="黑体" w:eastAsia="黑体"/>
      <w:sz w:val="21"/>
      <w:szCs w:val="21"/>
      <w:lang w:val="en-US" w:eastAsia="zh-CN" w:bidi="ar-SA"/>
    </w:rPr>
  </w:style>
  <w:style w:type="paragraph" w:customStyle="1" w:styleId="26">
    <w:name w:val="标准书脚_奇数页"/>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20" w:beforeAutospacing="0" w:after="5" w:afterLines="5" w:afterAutospacing="0" w:line="240" w:lineRule="auto"/>
      <w:ind w:left="0" w:right="198" w:firstLine="0"/>
      <w:jc w:val="right"/>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27">
    <w:name w:val="标准书眉_奇数页"/>
    <w:next w:val="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tabs>
        <w:tab w:val="center" w:pos="4154"/>
        <w:tab w:val="right" w:pos="8306"/>
      </w:tabs>
      <w:kinsoku/>
      <w:overflowPunct/>
      <w:topLinePunct w:val="0"/>
      <w:autoSpaceDE/>
      <w:autoSpaceDN/>
      <w:snapToGrid/>
      <w:spacing w:before="53" w:beforeAutospacing="0" w:after="220" w:afterLines="5" w:afterAutospacing="0" w:line="240" w:lineRule="auto"/>
      <w:ind w:left="0" w:right="0" w:firstLine="0"/>
      <w:jc w:val="right"/>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28">
    <w:name w:val="章标题"/>
    <w:next w:val="22"/>
    <w:link w:val="29"/>
    <w:qFormat/>
    <w:uiPriority w:val="0"/>
    <w:pPr>
      <w:keepNext w:val="0"/>
      <w:keepLines w:val="0"/>
      <w:pageBreakBefore w:val="0"/>
      <w:widowControl/>
      <w:numPr>
        <w:ilvl w:val="0"/>
        <w:numId w:val="2"/>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312" w:beforeLines="100" w:beforeAutospacing="0" w:after="312" w:afterLines="100" w:afterAutospacing="0" w:line="240" w:lineRule="auto"/>
      <w:ind w:right="0"/>
      <w:jc w:val="both"/>
      <w:outlineLvl w:val="1"/>
    </w:pPr>
    <w:rPr>
      <w:rFonts w:ascii="黑体" w:hAnsi="Times New Roman" w:eastAsia="黑体" w:cs="Times New Roman"/>
      <w:color w:val="auto"/>
      <w:spacing w:val="0"/>
      <w:w w:val="100"/>
      <w:sz w:val="21"/>
      <w:szCs w:val="21"/>
      <w:u w:val="none"/>
      <w:vertAlign w:val="baseline"/>
      <w:rtl w:val="0"/>
      <w:lang w:val="en-US" w:eastAsia="zh-CN" w:bidi="ar-SA"/>
    </w:rPr>
  </w:style>
  <w:style w:type="character" w:customStyle="1" w:styleId="29">
    <w:name w:val="章标题 Char"/>
    <w:link w:val="28"/>
    <w:qFormat/>
    <w:uiPriority w:val="0"/>
    <w:rPr>
      <w:rFonts w:ascii="黑体" w:eastAsia="黑体"/>
      <w:sz w:val="21"/>
      <w:lang w:val="en-US" w:eastAsia="zh-CN" w:bidi="ar-SA"/>
    </w:rPr>
  </w:style>
  <w:style w:type="paragraph" w:customStyle="1" w:styleId="30">
    <w:name w:val="二级条标题"/>
    <w:basedOn w:val="24"/>
    <w:next w:val="22"/>
    <w:link w:val="31"/>
    <w:qFormat/>
    <w:uiPriority w:val="0"/>
    <w:pPr>
      <w:numPr>
        <w:ilvl w:val="2"/>
      </w:numPr>
      <w:tabs>
        <w:tab w:val="left" w:pos="360"/>
      </w:tabs>
      <w:spacing w:before="50" w:beforeAutospacing="0" w:after="50" w:afterAutospacing="0"/>
      <w:outlineLvl w:val="3"/>
    </w:pPr>
  </w:style>
  <w:style w:type="character" w:customStyle="1" w:styleId="31">
    <w:name w:val="二级条标题 Char Char"/>
    <w:link w:val="30"/>
    <w:qFormat/>
    <w:uiPriority w:val="0"/>
    <w:rPr>
      <w:rFonts w:ascii="黑体" w:eastAsia="黑体"/>
      <w:sz w:val="21"/>
      <w:szCs w:val="21"/>
      <w:lang w:val="en-US" w:eastAsia="zh-CN" w:bidi="ar-SA"/>
    </w:rPr>
  </w:style>
  <w:style w:type="paragraph" w:customStyle="1" w:styleId="32">
    <w:name w:val="列项——（一级）"/>
    <w:qFormat/>
    <w:uiPriority w:val="0"/>
    <w:pPr>
      <w:keepNext w:val="0"/>
      <w:keepLines w:val="0"/>
      <w:pageBreakBefore w:val="0"/>
      <w:widowControl w:val="0"/>
      <w:numPr>
        <w:ilvl w:val="0"/>
        <w:numId w:val="3"/>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33">
    <w:name w:val="列项●（二级）"/>
    <w:qFormat/>
    <w:uiPriority w:val="0"/>
    <w:pPr>
      <w:keepNext w:val="0"/>
      <w:keepLines w:val="0"/>
      <w:pageBreakBefore w:val="0"/>
      <w:widowControl/>
      <w:numPr>
        <w:ilvl w:val="1"/>
        <w:numId w:val="3"/>
      </w:numPr>
      <w:pBdr>
        <w:top w:val="none" w:color="000000" w:sz="0" w:space="0"/>
        <w:left w:val="none" w:color="000000" w:sz="0" w:space="0"/>
        <w:bottom w:val="none" w:color="000000" w:sz="0" w:space="0"/>
        <w:right w:val="none" w:color="000000" w:sz="0" w:space="0"/>
        <w:between w:val="none" w:color="000000" w:sz="0" w:space="0"/>
      </w:pBdr>
      <w:tabs>
        <w:tab w:val="left" w:pos="840"/>
      </w:tabs>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34">
    <w:name w:val="目次、标准名称标题"/>
    <w:basedOn w:val="1"/>
    <w:next w:val="22"/>
    <w:qFormat/>
    <w:uiPriority w:val="0"/>
    <w:pPr>
      <w:keepNext/>
      <w:pageBreakBefore/>
      <w:widowControl/>
      <w:shd w:val="clear" w:color="FFFFFF" w:fill="FFFFFF"/>
      <w:spacing w:before="640" w:beforeAutospacing="0" w:after="560" w:afterLines="5" w:afterAutospacing="0" w:line="460" w:lineRule="exact"/>
      <w:jc w:val="center"/>
      <w:outlineLvl w:val="0"/>
    </w:pPr>
    <w:rPr>
      <w:rFonts w:ascii="黑体" w:eastAsia="黑体"/>
      <w:kern w:val="0"/>
      <w:sz w:val="32"/>
      <w:szCs w:val="20"/>
    </w:rPr>
  </w:style>
  <w:style w:type="paragraph" w:customStyle="1" w:styleId="35">
    <w:name w:val="三级条标题"/>
    <w:basedOn w:val="30"/>
    <w:next w:val="22"/>
    <w:qFormat/>
    <w:uiPriority w:val="0"/>
    <w:pPr>
      <w:numPr>
        <w:ilvl w:val="3"/>
      </w:numPr>
      <w:outlineLvl w:val="4"/>
    </w:pPr>
  </w:style>
  <w:style w:type="paragraph" w:customStyle="1" w:styleId="36">
    <w:name w:val="示例"/>
    <w:next w:val="1"/>
    <w:qFormat/>
    <w:uiPriority w:val="0"/>
    <w:pPr>
      <w:keepNext w:val="0"/>
      <w:keepLines w:val="0"/>
      <w:pageBreakBefore w:val="0"/>
      <w:widowControl w:val="0"/>
      <w:numPr>
        <w:ilvl w:val="0"/>
        <w:numId w:val="4"/>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37">
    <w:name w:val="数字编号列项（二级）"/>
    <w:qFormat/>
    <w:uiPriority w:val="0"/>
    <w:pPr>
      <w:keepNext w:val="0"/>
      <w:keepLines w:val="0"/>
      <w:pageBreakBefore w:val="0"/>
      <w:widowControl/>
      <w:numPr>
        <w:ilvl w:val="1"/>
        <w:numId w:val="5"/>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38">
    <w:name w:val="四级条标题"/>
    <w:basedOn w:val="35"/>
    <w:next w:val="22"/>
    <w:qFormat/>
    <w:uiPriority w:val="0"/>
    <w:pPr>
      <w:numPr>
        <w:ilvl w:val="4"/>
      </w:numPr>
      <w:outlineLvl w:val="5"/>
    </w:pPr>
  </w:style>
  <w:style w:type="paragraph" w:customStyle="1" w:styleId="39">
    <w:name w:val="五级条标题"/>
    <w:basedOn w:val="38"/>
    <w:next w:val="22"/>
    <w:qFormat/>
    <w:uiPriority w:val="0"/>
    <w:pPr>
      <w:numPr>
        <w:ilvl w:val="5"/>
      </w:numPr>
      <w:outlineLvl w:val="6"/>
    </w:pPr>
  </w:style>
  <w:style w:type="paragraph" w:customStyle="1" w:styleId="40">
    <w:name w:val="注："/>
    <w:next w:val="22"/>
    <w:qFormat/>
    <w:uiPriority w:val="0"/>
    <w:pPr>
      <w:keepNext w:val="0"/>
      <w:keepLines w:val="0"/>
      <w:pageBreakBefore w:val="0"/>
      <w:widowControl w:val="0"/>
      <w:numPr>
        <w:ilvl w:val="0"/>
        <w:numId w:val="6"/>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val="0"/>
      <w:autoSpaceDN w:val="0"/>
      <w:snapToGrid/>
      <w:spacing w:before="53" w:beforeAutospacing="0" w:after="5" w:afterLines="5" w:afterAutospacing="0" w:line="240" w:lineRule="auto"/>
      <w:ind w:right="0"/>
      <w:jc w:val="both"/>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41">
    <w:name w:val="注×："/>
    <w:qFormat/>
    <w:uiPriority w:val="0"/>
    <w:pPr>
      <w:keepNext w:val="0"/>
      <w:keepLines w:val="0"/>
      <w:pageBreakBefore w:val="0"/>
      <w:widowControl w:val="0"/>
      <w:numPr>
        <w:ilvl w:val="0"/>
        <w:numId w:val="7"/>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val="0"/>
      <w:autoSpaceDN w:val="0"/>
      <w:snapToGrid/>
      <w:spacing w:before="53" w:beforeAutospacing="0" w:after="5" w:afterLines="5" w:afterAutospacing="0" w:line="240" w:lineRule="auto"/>
      <w:ind w:right="0"/>
      <w:jc w:val="both"/>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42">
    <w:name w:val="字母编号列项（一级）"/>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tabs>
        <w:tab w:val="left" w:pos="840"/>
      </w:tabs>
      <w:kinsoku/>
      <w:overflowPunct/>
      <w:topLinePunct w:val="0"/>
      <w:autoSpaceDE/>
      <w:autoSpaceDN/>
      <w:snapToGrid/>
      <w:spacing w:before="53" w:beforeAutospacing="0" w:after="5" w:afterLines="5" w:afterAutospacing="0" w:line="240" w:lineRule="auto"/>
      <w:ind w:left="839" w:right="0" w:hanging="419"/>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43">
    <w:name w:val="列项◆（三级）"/>
    <w:basedOn w:val="1"/>
    <w:qFormat/>
    <w:uiPriority w:val="0"/>
    <w:pPr>
      <w:numPr>
        <w:ilvl w:val="2"/>
        <w:numId w:val="3"/>
      </w:numPr>
      <w:spacing w:before="53" w:beforeAutospacing="0" w:after="5" w:afterLines="5" w:afterAutospacing="0"/>
    </w:pPr>
    <w:rPr>
      <w:rFonts w:ascii="宋体"/>
      <w:szCs w:val="21"/>
    </w:rPr>
  </w:style>
  <w:style w:type="paragraph" w:customStyle="1" w:styleId="44">
    <w:name w:val="编号列项（三级）"/>
    <w:qFormat/>
    <w:uiPriority w:val="0"/>
    <w:pPr>
      <w:keepNext w:val="0"/>
      <w:keepLines w:val="0"/>
      <w:pageBreakBefore w:val="0"/>
      <w:widowControl/>
      <w:numPr>
        <w:ilvl w:val="2"/>
        <w:numId w:val="5"/>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right="0"/>
      <w:jc w:val="left"/>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45">
    <w:name w:val="标准书脚_偶数页"/>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20" w:beforeAutospacing="0" w:after="5" w:afterLines="5" w:afterAutospacing="0" w:line="240" w:lineRule="auto"/>
      <w:ind w:left="221" w:right="0" w:firstLine="0"/>
      <w:jc w:val="left"/>
    </w:pPr>
    <w:rPr>
      <w:rFonts w:ascii="宋体" w:hAnsi="Times New Roman" w:eastAsia="宋体" w:cs="Times New Roman"/>
      <w:color w:val="auto"/>
      <w:spacing w:val="0"/>
      <w:w w:val="100"/>
      <w:sz w:val="18"/>
      <w:szCs w:val="18"/>
      <w:u w:val="none"/>
      <w:vertAlign w:val="baseline"/>
      <w:rtl w:val="0"/>
      <w:lang w:val="en-US" w:eastAsia="zh-CN" w:bidi="ar-SA"/>
    </w:rPr>
  </w:style>
  <w:style w:type="paragraph" w:customStyle="1" w:styleId="46">
    <w:name w:val="标准书眉_偶数页"/>
    <w:basedOn w:val="27"/>
    <w:next w:val="1"/>
    <w:qFormat/>
    <w:uiPriority w:val="0"/>
    <w:pPr>
      <w:jc w:val="left"/>
    </w:pPr>
  </w:style>
  <w:style w:type="paragraph" w:customStyle="1" w:styleId="47">
    <w:name w:val="标准书眉一"/>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left="0" w:right="0" w:firstLine="0"/>
      <w:jc w:val="both"/>
    </w:pPr>
    <w:rPr>
      <w:rFonts w:ascii="Times New Roman" w:hAnsi="Times New Roman" w:eastAsia="宋体" w:cs="Times New Roman"/>
      <w:color w:val="auto"/>
      <w:spacing w:val="0"/>
      <w:w w:val="100"/>
      <w:sz w:val="21"/>
      <w:szCs w:val="21"/>
      <w:u w:val="none"/>
      <w:vertAlign w:val="baseline"/>
      <w:rtl w:val="0"/>
      <w:lang w:val="en-US" w:eastAsia="zh-CN" w:bidi="ar-SA"/>
    </w:rPr>
  </w:style>
  <w:style w:type="character" w:customStyle="1" w:styleId="48">
    <w:name w:val="发布"/>
    <w:qFormat/>
    <w:uiPriority w:val="0"/>
    <w:rPr>
      <w:rFonts w:ascii="黑体" w:eastAsia="黑体"/>
      <w:spacing w:val="85"/>
      <w:w w:val="100"/>
      <w:sz w:val="28"/>
      <w:szCs w:val="28"/>
    </w:rPr>
  </w:style>
  <w:style w:type="paragraph" w:customStyle="1" w:styleId="49">
    <w:name w:val="发布日期"/>
    <w:qFormat/>
    <w:uiPriority w:val="0"/>
    <w:pPr>
      <w:keepNext w:val="0"/>
      <w:keepLines w:val="0"/>
      <w:pageBreakBefore w:val="0"/>
      <w:framePr w:w="3997" w:h="471" w:hRule="exact" w:vSpace="181" w:wrap="around" w:vAnchor="margin" w:hAnchor="page" w:x="7089" w:y="14097" w:anchorLock="1"/>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left="0" w:right="0" w:firstLine="0"/>
      <w:jc w:val="left"/>
    </w:pPr>
    <w:rPr>
      <w:rFonts w:ascii="Times New Roman" w:hAnsi="Times New Roman" w:eastAsia="黑体" w:cs="Times New Roman"/>
      <w:color w:val="auto"/>
      <w:spacing w:val="0"/>
      <w:w w:val="100"/>
      <w:sz w:val="28"/>
      <w:szCs w:val="21"/>
      <w:u w:val="none"/>
      <w:vertAlign w:val="baseline"/>
      <w:rtl w:val="0"/>
      <w:lang w:val="en-US" w:eastAsia="zh-CN" w:bidi="ar-SA"/>
    </w:rPr>
  </w:style>
  <w:style w:type="paragraph" w:customStyle="1" w:styleId="50">
    <w:name w:val="封面标准号1"/>
    <w:qFormat/>
    <w:uiPriority w:val="0"/>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kinsoku w:val="0"/>
      <w:overflowPunct w:val="0"/>
      <w:topLinePunct w:val="0"/>
      <w:autoSpaceDE w:val="0"/>
      <w:autoSpaceDN w:val="0"/>
      <w:snapToGrid/>
      <w:spacing w:before="308" w:beforeAutospacing="0" w:after="5" w:afterLines="5" w:afterAutospacing="0" w:line="240" w:lineRule="auto"/>
      <w:ind w:left="0" w:right="0" w:firstLine="0"/>
      <w:jc w:val="right"/>
    </w:pPr>
    <w:rPr>
      <w:rFonts w:ascii="Times New Roman" w:hAnsi="Times New Roman" w:eastAsia="宋体" w:cs="Times New Roman"/>
      <w:color w:val="auto"/>
      <w:spacing w:val="0"/>
      <w:w w:val="100"/>
      <w:sz w:val="28"/>
      <w:szCs w:val="21"/>
      <w:u w:val="none"/>
      <w:vertAlign w:val="baseline"/>
      <w:rtl w:val="0"/>
      <w:lang w:val="en-US" w:eastAsia="zh-CN" w:bidi="ar-SA"/>
    </w:rPr>
  </w:style>
  <w:style w:type="paragraph" w:customStyle="1" w:styleId="51">
    <w:name w:val="封面标准英文名称"/>
    <w:basedOn w:val="52"/>
    <w:qFormat/>
    <w:uiPriority w:val="0"/>
    <w:pPr>
      <w:framePr w:wrap="around"/>
      <w:spacing w:before="370" w:beforeAutospacing="0" w:after="5" w:afterAutospacing="0" w:line="400" w:lineRule="exact"/>
    </w:pPr>
    <w:rPr>
      <w:sz w:val="28"/>
      <w:szCs w:val="28"/>
    </w:rPr>
  </w:style>
  <w:style w:type="paragraph" w:customStyle="1" w:styleId="52">
    <w:name w:val="封面标准名称"/>
    <w:qFormat/>
    <w:uiPriority w:val="0"/>
    <w:pPr>
      <w:keepNext w:val="0"/>
      <w:keepLines w:val="0"/>
      <w:pageBreakBefore w:val="0"/>
      <w:framePr w:w="9639" w:h="6917" w:hRule="exact" w:wrap="around" w:vAnchor="page" w:hAnchor="page" w:xAlign="center" w:y="6408" w:anchorLock="1"/>
      <w:widowControl w:val="0"/>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0" w:afterLines="5" w:afterAutospacing="0" w:line="680" w:lineRule="exact"/>
      <w:ind w:left="0" w:right="0" w:firstLine="0"/>
      <w:jc w:val="center"/>
    </w:pPr>
    <w:rPr>
      <w:rFonts w:ascii="黑体" w:hAnsi="Times New Roman" w:eastAsia="黑体" w:cs="Times New Roman"/>
      <w:color w:val="auto"/>
      <w:spacing w:val="0"/>
      <w:w w:val="100"/>
      <w:sz w:val="52"/>
      <w:szCs w:val="21"/>
      <w:u w:val="none"/>
      <w:vertAlign w:val="baseline"/>
      <w:rtl w:val="0"/>
      <w:lang w:val="en-US" w:eastAsia="zh-CN" w:bidi="ar-SA"/>
    </w:rPr>
  </w:style>
  <w:style w:type="paragraph" w:customStyle="1" w:styleId="53">
    <w:name w:val="封面正文"/>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240" w:lineRule="auto"/>
      <w:ind w:left="0" w:right="0" w:firstLine="0"/>
      <w:jc w:val="both"/>
    </w:pPr>
    <w:rPr>
      <w:rFonts w:ascii="Times New Roman" w:hAnsi="Times New Roman" w:eastAsia="宋体" w:cs="Times New Roman"/>
      <w:color w:val="auto"/>
      <w:spacing w:val="0"/>
      <w:w w:val="100"/>
      <w:sz w:val="21"/>
      <w:szCs w:val="21"/>
      <w:u w:val="none"/>
      <w:vertAlign w:val="baseline"/>
      <w:rtl w:val="0"/>
      <w:lang w:val="en-US" w:eastAsia="zh-CN" w:bidi="ar-SA"/>
    </w:rPr>
  </w:style>
  <w:style w:type="paragraph" w:customStyle="1" w:styleId="54">
    <w:name w:val="附录标识"/>
    <w:basedOn w:val="1"/>
    <w:next w:val="22"/>
    <w:qFormat/>
    <w:uiPriority w:val="0"/>
    <w:pPr>
      <w:keepNext/>
      <w:widowControl/>
      <w:numPr>
        <w:ilvl w:val="0"/>
        <w:numId w:val="8"/>
      </w:numPr>
      <w:shd w:val="clear" w:color="FFFFFF" w:fill="FFFFFF"/>
      <w:tabs>
        <w:tab w:val="left" w:pos="6405"/>
      </w:tabs>
      <w:spacing w:before="640" w:beforeAutospacing="0" w:after="280" w:afterLines="5" w:afterAutospacing="0"/>
      <w:jc w:val="center"/>
      <w:outlineLvl w:val="0"/>
    </w:pPr>
    <w:rPr>
      <w:rFonts w:ascii="黑体" w:eastAsia="黑体"/>
      <w:kern w:val="0"/>
      <w:szCs w:val="20"/>
    </w:rPr>
  </w:style>
  <w:style w:type="paragraph" w:customStyle="1" w:styleId="55">
    <w:name w:val="附录表标号"/>
    <w:basedOn w:val="1"/>
    <w:next w:val="22"/>
    <w:qFormat/>
    <w:uiPriority w:val="0"/>
    <w:pPr>
      <w:numPr>
        <w:ilvl w:val="0"/>
        <w:numId w:val="9"/>
      </w:numPr>
      <w:tabs>
        <w:tab w:val="clear" w:pos="0"/>
      </w:tabs>
      <w:spacing w:before="53" w:beforeAutospacing="0" w:after="5" w:afterLines="5" w:afterAutospacing="0" w:line="14" w:lineRule="exact"/>
      <w:ind w:left="811" w:hanging="448"/>
      <w:jc w:val="center"/>
      <w:outlineLvl w:val="0"/>
    </w:pPr>
    <w:rPr>
      <w:color w:val="FFFFFF"/>
    </w:rPr>
  </w:style>
  <w:style w:type="paragraph" w:customStyle="1" w:styleId="56">
    <w:name w:val="附录表标题"/>
    <w:basedOn w:val="1"/>
    <w:next w:val="22"/>
    <w:qFormat/>
    <w:uiPriority w:val="0"/>
    <w:pPr>
      <w:numPr>
        <w:ilvl w:val="1"/>
        <w:numId w:val="9"/>
      </w:numPr>
      <w:tabs>
        <w:tab w:val="left" w:pos="180"/>
      </w:tabs>
      <w:spacing w:before="50" w:beforeLines="50" w:beforeAutospacing="0" w:after="50" w:afterLines="50" w:afterAutospacing="0"/>
      <w:ind w:left="0" w:firstLine="0"/>
      <w:jc w:val="center"/>
    </w:pPr>
    <w:rPr>
      <w:rFonts w:ascii="黑体" w:eastAsia="黑体"/>
      <w:szCs w:val="21"/>
    </w:rPr>
  </w:style>
  <w:style w:type="paragraph" w:customStyle="1" w:styleId="57">
    <w:name w:val="附录二级条标题"/>
    <w:basedOn w:val="1"/>
    <w:next w:val="22"/>
    <w:qFormat/>
    <w:uiPriority w:val="0"/>
    <w:pPr>
      <w:widowControl/>
      <w:numPr>
        <w:ilvl w:val="3"/>
        <w:numId w:val="8"/>
      </w:numPr>
      <w:wordWrap w:val="0"/>
      <w:overflowPunct w:val="0"/>
      <w:autoSpaceDE w:val="0"/>
      <w:autoSpaceDN w:val="0"/>
      <w:spacing w:before="50" w:beforeLines="50" w:beforeAutospacing="0" w:after="50" w:afterLines="50" w:afterAutospacing="0"/>
      <w:outlineLvl w:val="3"/>
    </w:pPr>
    <w:rPr>
      <w:rFonts w:ascii="黑体" w:eastAsia="黑体"/>
      <w:kern w:val="20"/>
      <w:szCs w:val="20"/>
    </w:rPr>
  </w:style>
  <w:style w:type="paragraph" w:customStyle="1" w:styleId="58">
    <w:name w:val="附录三级条标题"/>
    <w:basedOn w:val="57"/>
    <w:next w:val="22"/>
    <w:qFormat/>
    <w:uiPriority w:val="0"/>
    <w:pPr>
      <w:numPr>
        <w:ilvl w:val="4"/>
      </w:numPr>
      <w:tabs>
        <w:tab w:val="left" w:pos="360"/>
      </w:tabs>
      <w:outlineLvl w:val="4"/>
    </w:pPr>
  </w:style>
  <w:style w:type="paragraph" w:customStyle="1" w:styleId="59">
    <w:name w:val="附录四级条标题"/>
    <w:basedOn w:val="58"/>
    <w:next w:val="22"/>
    <w:qFormat/>
    <w:uiPriority w:val="0"/>
    <w:pPr>
      <w:numPr>
        <w:ilvl w:val="5"/>
      </w:numPr>
      <w:outlineLvl w:val="5"/>
    </w:pPr>
  </w:style>
  <w:style w:type="paragraph" w:customStyle="1" w:styleId="60">
    <w:name w:val="附录图标号"/>
    <w:basedOn w:val="1"/>
    <w:qFormat/>
    <w:uiPriority w:val="0"/>
    <w:pPr>
      <w:keepNext/>
      <w:pageBreakBefore/>
      <w:widowControl/>
      <w:numPr>
        <w:ilvl w:val="0"/>
        <w:numId w:val="10"/>
      </w:numPr>
      <w:spacing w:before="53" w:beforeAutospacing="0" w:after="5" w:afterLines="5" w:afterAutospacing="0" w:line="14" w:lineRule="exact"/>
      <w:ind w:left="0" w:firstLine="363"/>
      <w:jc w:val="center"/>
      <w:outlineLvl w:val="0"/>
    </w:pPr>
    <w:rPr>
      <w:color w:val="FFFFFF"/>
    </w:rPr>
  </w:style>
  <w:style w:type="paragraph" w:customStyle="1" w:styleId="61">
    <w:name w:val="附录图标题"/>
    <w:basedOn w:val="1"/>
    <w:next w:val="22"/>
    <w:qFormat/>
    <w:uiPriority w:val="0"/>
    <w:pPr>
      <w:numPr>
        <w:ilvl w:val="1"/>
        <w:numId w:val="10"/>
      </w:numPr>
      <w:tabs>
        <w:tab w:val="left" w:pos="363"/>
      </w:tabs>
      <w:spacing w:before="50" w:beforeLines="50" w:beforeAutospacing="0" w:after="50" w:afterLines="50" w:afterAutospacing="0"/>
      <w:ind w:left="0" w:firstLine="0"/>
      <w:jc w:val="center"/>
    </w:pPr>
    <w:rPr>
      <w:rFonts w:ascii="黑体" w:eastAsia="黑体"/>
      <w:szCs w:val="21"/>
    </w:rPr>
  </w:style>
  <w:style w:type="paragraph" w:customStyle="1" w:styleId="62">
    <w:name w:val="附录五级条标题"/>
    <w:basedOn w:val="59"/>
    <w:next w:val="22"/>
    <w:qFormat/>
    <w:uiPriority w:val="0"/>
    <w:pPr>
      <w:numPr>
        <w:ilvl w:val="6"/>
      </w:numPr>
      <w:outlineLvl w:val="6"/>
    </w:pPr>
  </w:style>
  <w:style w:type="paragraph" w:customStyle="1" w:styleId="63">
    <w:name w:val="附录章标题"/>
    <w:next w:val="22"/>
    <w:qFormat/>
    <w:uiPriority w:val="0"/>
    <w:pPr>
      <w:keepNext w:val="0"/>
      <w:keepLines w:val="0"/>
      <w:pageBreakBefore w:val="0"/>
      <w:widowControl/>
      <w:numPr>
        <w:ilvl w:val="1"/>
        <w:numId w:val="8"/>
      </w:numPr>
      <w:pBdr>
        <w:top w:val="none" w:color="000000" w:sz="0" w:space="0"/>
        <w:left w:val="none" w:color="000000" w:sz="0" w:space="0"/>
        <w:bottom w:val="none" w:color="000000" w:sz="0" w:space="0"/>
        <w:right w:val="none" w:color="000000" w:sz="0" w:space="0"/>
        <w:between w:val="none" w:color="000000" w:sz="0" w:space="0"/>
      </w:pBdr>
      <w:kinsoku/>
      <w:wordWrap w:val="0"/>
      <w:overflowPunct w:val="0"/>
      <w:topLinePunct w:val="0"/>
      <w:autoSpaceDE w:val="0"/>
      <w:autoSpaceDN/>
      <w:snapToGrid/>
      <w:spacing w:before="100" w:beforeLines="100" w:beforeAutospacing="0" w:after="100" w:afterLines="100" w:afterAutospacing="0" w:line="240" w:lineRule="auto"/>
      <w:ind w:right="0"/>
      <w:jc w:val="both"/>
      <w:outlineLvl w:val="1"/>
    </w:pPr>
    <w:rPr>
      <w:rFonts w:ascii="黑体" w:hAnsi="Times New Roman" w:eastAsia="黑体" w:cs="Times New Roman"/>
      <w:color w:val="auto"/>
      <w:spacing w:val="0"/>
      <w:w w:val="100"/>
      <w:kern w:val="20"/>
      <w:sz w:val="21"/>
      <w:szCs w:val="21"/>
      <w:u w:val="none"/>
      <w:vertAlign w:val="baseline"/>
      <w:rtl w:val="0"/>
      <w:lang w:val="en-US" w:eastAsia="zh-CN" w:bidi="ar-SA"/>
    </w:rPr>
  </w:style>
  <w:style w:type="paragraph" w:customStyle="1" w:styleId="64">
    <w:name w:val="附录一级条标题"/>
    <w:basedOn w:val="63"/>
    <w:next w:val="22"/>
    <w:qFormat/>
    <w:uiPriority w:val="0"/>
    <w:pPr>
      <w:numPr>
        <w:ilvl w:val="2"/>
      </w:numPr>
      <w:autoSpaceDN w:val="0"/>
      <w:spacing w:before="50" w:beforeLines="50" w:beforeAutospacing="0" w:after="50" w:afterLines="50" w:afterAutospacing="0"/>
      <w:outlineLvl w:val="2"/>
    </w:pPr>
  </w:style>
  <w:style w:type="paragraph" w:customStyle="1" w:styleId="65">
    <w:name w:val="其他标准称谓"/>
    <w:next w:val="1"/>
    <w:qFormat/>
    <w:uiPriority w:val="0"/>
    <w:pPr>
      <w:keepNext w:val="0"/>
      <w:keepLines w:val="0"/>
      <w:pageBreakBefore w:val="0"/>
      <w:framePr w:hSpace="181" w:vSpace="181" w:wrap="around" w:vAnchor="page" w:hAnchor="page" w:x="1419" w:y="2286" w:anchorLock="1"/>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3" w:beforeAutospacing="0" w:after="5" w:afterLines="5" w:afterAutospacing="0" w:line="0" w:lineRule="atLeast"/>
      <w:ind w:left="0" w:right="0" w:firstLine="0"/>
      <w:jc w:val="both"/>
    </w:pPr>
    <w:rPr>
      <w:rFonts w:ascii="黑体" w:hAnsi="宋体" w:eastAsia="黑体" w:cs="Times New Roman"/>
      <w:color w:val="auto"/>
      <w:spacing w:val="-40"/>
      <w:w w:val="100"/>
      <w:sz w:val="48"/>
      <w:szCs w:val="52"/>
      <w:u w:val="none"/>
      <w:vertAlign w:val="baseline"/>
      <w:rtl w:val="0"/>
      <w:lang w:val="en-US" w:eastAsia="zh-CN" w:bidi="ar-SA"/>
    </w:rPr>
  </w:style>
  <w:style w:type="paragraph" w:customStyle="1" w:styleId="66">
    <w:name w:val="其他发布部门"/>
    <w:basedOn w:val="1"/>
    <w:qFormat/>
    <w:uiPriority w:val="0"/>
    <w:pPr>
      <w:framePr w:w="7938" w:h="1134" w:hRule="exact" w:hSpace="125" w:vSpace="181" w:wrap="around" w:vAnchor="page" w:hAnchor="page" w:x="2150" w:y="15310" w:anchorLock="1"/>
      <w:widowControl/>
      <w:spacing w:before="53" w:beforeAutospacing="0" w:after="5" w:afterLines="5" w:afterAutospacing="0" w:line="0" w:lineRule="atLeast"/>
      <w:jc w:val="center"/>
    </w:pPr>
    <w:rPr>
      <w:rFonts w:ascii="黑体" w:eastAsia="黑体"/>
      <w:spacing w:val="20"/>
      <w:w w:val="135"/>
      <w:kern w:val="0"/>
      <w:sz w:val="28"/>
      <w:szCs w:val="20"/>
    </w:rPr>
  </w:style>
  <w:style w:type="paragraph" w:customStyle="1" w:styleId="67">
    <w:name w:val="前言、引言标题"/>
    <w:next w:val="22"/>
    <w:qFormat/>
    <w:uiPriority w:val="0"/>
    <w:pPr>
      <w:keepNext/>
      <w:keepLines w:val="0"/>
      <w:pageBreakBefore/>
      <w:widowControl/>
      <w:pBdr>
        <w:top w:val="none" w:color="000000" w:sz="0" w:space="0"/>
        <w:left w:val="none" w:color="000000" w:sz="0" w:space="0"/>
        <w:bottom w:val="none" w:color="000000" w:sz="0" w:space="0"/>
        <w:right w:val="none" w:color="000000" w:sz="0" w:space="0"/>
        <w:between w:val="none" w:color="000000" w:sz="0" w:space="0"/>
      </w:pBdr>
      <w:shd w:val="clear" w:color="FFFFFF" w:fill="FFFFFF"/>
      <w:kinsoku/>
      <w:overflowPunct/>
      <w:topLinePunct w:val="0"/>
      <w:autoSpaceDE/>
      <w:autoSpaceDN/>
      <w:snapToGrid/>
      <w:spacing w:before="640" w:beforeAutospacing="0" w:after="560" w:afterLines="5" w:afterAutospacing="0" w:line="240" w:lineRule="auto"/>
      <w:ind w:left="0" w:right="0" w:firstLine="0"/>
      <w:jc w:val="center"/>
      <w:outlineLvl w:val="0"/>
    </w:pPr>
    <w:rPr>
      <w:rFonts w:ascii="黑体" w:hAnsi="Times New Roman" w:eastAsia="黑体" w:cs="Times New Roman"/>
      <w:color w:val="auto"/>
      <w:spacing w:val="0"/>
      <w:w w:val="100"/>
      <w:sz w:val="32"/>
      <w:szCs w:val="21"/>
      <w:u w:val="none"/>
      <w:vertAlign w:val="baseline"/>
      <w:rtl w:val="0"/>
      <w:lang w:val="en-US" w:eastAsia="zh-CN" w:bidi="ar-SA"/>
    </w:rPr>
  </w:style>
  <w:style w:type="paragraph" w:customStyle="1" w:styleId="68">
    <w:name w:val="实施日期"/>
    <w:basedOn w:val="49"/>
    <w:qFormat/>
    <w:uiPriority w:val="0"/>
    <w:pPr>
      <w:framePr w:wrap="around" w:vAnchor="page"/>
      <w:jc w:val="right"/>
    </w:pPr>
  </w:style>
  <w:style w:type="paragraph" w:customStyle="1" w:styleId="69">
    <w:name w:val="图表脚注说明"/>
    <w:basedOn w:val="1"/>
    <w:qFormat/>
    <w:uiPriority w:val="0"/>
    <w:pPr>
      <w:numPr>
        <w:ilvl w:val="0"/>
        <w:numId w:val="5"/>
      </w:numPr>
      <w:spacing w:before="53" w:beforeAutospacing="0" w:after="5" w:afterLines="5" w:afterAutospacing="0"/>
    </w:pPr>
    <w:rPr>
      <w:rFonts w:ascii="宋体"/>
      <w:sz w:val="18"/>
      <w:szCs w:val="18"/>
    </w:rPr>
  </w:style>
  <w:style w:type="paragraph" w:customStyle="1" w:styleId="70">
    <w:name w:val="正文表标题"/>
    <w:next w:val="22"/>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56" w:beforeLines="50" w:beforeAutospacing="0" w:after="156" w:afterLines="50" w:afterAutospacing="0" w:line="240" w:lineRule="auto"/>
      <w:ind w:left="0" w:right="0" w:firstLine="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71">
    <w:name w:val="正文图标题"/>
    <w:next w:val="22"/>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56" w:beforeLines="50" w:beforeAutospacing="0" w:after="156" w:afterLines="50" w:afterAutospacing="0" w:line="240" w:lineRule="auto"/>
      <w:ind w:left="0" w:right="0" w:firstLine="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72">
    <w:name w:val="终结线"/>
    <w:basedOn w:val="1"/>
    <w:qFormat/>
    <w:uiPriority w:val="0"/>
    <w:pPr>
      <w:framePr w:hSpace="181" w:vSpace="181" w:wrap="around" w:vAnchor="text" w:hAnchor="margin" w:xAlign="center" w:y="285"/>
      <w:spacing w:before="53" w:beforeAutospacing="0" w:after="5" w:afterLines="5" w:afterAutospacing="0"/>
    </w:pPr>
  </w:style>
  <w:style w:type="paragraph" w:customStyle="1" w:styleId="73">
    <w:name w:val="Char"/>
    <w:basedOn w:val="6"/>
    <w:qFormat/>
    <w:uiPriority w:val="0"/>
    <w:rPr>
      <w:rFonts w:ascii="宋体" w:hAnsi="宋体"/>
      <w:szCs w:val="21"/>
    </w:rPr>
  </w:style>
  <w:style w:type="paragraph" w:customStyle="1" w:styleId="74">
    <w:name w:val="标准文件_章标题"/>
    <w:next w:val="75"/>
    <w:qFormat/>
    <w:uiPriority w:val="0"/>
    <w:pPr>
      <w:keepNext w:val="0"/>
      <w:keepLines w:val="0"/>
      <w:pageBreakBefore w:val="0"/>
      <w:widowControl/>
      <w:numPr>
        <w:ilvl w:val="1"/>
        <w:numId w:val="11"/>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100" w:beforeLines="100" w:beforeAutospacing="0" w:after="100" w:afterLines="100" w:afterAutospacing="0" w:line="240" w:lineRule="auto"/>
      <w:ind w:right="0"/>
      <w:jc w:val="both"/>
      <w:outlineLvl w:val="0"/>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75">
    <w:name w:val="标准文件_段"/>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val="0"/>
      <w:autoSpaceDN w:val="0"/>
      <w:snapToGrid/>
      <w:spacing w:before="0" w:beforeAutospacing="0" w:after="0" w:afterAutospacing="0" w:line="240" w:lineRule="auto"/>
      <w:ind w:left="0" w:right="0" w:firstLine="200" w:firstLineChars="200"/>
      <w:jc w:val="both"/>
    </w:pPr>
    <w:rPr>
      <w:rFonts w:ascii="宋体" w:hAnsi="Times New Roman" w:eastAsia="宋体" w:cs="Times New Roman"/>
      <w:color w:val="auto"/>
      <w:spacing w:val="0"/>
      <w:w w:val="100"/>
      <w:sz w:val="21"/>
      <w:szCs w:val="21"/>
      <w:u w:val="none"/>
      <w:vertAlign w:val="baseline"/>
      <w:rtl w:val="0"/>
      <w:lang w:val="en-US" w:eastAsia="zh-CN" w:bidi="ar-SA"/>
    </w:rPr>
  </w:style>
  <w:style w:type="paragraph" w:customStyle="1" w:styleId="76">
    <w:name w:val="QB正文"/>
    <w:basedOn w:val="22"/>
    <w:qFormat/>
    <w:uiPriority w:val="0"/>
    <w:pPr>
      <w:spacing w:before="0" w:beforeAutospacing="0" w:afterLines="0" w:afterAutospacing="0"/>
      <w:ind w:firstLine="200"/>
    </w:pPr>
  </w:style>
  <w:style w:type="paragraph" w:customStyle="1" w:styleId="77">
    <w:name w:val="标准文件_一级条标题"/>
    <w:basedOn w:val="74"/>
    <w:next w:val="75"/>
    <w:qFormat/>
    <w:uiPriority w:val="0"/>
    <w:pPr>
      <w:numPr>
        <w:ilvl w:val="2"/>
      </w:numPr>
      <w:spacing w:before="50" w:beforeLines="50" w:beforeAutospacing="0" w:after="50" w:afterLines="50" w:afterAutospacing="0"/>
      <w:outlineLvl w:val="1"/>
    </w:pPr>
  </w:style>
  <w:style w:type="paragraph" w:customStyle="1" w:styleId="78">
    <w:name w:val="正文1"/>
    <w:basedOn w:val="1"/>
    <w:qFormat/>
    <w:uiPriority w:val="0"/>
    <w:pPr>
      <w:ind w:firstLine="200"/>
    </w:pPr>
    <w:rPr>
      <w:rFonts w:ascii="宋体" w:hAnsi="宋体" w:cs="宋体"/>
      <w:szCs w:val="20"/>
    </w:rPr>
  </w:style>
  <w:style w:type="paragraph" w:customStyle="1" w:styleId="79">
    <w:name w:val="标准文件_二级条标题"/>
    <w:next w:val="75"/>
    <w:qFormat/>
    <w:uiPriority w:val="0"/>
    <w:pPr>
      <w:keepNext w:val="0"/>
      <w:keepLines w:val="0"/>
      <w:pageBreakBefore w:val="0"/>
      <w:widowControl w:val="0"/>
      <w:numPr>
        <w:ilvl w:val="3"/>
        <w:numId w:val="11"/>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0" w:beforeLines="50" w:beforeAutospacing="0" w:after="50" w:afterLines="50" w:afterAutospacing="0" w:line="240" w:lineRule="auto"/>
      <w:ind w:right="0"/>
      <w:jc w:val="both"/>
      <w:outlineLvl w:val="2"/>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80">
    <w:name w:val="标准文件_正文表标题"/>
    <w:next w:val="75"/>
    <w:qFormat/>
    <w:uiPriority w:val="0"/>
    <w:pPr>
      <w:keepNext w:val="0"/>
      <w:keepLines w:val="0"/>
      <w:pageBreakBefore w:val="0"/>
      <w:widowControl/>
      <w:numPr>
        <w:ilvl w:val="0"/>
        <w:numId w:val="12"/>
      </w:numPr>
      <w:pBdr>
        <w:top w:val="none" w:color="000000" w:sz="0" w:space="0"/>
        <w:left w:val="none" w:color="000000" w:sz="0" w:space="0"/>
        <w:bottom w:val="none" w:color="000000" w:sz="0" w:space="0"/>
        <w:right w:val="none" w:color="000000" w:sz="0" w:space="0"/>
        <w:between w:val="none" w:color="000000" w:sz="0" w:space="0"/>
      </w:pBdr>
      <w:tabs>
        <w:tab w:val="left" w:pos="0"/>
      </w:tabs>
      <w:kinsoku/>
      <w:overflowPunct/>
      <w:topLinePunct w:val="0"/>
      <w:autoSpaceDE/>
      <w:autoSpaceDN/>
      <w:snapToGrid/>
      <w:spacing w:before="50" w:beforeLines="50" w:beforeAutospacing="0" w:after="50" w:afterLines="50" w:afterAutospacing="0" w:line="240" w:lineRule="auto"/>
      <w:ind w:right="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81">
    <w:name w:val="标准文件_正文图标题"/>
    <w:next w:val="75"/>
    <w:qFormat/>
    <w:uiPriority w:val="0"/>
    <w:pPr>
      <w:keepNext w:val="0"/>
      <w:keepLines w:val="0"/>
      <w:pageBreakBefore w:val="0"/>
      <w:widowControl/>
      <w:numPr>
        <w:ilvl w:val="0"/>
        <w:numId w:val="13"/>
      </w:numPr>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50" w:beforeLines="50" w:beforeAutospacing="0" w:after="50" w:afterLines="50" w:afterAutospacing="0" w:line="240" w:lineRule="auto"/>
      <w:ind w:right="0"/>
      <w:jc w:val="center"/>
    </w:pPr>
    <w:rPr>
      <w:rFonts w:ascii="黑体" w:hAnsi="Times New Roman" w:eastAsia="黑体" w:cs="Times New Roman"/>
      <w:color w:val="auto"/>
      <w:spacing w:val="0"/>
      <w:w w:val="100"/>
      <w:sz w:val="21"/>
      <w:szCs w:val="21"/>
      <w:u w:val="none"/>
      <w:vertAlign w:val="baseline"/>
      <w:rtl w:val="0"/>
      <w:lang w:val="en-US" w:eastAsia="zh-CN" w:bidi="ar-SA"/>
    </w:rPr>
  </w:style>
  <w:style w:type="paragraph" w:customStyle="1" w:styleId="82">
    <w:name w:val="QB表内文字"/>
    <w:basedOn w:val="22"/>
    <w:qFormat/>
    <w:uiPriority w:val="0"/>
    <w:pPr>
      <w:widowControl w:val="0"/>
      <w:ind w:firstLine="0" w:firstLineChars="0"/>
    </w:pPr>
    <w:rPr>
      <w:lang w:val="zh-CN"/>
    </w:rPr>
  </w:style>
  <w:style w:type="paragraph" w:customStyle="1" w:styleId="83">
    <w:name w:val="QB标题4"/>
    <w:basedOn w:val="84"/>
    <w:next w:val="1"/>
    <w:qFormat/>
    <w:uiPriority w:val="0"/>
    <w:pPr>
      <w:numPr>
        <w:ilvl w:val="3"/>
        <w:numId w:val="14"/>
      </w:numPr>
      <w:tabs>
        <w:tab w:val="left" w:pos="504"/>
        <w:tab w:val="left" w:pos="709"/>
      </w:tabs>
      <w:spacing w:before="0" w:beforeAutospacing="0" w:after="0" w:afterAutospacing="0"/>
      <w:outlineLvl w:val="3"/>
    </w:pPr>
  </w:style>
  <w:style w:type="paragraph" w:customStyle="1" w:styleId="84">
    <w:name w:val="QB标题2"/>
    <w:basedOn w:val="4"/>
    <w:next w:val="1"/>
    <w:qFormat/>
    <w:uiPriority w:val="0"/>
    <w:rPr>
      <w:rFonts w:ascii="黑体" w:hAnsi="黑体"/>
    </w:rPr>
  </w:style>
  <w:style w:type="paragraph" w:styleId="85">
    <w:name w:val="List Paragraph"/>
    <w:basedOn w:val="1"/>
    <w:qFormat/>
    <w:uiPriority w:val="0"/>
    <w:pPr>
      <w:ind w:firstLine="420"/>
    </w:pPr>
  </w:style>
  <w:style w:type="paragraph" w:customStyle="1" w:styleId="86">
    <w:name w:val="标准文件_三级条标题"/>
    <w:basedOn w:val="79"/>
    <w:next w:val="75"/>
    <w:qFormat/>
    <w:uiPriority w:val="0"/>
    <w:pPr>
      <w:widowControl/>
      <w:numPr>
        <w:ilvl w:val="4"/>
      </w:numPr>
      <w:outlineLvl w:val="3"/>
    </w:pPr>
  </w:style>
  <w:style w:type="paragraph" w:customStyle="1" w:styleId="87">
    <w:name w:val="WPSOffice手动目录 1"/>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right="0" w:firstLine="0"/>
      <w:jc w:val="left"/>
    </w:pPr>
    <w:rPr>
      <w:rFonts w:ascii="Times New Roman" w:hAnsi="Times New Roman" w:eastAsia="宋体" w:cs="Times New Roman"/>
      <w:color w:val="auto"/>
      <w:spacing w:val="0"/>
      <w:w w:val="100"/>
      <w:sz w:val="21"/>
      <w:szCs w:val="21"/>
      <w:u w:val="none"/>
      <w:vertAlign w:val="baseline"/>
      <w:rtl w:val="0"/>
      <w:lang w:val="en-US" w:eastAsia="zh-CN" w:bidi="en-US"/>
    </w:rPr>
  </w:style>
  <w:style w:type="paragraph" w:customStyle="1" w:styleId="88">
    <w:name w:val="WPSOffice手动目录 2"/>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leftChars="200" w:right="0" w:firstLine="0"/>
      <w:jc w:val="left"/>
    </w:pPr>
    <w:rPr>
      <w:rFonts w:ascii="Times New Roman" w:hAnsi="Times New Roman" w:eastAsia="宋体" w:cs="Times New Roman"/>
      <w:color w:val="auto"/>
      <w:spacing w:val="0"/>
      <w:w w:val="100"/>
      <w:sz w:val="21"/>
      <w:szCs w:val="21"/>
      <w:u w:val="none"/>
      <w:vertAlign w:val="baseline"/>
      <w:rtl w:val="0"/>
      <w:lang w:val="en-US" w:eastAsia="zh-CN" w:bidi="en-US"/>
    </w:rPr>
  </w:style>
  <w:style w:type="paragraph" w:customStyle="1" w:styleId="89">
    <w:name w:val="WPSOffice手动目录 3"/>
    <w:qFormat/>
    <w:uiPriority w:val="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kinsoku/>
      <w:overflowPunct/>
      <w:topLinePunct w:val="0"/>
      <w:autoSpaceDE/>
      <w:autoSpaceDN/>
      <w:snapToGrid/>
      <w:spacing w:before="0" w:beforeAutospacing="0" w:after="0" w:afterAutospacing="0" w:line="240" w:lineRule="auto"/>
      <w:ind w:left="0" w:leftChars="400" w:right="0" w:firstLine="0"/>
      <w:jc w:val="left"/>
    </w:pPr>
    <w:rPr>
      <w:rFonts w:ascii="Times New Roman" w:hAnsi="Times New Roman" w:eastAsia="宋体" w:cs="Times New Roman"/>
      <w:color w:val="auto"/>
      <w:spacing w:val="0"/>
      <w:w w:val="100"/>
      <w:sz w:val="21"/>
      <w:szCs w:val="21"/>
      <w:u w:val="none"/>
      <w:vertAlign w:val="baseline"/>
      <w:rtl w:val="0"/>
      <w:lang w:val="en-US" w:eastAsia="zh-CN" w:bidi="en-US"/>
    </w:rPr>
  </w:style>
  <w:style w:type="paragraph" w:customStyle="1" w:styleId="90">
    <w:name w:val="Normal Paragraph"/>
    <w:qFormat/>
    <w:uiPriority w:val="99"/>
    <w:pPr>
      <w:spacing w:after="200" w:line="276" w:lineRule="auto"/>
    </w:pPr>
    <w:rPr>
      <w:rFonts w:ascii="Arial" w:hAnsi="Arial" w:eastAsia="宋体" w:cs="Times New Roman"/>
      <w:sz w:val="22"/>
      <w:szCs w:val="22"/>
      <w:lang w:val="en-GB" w:eastAsia="en-GB"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65</Pages>
  <Words>6401</Words>
  <Characters>44052</Characters>
  <TotalTime>2</TotalTime>
  <ScaleCrop>false</ScaleCrop>
  <LinksUpToDate>false</LinksUpToDate>
  <CharactersWithSpaces>50228</CharactersWithSpaces>
  <Application>WPS Office_11.1.0.12173_F1E327BC-269C-435d-A152-05C5408002CA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2025-09-29T05:54:00Z</dcterms:created>
  <dc:creator>82710</dc:creator>
  <cp:lastModifiedBy>叶少华</cp:lastModifiedBy>
  <dcterms:modified xsi:type="dcterms:W3CDTF">2025-10-17T00:46:21Z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31F6607480AA47559C9D3B367A8E7E08</vt:lpwstr>
  </property>
</Properties>
</file>
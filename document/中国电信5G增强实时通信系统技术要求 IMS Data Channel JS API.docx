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2"/>
        <w:spacing w:beforeAutospacing="0" w:after="15" w:afterAutospacing="0"/>
        <w:rPr>
          <w:rFonts w:ascii="宋体" w:hAnsi="宋体" w:cs="宋体"/>
        </w:rPr>
        <w:sectPr>
          <w:headerReference r:id="rId7" w:type="first"/>
          <w:footerReference r:id="rId10" w:type="first"/>
          <w:headerReference r:id="rId5" w:type="default"/>
          <w:footerReference r:id="rId8" w:type="default"/>
          <w:headerReference r:id="rId6" w:type="even"/>
          <w:footerReference r:id="rId9" w:type="even"/>
          <w:pgSz w:w="11907" w:h="16839"/>
          <w:pgMar w:top="567" w:right="851" w:bottom="1361" w:left="1418" w:header="0" w:footer="0" w:gutter="0"/>
          <w:pgNumType w:start="1"/>
          <w:cols w:space="708" w:num="1"/>
          <w:titlePg/>
          <w:docGrid w:type="lines" w:linePitch="312" w:charSpace="0"/>
        </w:sectPr>
      </w:pPr>
      <w:r>
        <w:drawing>
          <wp:anchor distT="0" distB="0" distL="114300" distR="114300" simplePos="0" relativeHeight="251668480" behindDoc="0" locked="0" layoutInCell="1" allowOverlap="1">
            <wp:simplePos x="0" y="0"/>
            <wp:positionH relativeFrom="column">
              <wp:posOffset>-353695</wp:posOffset>
            </wp:positionH>
            <wp:positionV relativeFrom="paragraph">
              <wp:posOffset>215265</wp:posOffset>
            </wp:positionV>
            <wp:extent cx="1331595" cy="426085"/>
            <wp:effectExtent l="0" t="0" r="0" b="0"/>
            <wp:wrapNone/>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14"/>
                    <a:stretch>
                      <a:fillRect/>
                    </a:stretch>
                  </pic:blipFill>
                  <pic:spPr>
                    <a:xfrm>
                      <a:off x="0" y="0"/>
                      <a:ext cx="1331594" cy="426084"/>
                    </a:xfrm>
                    <a:prstGeom prst="rect">
                      <a:avLst/>
                    </a:prstGeom>
                    <a:noFill/>
                    <a:ln>
                      <a:noFill/>
                      <a:miter/>
                    </a:ln>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8889365</wp:posOffset>
                </wp:positionV>
                <wp:extent cx="6121400" cy="0"/>
                <wp:effectExtent l="0" t="0" r="0" b="0"/>
                <wp:wrapNone/>
                <wp:docPr id="4" name="Drawing 3"/>
                <wp:cNvGraphicFramePr/>
                <a:graphic xmlns:a="http://schemas.openxmlformats.org/drawingml/2006/main">
                  <a:graphicData uri="http://schemas.microsoft.com/office/word/2010/wordprocessingShape">
                    <wps:wsp>
                      <wps:cNvCnPr/>
                      <wps:spPr>
                        <a:xfrm>
                          <a:off x="0" y="8889999"/>
                          <a:ext cx="6121400" cy="0"/>
                        </a:xfrm>
                        <a:prstGeom prst="line">
                          <a:avLst/>
                        </a:prstGeom>
                        <a:solidFill>
                          <a:srgbClr val="FFFFFF"/>
                        </a:solidFill>
                        <a:ln w="12699">
                          <a:solidFill>
                            <a:srgbClr val="FFFFFF"/>
                          </a:solidFill>
                          <a:miter/>
                        </a:ln>
                      </wps:spPr>
                      <wps:bodyPr/>
                    </wps:wsp>
                  </a:graphicData>
                </a:graphic>
              </wp:anchor>
            </w:drawing>
          </mc:Choice>
          <mc:Fallback>
            <w:pict>
              <v:line id="Drawing 3" o:spid="_x0000_s1026" o:spt="20" style="position:absolute;left:0pt;margin-left:0pt;margin-top:699.95pt;height:0pt;width:482pt;z-index:251667456;mso-width-relative:page;mso-height-relative:page;" fillcolor="#FFFFFF" filled="t" stroked="t" coordsize="21600,21600" o:gfxdata="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Nnb4w9UAAAAKAQAA&#10;DwAAAAAAAAABACAAAAAiAAAAZHJzL2Rvd25yZXYueG1sUEsBAhQAFAAAAAgAh07iQILxPXqqAQAA&#10;kgMAAA4AAAAAAAAAAQAgAAAAJAEAAGRycy9lMm9Eb2MueG1sUEsFBgAAAAAGAAYAWQEAAEAFAAAA&#10;AA==&#10;">
                <v:fill on="t" focussize="0,0"/>
                <v:stroke weight="0.99992125984252pt" color="#FFFFFF" joinstyle="miter"/>
                <v:imagedata o:title=""/>
                <o:lock v:ext="edit" aspectratio="f"/>
              </v:lin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2273300</wp:posOffset>
                </wp:positionV>
                <wp:extent cx="6121400" cy="0"/>
                <wp:effectExtent l="0" t="0" r="0" b="0"/>
                <wp:wrapNone/>
                <wp:docPr id="6" name="Drawing 4"/>
                <wp:cNvGraphicFramePr/>
                <a:graphic xmlns:a="http://schemas.openxmlformats.org/drawingml/2006/main">
                  <a:graphicData uri="http://schemas.microsoft.com/office/word/2010/wordprocessingShape">
                    <wps:wsp>
                      <wps:cNvCnPr/>
                      <wps:spPr>
                        <a:xfrm>
                          <a:off x="0" y="2273300"/>
                          <a:ext cx="6121400" cy="0"/>
                        </a:xfrm>
                        <a:prstGeom prst="line">
                          <a:avLst/>
                        </a:prstGeom>
                        <a:solidFill>
                          <a:srgbClr val="FFFFFF"/>
                        </a:solidFill>
                        <a:ln w="12699">
                          <a:solidFill>
                            <a:srgbClr val="FFFFFF"/>
                          </a:solidFill>
                          <a:miter/>
                        </a:ln>
                      </wps:spPr>
                      <wps:bodyPr/>
                    </wps:wsp>
                  </a:graphicData>
                </a:graphic>
              </wp:anchor>
            </w:drawing>
          </mc:Choice>
          <mc:Fallback>
            <w:pict>
              <v:line id="Drawing 4" o:spid="_x0000_s1026" o:spt="20" style="position:absolute;left:0pt;margin-left:0pt;margin-top:179pt;height:0pt;width:482pt;z-index:251666432;mso-width-relative:page;mso-height-relative:page;" fillcolor="#FFFFFF" filled="t" stroked="t" coordsize="21600,21600" o:gfxdata="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ZiSW/1QAAAAgB&#10;AAAPAAAAAAAAAAEAIAAAACIAAABkcnMvZG93bnJldi54bWxQSwECFAAUAAAACACHTuJARtCva6wB&#10;AACSAwAADgAAAAAAAAABACAAAAAkAQAAZHJzL2Uyb0RvYy54bWxQSwUGAAAAAAYABgBZAQAAQgUA&#10;AAAA&#10;">
                <v:fill on="t" focussize="0,0"/>
                <v:stroke weight="0.99992125984252pt" color="#FFFFFF"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margin">
                  <wp:posOffset>0</wp:posOffset>
                </wp:positionH>
                <wp:positionV relativeFrom="margin">
                  <wp:posOffset>9108440</wp:posOffset>
                </wp:positionV>
                <wp:extent cx="6120130" cy="363220"/>
                <wp:effectExtent l="0" t="0" r="0" b="0"/>
                <wp:wrapNone/>
                <wp:docPr id="8" name="Drawing 5"/>
                <wp:cNvGraphicFramePr/>
                <a:graphic xmlns:a="http://schemas.openxmlformats.org/drawingml/2006/main">
                  <a:graphicData uri="http://schemas.microsoft.com/office/word/2010/wordprocessingShape">
                    <wps:wsp>
                      <wps:cNvSpPr txBox="1"/>
                      <wps:spPr>
                        <a:xfrm>
                          <a:off x="0" y="0"/>
                          <a:ext cx="6120129" cy="363220"/>
                        </a:xfrm>
                        <a:prstGeom prst="rect">
                          <a:avLst/>
                        </a:prstGeom>
                        <a:solidFill>
                          <a:srgbClr val="FFFFFF"/>
                        </a:solidFill>
                        <a:ln>
                          <a:noFill/>
                          <a:miter/>
                        </a:ln>
                      </wps:spPr>
                      <wps:txbx>
                        <w:txbxContent>
                          <w:p>
                            <w:pPr>
                              <w:pStyle w:val="65"/>
                              <w:spacing w:beforeAutospacing="0" w:after="15" w:afterAutospacing="0"/>
                            </w:pPr>
                            <w:r>
                              <w:rPr>
                                <w:rFonts w:hint="eastAsia"/>
                              </w:rPr>
                              <w:t>中国电信集团</w:t>
                            </w:r>
                            <w:r>
                              <w:rPr>
                                <w:rFonts w:hint="eastAsia"/>
                                <w:spacing w:val="28"/>
                              </w:rPr>
                              <w:t>有限</w:t>
                            </w:r>
                            <w:r>
                              <w:rPr>
                                <w:rFonts w:hint="eastAsia"/>
                              </w:rPr>
                              <w:t>公司</w:t>
                            </w:r>
                            <w:r>
                              <w:rPr>
                                <w:rStyle w:val="47"/>
                                <w:rFonts w:hint="eastAsia"/>
                              </w:rPr>
                              <w:t xml:space="preserve"> 发布</w:t>
                            </w:r>
                          </w:p>
                        </w:txbxContent>
                      </wps:txbx>
                      <wps:bodyPr vert="horz" wrap="square" lIns="0" tIns="0" rIns="0" bIns="0" numCol="1" rtlCol="0" fromWordArt="0" anchor="t" anchorCtr="0" forceAA="0" compatLnSpc="0">
                        <a:noAutofit/>
                      </wps:bodyPr>
                    </wps:wsp>
                  </a:graphicData>
                </a:graphic>
              </wp:anchor>
            </w:drawing>
          </mc:Choice>
          <mc:Fallback>
            <w:pict>
              <v:shape id="Drawing 5" o:spid="_x0000_s1026" o:spt="202" type="#_x0000_t202" style="position:absolute;left:0pt;margin-left:0pt;margin-top:717.2pt;height:28.6pt;width:481.9pt;mso-position-horizontal-relative:margin;mso-position-vertical-relative:margin;z-index:251665408;mso-width-relative:page;mso-height-relative:page;" fillcolor="#FFFFFF" filled="t" stroked="f" coordsize="21600,21600" o:gfxdata="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VYG69gAAAAKAQAADwAAAAAAAAABACAAAAAi&#10;AAAAZHJzL2Rvd25yZXYueG1sUEsBAhQAFAAAAAgAh07iQC2V2hkKAgAAJgQAAA4AAAAAAAAAAQAg&#10;AAAAJwEAAGRycy9lMm9Eb2MueG1sUEsFBgAAAAAGAAYAWQEAAKMFAAAAAA==&#10;">
                <v:fill on="t" focussize="0,0"/>
                <v:stroke on="f" joinstyle="miter"/>
                <v:imagedata o:title=""/>
                <o:lock v:ext="edit" aspectratio="f"/>
                <v:textbox inset="0mm,0mm,0mm,0mm">
                  <w:txbxContent>
                    <w:p>
                      <w:pPr>
                        <w:pStyle w:val="65"/>
                        <w:spacing w:beforeAutospacing="0" w:after="15" w:afterAutospacing="0"/>
                      </w:pPr>
                      <w:r>
                        <w:rPr>
                          <w:rFonts w:hint="eastAsia"/>
                        </w:rPr>
                        <w:t>中国电信集团</w:t>
                      </w:r>
                      <w:r>
                        <w:rPr>
                          <w:rFonts w:hint="eastAsia"/>
                          <w:spacing w:val="28"/>
                        </w:rPr>
                        <w:t>有限</w:t>
                      </w:r>
                      <w:r>
                        <w:rPr>
                          <w:rFonts w:hint="eastAsia"/>
                        </w:rPr>
                        <w:t>公司</w:t>
                      </w:r>
                      <w:r>
                        <w:rPr>
                          <w:rStyle w:val="47"/>
                          <w:rFonts w:hint="eastAsia"/>
                        </w:rPr>
                        <w:t xml:space="preserve"> 发布</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posOffset>4100195</wp:posOffset>
                </wp:positionH>
                <wp:positionV relativeFrom="margin">
                  <wp:posOffset>8562975</wp:posOffset>
                </wp:positionV>
                <wp:extent cx="2019300" cy="312420"/>
                <wp:effectExtent l="0" t="0" r="0" b="0"/>
                <wp:wrapNone/>
                <wp:docPr id="10" name="Drawing 6"/>
                <wp:cNvGraphicFramePr/>
                <a:graphic xmlns:a="http://schemas.openxmlformats.org/drawingml/2006/main">
                  <a:graphicData uri="http://schemas.microsoft.com/office/word/2010/wordprocessingShape">
                    <wps:wsp>
                      <wps:cNvSpPr txBox="1"/>
                      <wps:spPr>
                        <a:xfrm>
                          <a:off x="0" y="0"/>
                          <a:ext cx="2019300" cy="312420"/>
                        </a:xfrm>
                        <a:prstGeom prst="rect">
                          <a:avLst/>
                        </a:prstGeom>
                        <a:solidFill>
                          <a:srgbClr val="FFFFFF"/>
                        </a:solidFill>
                        <a:ln>
                          <a:noFill/>
                          <a:miter/>
                        </a:ln>
                      </wps:spPr>
                      <wps:txbx>
                        <w:txbxContent>
                          <w:p>
                            <w:pPr>
                              <w:pStyle w:val="67"/>
                              <w:spacing w:beforeAutospacing="0" w:after="15" w:afterAutospacing="0"/>
                            </w:pPr>
                            <w:r>
                              <w:rPr>
                                <w:rFonts w:hint="eastAsia"/>
                              </w:rPr>
                              <w:t>2024-××实施</w:t>
                            </w:r>
                          </w:p>
                        </w:txbxContent>
                      </wps:txbx>
                      <wps:bodyPr vert="horz" wrap="square" lIns="0" tIns="0" rIns="0" bIns="0" numCol="1" rtlCol="0" fromWordArt="0" anchor="t" anchorCtr="0" forceAA="0" compatLnSpc="0">
                        <a:noAutofit/>
                      </wps:bodyPr>
                    </wps:wsp>
                  </a:graphicData>
                </a:graphic>
              </wp:anchor>
            </w:drawing>
          </mc:Choice>
          <mc:Fallback>
            <w:pict>
              <v:shape id="Drawing 6" o:spid="_x0000_s1026" o:spt="202" type="#_x0000_t202" style="position:absolute;left:0pt;margin-left:322.85pt;margin-top:674.25pt;height:24.6pt;width:159pt;mso-position-horizontal-relative:margin;mso-position-vertical-relative:margin;z-index:251664384;mso-width-relative:page;mso-height-relative:page;" fillcolor="#FFFFFF" filled="t" stroked="f" coordsize="21600,21600" o:gfxdata="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FBjAPbAAAADQEAAA8AAAAAAAAAAQAgAAAA&#10;IgAAAGRycy9kb3ducmV2LnhtbFBLAQIUABQAAAAIAIdO4kD7kT+rCAIAACcEAAAOAAAAAAAAAAEA&#10;IAAAACoBAABkcnMvZTJvRG9jLnhtbFBLBQYAAAAABgAGAFkBAACkBQAAAAA=&#10;">
                <v:fill on="t" focussize="0,0"/>
                <v:stroke on="f" joinstyle="miter"/>
                <v:imagedata o:title=""/>
                <o:lock v:ext="edit" aspectratio="f"/>
                <v:textbox inset="0mm,0mm,0mm,0mm">
                  <w:txbxContent>
                    <w:p>
                      <w:pPr>
                        <w:pStyle w:val="67"/>
                        <w:spacing w:beforeAutospacing="0" w:after="15" w:afterAutospacing="0"/>
                      </w:pPr>
                      <w:r>
                        <w:rPr>
                          <w:rFonts w:hint="eastAsia"/>
                        </w:rPr>
                        <w:t>2024-××实施</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0</wp:posOffset>
                </wp:positionH>
                <wp:positionV relativeFrom="margin">
                  <wp:posOffset>8562975</wp:posOffset>
                </wp:positionV>
                <wp:extent cx="2019300" cy="312420"/>
                <wp:effectExtent l="0" t="0" r="0" b="0"/>
                <wp:wrapNone/>
                <wp:docPr id="12" name="Drawing 7"/>
                <wp:cNvGraphicFramePr/>
                <a:graphic xmlns:a="http://schemas.openxmlformats.org/drawingml/2006/main">
                  <a:graphicData uri="http://schemas.microsoft.com/office/word/2010/wordprocessingShape">
                    <wps:wsp>
                      <wps:cNvSpPr txBox="1"/>
                      <wps:spPr>
                        <a:xfrm>
                          <a:off x="0" y="0"/>
                          <a:ext cx="2019300" cy="312420"/>
                        </a:xfrm>
                        <a:prstGeom prst="rect">
                          <a:avLst/>
                        </a:prstGeom>
                        <a:solidFill>
                          <a:srgbClr val="FFFFFF"/>
                        </a:solidFill>
                        <a:ln>
                          <a:noFill/>
                          <a:miter/>
                        </a:ln>
                      </wps:spPr>
                      <wps:txbx>
                        <w:txbxContent>
                          <w:p>
                            <w:pPr>
                              <w:pStyle w:val="48"/>
                              <w:spacing w:beforeAutospacing="0" w:after="15" w:afterAutospacing="0"/>
                            </w:pPr>
                            <w:r>
                              <w:rPr>
                                <w:rFonts w:hint="eastAsia"/>
                              </w:rPr>
                              <w:t>2024-××发布</w:t>
                            </w:r>
                          </w:p>
                        </w:txbxContent>
                      </wps:txbx>
                      <wps:bodyPr vert="horz" wrap="square" lIns="0" tIns="0" rIns="0" bIns="0" numCol="1" rtlCol="0" fromWordArt="0" anchor="t" anchorCtr="0" forceAA="0" compatLnSpc="0">
                        <a:noAutofit/>
                      </wps:bodyPr>
                    </wps:wsp>
                  </a:graphicData>
                </a:graphic>
              </wp:anchor>
            </w:drawing>
          </mc:Choice>
          <mc:Fallback>
            <w:pict>
              <v:shape id="Drawing 7" o:spid="_x0000_s1026" o:spt="202" type="#_x0000_t202" style="position:absolute;left:0pt;margin-left:0pt;margin-top:674.25pt;height:24.6pt;width:159pt;mso-position-horizontal-relative:margin;mso-position-vertical-relative:margin;z-index:251663360;mso-width-relative:page;mso-height-relative:page;" fillcolor="#FFFFFF" filled="t" stroked="f" coordsize="21600,21600" o:gfxdata="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9qC9htgAAAAKAQAADwAAAAAAAAABACAAAAAi&#10;AAAAZHJzL2Rvd25yZXYueG1sUEsBAhQAFAAAAAgAh07iQBoS1ecKAgAAJwQAAA4AAAAAAAAAAQAg&#10;AAAAJwEAAGRycy9lMm9Eb2MueG1sUEsFBgAAAAAGAAYAWQEAAKMFAAAAAA==&#10;">
                <v:fill on="t" focussize="0,0"/>
                <v:stroke on="f" joinstyle="miter"/>
                <v:imagedata o:title=""/>
                <o:lock v:ext="edit" aspectratio="f"/>
                <v:textbox inset="0mm,0mm,0mm,0mm">
                  <w:txbxContent>
                    <w:p>
                      <w:pPr>
                        <w:pStyle w:val="48"/>
                        <w:spacing w:beforeAutospacing="0" w:after="15" w:afterAutospacing="0"/>
                      </w:pPr>
                      <w:r>
                        <w:rPr>
                          <w:rFonts w:hint="eastAsia"/>
                        </w:rPr>
                        <w:t>2024-××发布</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0</wp:posOffset>
                </wp:positionH>
                <wp:positionV relativeFrom="margin">
                  <wp:posOffset>3635375</wp:posOffset>
                </wp:positionV>
                <wp:extent cx="5969000" cy="4681220"/>
                <wp:effectExtent l="0" t="0" r="0" b="0"/>
                <wp:wrapNone/>
                <wp:docPr id="14" name="Drawing 8"/>
                <wp:cNvGraphicFramePr/>
                <a:graphic xmlns:a="http://schemas.openxmlformats.org/drawingml/2006/main">
                  <a:graphicData uri="http://schemas.microsoft.com/office/word/2010/wordprocessingShape">
                    <wps:wsp>
                      <wps:cNvSpPr txBox="1"/>
                      <wps:spPr>
                        <a:xfrm>
                          <a:off x="0" y="0"/>
                          <a:ext cx="5968999" cy="4681220"/>
                        </a:xfrm>
                        <a:prstGeom prst="rect">
                          <a:avLst/>
                        </a:prstGeom>
                        <a:solidFill>
                          <a:prstClr val="white"/>
                        </a:solidFill>
                        <a:ln>
                          <a:noFill/>
                          <a:miter/>
                        </a:ln>
                      </wps:spPr>
                      <wps:txbx>
                        <w:txbxContent>
                          <w:p>
                            <w:pPr>
                              <w:pStyle w:val="50"/>
                              <w:spacing w:beforeAutospacing="0" w:after="15" w:afterAutospacing="0" w:line="480" w:lineRule="auto"/>
                              <w:rPr>
                                <w:sz w:val="52"/>
                                <w:szCs w:val="20"/>
                              </w:rPr>
                            </w:pPr>
                            <w:r>
                              <w:rPr>
                                <w:rFonts w:hint="eastAsia"/>
                                <w:sz w:val="52"/>
                                <w:szCs w:val="20"/>
                              </w:rPr>
                              <w:t>中国电信5G增强实时通信系统技术要求</w:t>
                            </w:r>
                            <w:r>
                              <w:rPr>
                                <w:rFonts w:hint="eastAsia" w:hAnsi="黑体"/>
                                <w:sz w:val="52"/>
                                <w:szCs w:val="20"/>
                                <w:lang w:bidi="en-US"/>
                              </w:rPr>
                              <w:t>IMS Data Channel</w:t>
                            </w:r>
                            <w:r>
                              <w:rPr>
                                <w:rFonts w:hint="eastAsia" w:hAnsi="黑体"/>
                                <w:lang w:bidi="en-US"/>
                              </w:rPr>
                              <w:t xml:space="preserve"> </w:t>
                            </w:r>
                            <w:r>
                              <w:rPr>
                                <w:rFonts w:hint="eastAsia"/>
                                <w:sz w:val="52"/>
                                <w:szCs w:val="20"/>
                              </w:rPr>
                              <w:t>JS API</w:t>
                            </w:r>
                          </w:p>
                          <w:p>
                            <w:pPr>
                              <w:pStyle w:val="50"/>
                              <w:spacing w:beforeAutospacing="0" w:after="15" w:afterAutospacing="0"/>
                              <w:rPr>
                                <w:rFonts w:ascii="Times New Roman"/>
                              </w:rPr>
                            </w:pPr>
                            <w:r>
                              <w:rPr>
                                <w:rFonts w:ascii="Times New Roman"/>
                              </w:rPr>
                              <w:t>Technical Requirements</w:t>
                            </w:r>
                            <w:r>
                              <w:rPr>
                                <w:rFonts w:hint="eastAsia" w:ascii="Times New Roman"/>
                              </w:rPr>
                              <w:t xml:space="preserve"> for 5G Enhanced Real Time Communication System of</w:t>
                            </w:r>
                            <w:r>
                              <w:rPr>
                                <w:rFonts w:ascii="Times New Roman"/>
                              </w:rPr>
                              <w:t xml:space="preserve"> China Telecom</w:t>
                            </w:r>
                            <w:r>
                              <w:rPr>
                                <w:rFonts w:ascii="Times New Roman"/>
                                <w:lang w:bidi="en-US"/>
                              </w:rPr>
                              <w:t xml:space="preserve"> </w:t>
                            </w:r>
                            <w:r>
                              <w:rPr>
                                <w:rFonts w:hint="eastAsia" w:ascii="Times New Roman"/>
                                <w:lang w:bidi="en-US"/>
                              </w:rPr>
                              <w:t>IMS Data Channel JS API</w:t>
                            </w:r>
                          </w:p>
                          <w:p/>
                        </w:txbxContent>
                      </wps:txbx>
                      <wps:bodyPr vert="horz" wrap="square" lIns="0" tIns="0" rIns="0" bIns="0" numCol="1" rtlCol="0" fromWordArt="0" anchor="t" anchorCtr="0" forceAA="0" compatLnSpc="0">
                        <a:noAutofit/>
                      </wps:bodyPr>
                    </wps:wsp>
                  </a:graphicData>
                </a:graphic>
              </wp:anchor>
            </w:drawing>
          </mc:Choice>
          <mc:Fallback>
            <w:pict>
              <v:shape id="Drawing 8" o:spid="_x0000_s1026" o:spt="202" type="#_x0000_t202" style="position:absolute;left:0pt;margin-left:0pt;margin-top:286.25pt;height:368.6pt;width:470pt;mso-position-horizontal-relative:margin;mso-position-vertical-relative:margin;z-index:251662336;mso-width-relative:page;mso-height-relative:page;" fillcolor="#FFFFFF" filled="t" stroked="f" coordsize="21600,21600" o:gfxdata="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UV59x2AAAAAkBAAAPAAAAAAAAAAEAIAAA&#10;ACIAAABkcnMvZG93bnJldi54bWxQSwECFAAUAAAACACHTuJAwRclVwwCAAAnBAAADgAAAAAAAAAB&#10;ACAAAAAnAQAAZHJzL2Uyb0RvYy54bWxQSwUGAAAAAAYABgBZAQAApQUAAAAA&#10;">
                <v:fill on="t" focussize="0,0"/>
                <v:stroke on="f" joinstyle="miter"/>
                <v:imagedata o:title=""/>
                <o:lock v:ext="edit" aspectratio="f"/>
                <v:textbox inset="0mm,0mm,0mm,0mm">
                  <w:txbxContent>
                    <w:p>
                      <w:pPr>
                        <w:pStyle w:val="50"/>
                        <w:spacing w:beforeAutospacing="0" w:after="15" w:afterAutospacing="0" w:line="480" w:lineRule="auto"/>
                        <w:rPr>
                          <w:sz w:val="52"/>
                          <w:szCs w:val="20"/>
                        </w:rPr>
                      </w:pPr>
                      <w:r>
                        <w:rPr>
                          <w:rFonts w:hint="eastAsia"/>
                          <w:sz w:val="52"/>
                          <w:szCs w:val="20"/>
                        </w:rPr>
                        <w:t>中国电信5G增强实时通信系统技术要求</w:t>
                      </w:r>
                      <w:r>
                        <w:rPr>
                          <w:rFonts w:hint="eastAsia" w:hAnsi="黑体"/>
                          <w:sz w:val="52"/>
                          <w:szCs w:val="20"/>
                          <w:lang w:bidi="en-US"/>
                        </w:rPr>
                        <w:t>IMS Data Channel</w:t>
                      </w:r>
                      <w:r>
                        <w:rPr>
                          <w:rFonts w:hint="eastAsia" w:hAnsi="黑体"/>
                          <w:lang w:bidi="en-US"/>
                        </w:rPr>
                        <w:t xml:space="preserve"> </w:t>
                      </w:r>
                      <w:r>
                        <w:rPr>
                          <w:rFonts w:hint="eastAsia"/>
                          <w:sz w:val="52"/>
                          <w:szCs w:val="20"/>
                        </w:rPr>
                        <w:t>JS API</w:t>
                      </w:r>
                    </w:p>
                    <w:p>
                      <w:pPr>
                        <w:pStyle w:val="50"/>
                        <w:spacing w:beforeAutospacing="0" w:after="15" w:afterAutospacing="0"/>
                        <w:rPr>
                          <w:rFonts w:ascii="Times New Roman"/>
                        </w:rPr>
                      </w:pPr>
                      <w:r>
                        <w:rPr>
                          <w:rFonts w:ascii="Times New Roman"/>
                        </w:rPr>
                        <w:t>Technical Requirements</w:t>
                      </w:r>
                      <w:r>
                        <w:rPr>
                          <w:rFonts w:hint="eastAsia" w:ascii="Times New Roman"/>
                        </w:rPr>
                        <w:t xml:space="preserve"> for 5G Enhanced Real Time Communication System of</w:t>
                      </w:r>
                      <w:r>
                        <w:rPr>
                          <w:rFonts w:ascii="Times New Roman"/>
                        </w:rPr>
                        <w:t xml:space="preserve"> China Telecom</w:t>
                      </w:r>
                      <w:r>
                        <w:rPr>
                          <w:rFonts w:ascii="Times New Roman"/>
                          <w:lang w:bidi="en-US"/>
                        </w:rPr>
                        <w:t xml:space="preserve"> </w:t>
                      </w:r>
                      <w:r>
                        <w:rPr>
                          <w:rFonts w:hint="eastAsia" w:ascii="Times New Roman"/>
                          <w:lang w:bidi="en-US"/>
                        </w:rPr>
                        <w:t>IMS Data Channel JS API</w:t>
                      </w:r>
                    </w:p>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posOffset>0</wp:posOffset>
                </wp:positionH>
                <wp:positionV relativeFrom="margin">
                  <wp:posOffset>1401445</wp:posOffset>
                </wp:positionV>
                <wp:extent cx="5815965" cy="860425"/>
                <wp:effectExtent l="0" t="0" r="0" b="0"/>
                <wp:wrapNone/>
                <wp:docPr id="16" name="Drawing 9"/>
                <wp:cNvGraphicFramePr/>
                <a:graphic xmlns:a="http://schemas.openxmlformats.org/drawingml/2006/main">
                  <a:graphicData uri="http://schemas.microsoft.com/office/word/2010/wordprocessingShape">
                    <wps:wsp>
                      <wps:cNvSpPr txBox="1"/>
                      <wps:spPr>
                        <a:xfrm>
                          <a:off x="0" y="0"/>
                          <a:ext cx="5815964" cy="860425"/>
                        </a:xfrm>
                        <a:prstGeom prst="rect">
                          <a:avLst/>
                        </a:prstGeom>
                        <a:solidFill>
                          <a:srgbClr val="FFFFFF"/>
                        </a:solidFill>
                        <a:ln>
                          <a:noFill/>
                          <a:miter/>
                        </a:ln>
                      </wps:spPr>
                      <wps:txbx>
                        <w:txbxContent>
                          <w:p>
                            <w:pPr>
                              <w:pStyle w:val="49"/>
                              <w:wordWrap w:val="0"/>
                              <w:spacing w:beforeAutospacing="0" w:after="15" w:afterAutospacing="0"/>
                            </w:pPr>
                            <w:r>
                              <w:t>20</w:t>
                            </w:r>
                            <w:r>
                              <w:rPr>
                                <w:rFonts w:hint="eastAsia"/>
                              </w:rPr>
                              <w:t>24</w:t>
                            </w:r>
                            <w:r>
                              <w:t xml:space="preserve"> </w:t>
                            </w:r>
                            <w:r>
                              <w:rPr>
                                <w:rFonts w:hint="eastAsia"/>
                              </w:rPr>
                              <w:t>xx</w:t>
                            </w:r>
                            <w:r>
                              <w:t>-</w:t>
                            </w:r>
                            <w:r>
                              <w:rPr>
                                <w:rFonts w:hint="eastAsia"/>
                              </w:rPr>
                              <w:t>xxx</w:t>
                            </w:r>
                          </w:p>
                          <w:p/>
                        </w:txbxContent>
                      </wps:txbx>
                      <wps:bodyPr vert="horz" wrap="square" lIns="0" tIns="0" rIns="0" bIns="0" numCol="1" rtlCol="0" fromWordArt="0" anchor="t" anchorCtr="0" forceAA="0" compatLnSpc="0">
                        <a:noAutofit/>
                      </wps:bodyPr>
                    </wps:wsp>
                  </a:graphicData>
                </a:graphic>
              </wp:anchor>
            </w:drawing>
          </mc:Choice>
          <mc:Fallback>
            <w:pict>
              <v:shape id="Drawing 9" o:spid="_x0000_s1026" o:spt="202" type="#_x0000_t202" style="position:absolute;left:0pt;margin-left:0pt;margin-top:110.35pt;height:67.75pt;width:457.95pt;mso-position-horizontal-relative:margin;mso-position-vertical-relative:margin;z-index:251661312;mso-width-relative:page;mso-height-relative:page;" fillcolor="#FFFFFF" filled="t" stroked="f" coordsize="21600,21600" o:gfxdata="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BLHBr2AAAAAgBAAAPAAAAAAAAAAEAIAAAACIA&#10;AABkcnMvZG93bnJldi54bWxQSwECFAAUAAAACACHTuJA572F0AkCAAAnBAAADgAAAAAAAAABACAA&#10;AAAnAQAAZHJzL2Uyb0RvYy54bWxQSwUGAAAAAAYABgBZAQAAogUAAAAA&#10;">
                <v:fill on="t" focussize="0,0"/>
                <v:stroke on="f" joinstyle="miter"/>
                <v:imagedata o:title=""/>
                <o:lock v:ext="edit" aspectratio="f"/>
                <v:textbox inset="0mm,0mm,0mm,0mm">
                  <w:txbxContent>
                    <w:p>
                      <w:pPr>
                        <w:pStyle w:val="49"/>
                        <w:wordWrap w:val="0"/>
                        <w:spacing w:beforeAutospacing="0" w:after="15" w:afterAutospacing="0"/>
                      </w:pPr>
                      <w:r>
                        <w:t>20</w:t>
                      </w:r>
                      <w:r>
                        <w:rPr>
                          <w:rFonts w:hint="eastAsia"/>
                        </w:rPr>
                        <w:t>24</w:t>
                      </w:r>
                      <w:r>
                        <w:t xml:space="preserve"> </w:t>
                      </w:r>
                      <w:r>
                        <w:rPr>
                          <w:rFonts w:hint="eastAsia"/>
                        </w:rPr>
                        <w:t>xx</w:t>
                      </w:r>
                      <w:r>
                        <w:t>-</w:t>
                      </w:r>
                      <w:r>
                        <w:rPr>
                          <w:rFonts w:hint="eastAsia"/>
                        </w:rPr>
                        <w:t>xxx</w:t>
                      </w:r>
                    </w:p>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margin">
                  <wp:posOffset>1010285</wp:posOffset>
                </wp:positionV>
                <wp:extent cx="6134100" cy="391160"/>
                <wp:effectExtent l="0" t="0" r="0" b="0"/>
                <wp:wrapNone/>
                <wp:docPr id="18" name="Drawing 10"/>
                <wp:cNvGraphicFramePr/>
                <a:graphic xmlns:a="http://schemas.openxmlformats.org/drawingml/2006/main">
                  <a:graphicData uri="http://schemas.microsoft.com/office/word/2010/wordprocessingShape">
                    <wps:wsp>
                      <wps:cNvSpPr txBox="1"/>
                      <wps:spPr>
                        <a:xfrm>
                          <a:off x="0" y="0"/>
                          <a:ext cx="6134099" cy="391160"/>
                        </a:xfrm>
                        <a:prstGeom prst="rect">
                          <a:avLst/>
                        </a:prstGeom>
                        <a:solidFill>
                          <a:srgbClr val="FFFFFF"/>
                        </a:solidFill>
                        <a:ln>
                          <a:noFill/>
                          <a:miter/>
                        </a:ln>
                      </wps:spPr>
                      <wps:txbx>
                        <w:txbxContent>
                          <w:p>
                            <w:pPr>
                              <w:pStyle w:val="64"/>
                              <w:spacing w:beforeAutospacing="0" w:after="15" w:afterAutospacing="0"/>
                              <w:jc w:val="center"/>
                            </w:pPr>
                            <w:r>
                              <w:rPr>
                                <w:rFonts w:hint="eastAsia"/>
                                <w:spacing w:val="28"/>
                              </w:rPr>
                              <w:t>中国电信集团有限公司企业标准</w:t>
                            </w:r>
                          </w:p>
                        </w:txbxContent>
                      </wps:txbx>
                      <wps:bodyPr vert="horz" wrap="square" lIns="0" tIns="0" rIns="0" bIns="0" numCol="1" rtlCol="0" fromWordArt="0" anchor="t" anchorCtr="0" forceAA="0" compatLnSpc="0">
                        <a:noAutofit/>
                      </wps:bodyPr>
                    </wps:wsp>
                  </a:graphicData>
                </a:graphic>
              </wp:anchor>
            </w:drawing>
          </mc:Choice>
          <mc:Fallback>
            <w:pict>
              <v:shape id="Drawing 10" o:spid="_x0000_s1026" o:spt="202" type="#_x0000_t202" style="position:absolute;left:0pt;margin-left:0pt;margin-top:79.55pt;height:30.8pt;width:483pt;mso-position-horizontal-relative:margin;mso-position-vertical-relative:margin;z-index:251660288;mso-width-relative:page;mso-height-relative:page;" fillcolor="#FFFFFF" filled="t" stroked="f" coordsize="21600,21600" o:gfxdata="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19H8l1gAAAAgBAAAPAAAAAAAAAAEAIAAAACIA&#10;AABkcnMvZG93bnJldi54bWxQSwECFAAUAAAACACHTuJAlaqQkgsCAAAoBAAADgAAAAAAAAABACAA&#10;AAAlAQAAZHJzL2Uyb0RvYy54bWxQSwUGAAAAAAYABgBZAQAAogUAAAAA&#10;">
                <v:fill on="t" focussize="0,0"/>
                <v:stroke on="f" joinstyle="miter"/>
                <v:imagedata o:title=""/>
                <o:lock v:ext="edit" aspectratio="f"/>
                <v:textbox inset="0mm,0mm,0mm,0mm">
                  <w:txbxContent>
                    <w:p>
                      <w:pPr>
                        <w:pStyle w:val="64"/>
                        <w:spacing w:beforeAutospacing="0" w:after="15" w:afterAutospacing="0"/>
                        <w:jc w:val="center"/>
                      </w:pPr>
                      <w:r>
                        <w:rPr>
                          <w:rFonts w:hint="eastAsia"/>
                          <w:spacing w:val="28"/>
                        </w:rPr>
                        <w:t>中国电信集团有限公司企业标准</w:t>
                      </w:r>
                    </w:p>
                  </w:txbxContent>
                </v:textbox>
              </v:shape>
            </w:pict>
          </mc:Fallback>
        </mc:AlternateContent>
      </w:r>
      <w:r>
        <mc:AlternateContent>
          <mc:Choice Requires="wpg">
            <w:drawing>
              <wp:inline distT="0" distB="0" distL="114300" distR="114300">
                <wp:extent cx="6067425" cy="3566160"/>
                <wp:effectExtent l="0" t="0" r="0" b="0"/>
                <wp:docPr id="21" name="Drawing 11"/>
                <wp:cNvGraphicFramePr/>
                <a:graphic xmlns:a="http://schemas.openxmlformats.org/drawingml/2006/main">
                  <a:graphicData uri="http://schemas.microsoft.com/office/word/2010/wordprocessingGroup">
                    <wpg:wgp>
                      <wpg:cNvGrpSpPr/>
                      <wpg:grpSpPr>
                        <a:xfrm>
                          <a:off x="0" y="0"/>
                          <a:ext cx="6067425" cy="3566160"/>
                          <a:chOff x="2875" y="1665"/>
                          <a:chExt cx="7140" cy="4212"/>
                        </a:xfrm>
                        <a:noFill/>
                      </wpg:grpSpPr>
                      <wps:wsp>
                        <wps:cNvPr id="20" name="矩形 1"/>
                        <wps:cNvSpPr txBox="1"/>
                        <wps:spPr>
                          <a:xfrm>
                            <a:off x="2875" y="1665"/>
                            <a:ext cx="7140" cy="4212"/>
                          </a:xfrm>
                          <a:prstGeom prst="rect">
                            <a:avLst/>
                          </a:prstGeom>
                          <a:noFill/>
                          <a:ln>
                            <a:noFill/>
                            <a:miter/>
                          </a:ln>
                        </wps:spPr>
                        <wps:bodyPr vert="horz" wrap="square" lIns="72000" tIns="36000" rIns="72000" bIns="36000" numCol="1" rtlCol="0" fromWordArt="0" anchor="t" anchorCtr="0" forceAA="0" compatLnSpc="0">
                          <a:noAutofit/>
                        </wps:bodyPr>
                      </wps:wsp>
                    </wpg:wgp>
                  </a:graphicData>
                </a:graphic>
              </wp:inline>
            </w:drawing>
          </mc:Choice>
          <mc:Fallback>
            <w:pict>
              <v:group id="Drawing 11" o:spid="_x0000_s1026" o:spt="203" style="height:280.8pt;width:477.75pt;" coordorigin="2875,1665" coordsize="7140,4212" o:gfxdata="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0cK2g1gAAAAUBAAAPAAAAAAAAAAEAIAAAACIAAABkcnMvZG93bnJldi54bWxQSwEC&#10;FAAUAAAACACHTuJANeM3YWgCAABCBQAADgAAAAAAAAABACAAAAAlAQAAZHJzL2Uyb0RvYy54bWxQ&#10;SwUGAAAAAAYABgBZAQAA/wUAAAAA&#10;">
                <o:lock v:ext="edit" aspectratio="f"/>
                <v:shape id="矩形 1" o:spid="_x0000_s1026" o:spt="202" type="#_x0000_t202" style="position:absolute;left:2875;top:1665;height:4212;width:7140;" filled="f" stroked="f" coordsize="21600,21600" o:gfxdata="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klDO5AAAA2wAA&#10;AA8AAAAAAAAAAQAgAAAAIgAAAGRycy9kb3ducmV2LnhtbFBLAQIUABQAAAAIAIdO4kAzLwWeOwAA&#10;ADkAAAAQAAAAAAAAAAEAIAAAAAgBAABkcnMvc2hhcGV4bWwueG1sUEsFBgAAAAAGAAYAWwEAALID&#10;AAAAAA==&#10;">
                  <v:fill on="f" focussize="0,0"/>
                  <v:stroke on="f" joinstyle="miter"/>
                  <v:imagedata o:title=""/>
                  <o:lock v:ext="edit" aspectratio="f"/>
                  <v:textbox inset="2mm,1mm,2mm,1mm"/>
                </v:shape>
                <w10:wrap type="none"/>
                <w10:anchorlock/>
              </v:group>
            </w:pict>
          </mc:Fallback>
        </mc:AlternateContent>
      </w:r>
    </w:p>
    <w:p>
      <w:pPr>
        <w:jc w:val="center"/>
        <w:rPr>
          <w:rFonts w:ascii="黑体" w:eastAsia="黑体"/>
          <w:kern w:val="0"/>
          <w:sz w:val="32"/>
          <w:szCs w:val="20"/>
        </w:rPr>
      </w:pPr>
      <w:bookmarkStart w:id="0" w:name="_Toc289521156"/>
      <w:bookmarkStart w:id="1" w:name="_Toc283021123"/>
      <w:bookmarkStart w:id="2" w:name="_Toc302570357"/>
      <w:bookmarkStart w:id="3" w:name="_Toc303845937"/>
      <w:bookmarkStart w:id="4" w:name="_Toc303005155"/>
      <w:bookmarkStart w:id="5" w:name="_Toc303331306"/>
      <w:bookmarkStart w:id="6" w:name="_Toc289253939"/>
      <w:bookmarkStart w:id="7" w:name="_Toc289844982"/>
      <w:bookmarkStart w:id="8" w:name="_Toc302723305"/>
      <w:bookmarkStart w:id="9" w:name="_Toc288721023"/>
      <w:bookmarkStart w:id="10" w:name="_Toc289435185"/>
      <w:bookmarkStart w:id="11" w:name="_Toc301796929"/>
      <w:bookmarkStart w:id="12" w:name="_Toc283020023"/>
      <w:bookmarkStart w:id="13" w:name="_Toc330302467"/>
      <w:bookmarkStart w:id="14" w:name="_Toc283020290"/>
      <w:bookmarkStart w:id="15" w:name="_Toc289329779"/>
      <w:bookmarkStart w:id="16" w:name="_Toc303067005"/>
      <w:bookmarkStart w:id="17" w:name="_Toc291240370"/>
      <w:r>
        <w:rPr>
          <w:rFonts w:hint="eastAsia" w:ascii="黑体" w:hAnsi="黑体" w:eastAsia="黑体" w:cs="黑体"/>
          <w:sz w:val="32"/>
          <w:szCs w:val="32"/>
        </w:rPr>
        <w:t>目</w:t>
      </w:r>
      <w:bookmarkStart w:id="18" w:name="BKML"/>
      <w:r>
        <w:rPr>
          <w:rFonts w:hint="eastAsia" w:ascii="黑体" w:hAnsi="黑体" w:eastAsia="黑体" w:cs="黑体"/>
          <w:sz w:val="32"/>
          <w:szCs w:val="32"/>
        </w:rPr>
        <w:t>  次</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sdt>
      <w:sdtPr>
        <w:id w:val="1"/>
        <w:placeholder>
          <w:docPart w:val="单击或点击此处输入文字。"/>
        </w:placeholder>
        <w:docPartObj>
          <w:docPartGallery w:val="Table of Contents"/>
          <w:docPartUnique/>
        </w:docPartObj>
      </w:sdtPr>
      <w:sdtContent>
        <w:p>
          <w:pPr>
            <w:pStyle w:val="10"/>
            <w:tabs>
              <w:tab w:val="right" w:leader="dot" w:pos="9354"/>
            </w:tabs>
            <w:spacing w:before="0" w:beforeAutospacing="0" w:after="15" w:afterAutospacing="0"/>
            <w:rPr>
              <w:rFonts w:ascii="Times New Roman" w:hAnsi="Times New Roman" w:eastAsia="宋体" w:cs="Times New Roman"/>
              <w:color w:val="auto"/>
              <w:spacing w:val="0"/>
              <w:w w:val="100"/>
              <w:kern w:val="2"/>
              <w:sz w:val="21"/>
              <w:szCs w:val="24"/>
              <w:u w:val="none"/>
              <w:vertAlign w:val="baseline"/>
              <w:rtl w:val="0"/>
              <w:lang w:val="en-US" w:eastAsia="zh-CN" w:bidi="ar-SA"/>
            </w:rPr>
          </w:pPr>
          <w:r>
            <w:fldChar w:fldCharType="begin"/>
          </w:r>
          <w:r>
            <w:rPr>
              <w:rFonts w:hint="eastAsia" w:asciiTheme="minorEastAsia" w:hAnsiTheme="minorEastAsia" w:eastAsiaTheme="minorEastAsia" w:cstheme="minorEastAsia"/>
              <w:szCs w:val="21"/>
            </w:rPr>
            <w:instrText xml:space="preserve">TOC \o "1-3" \h \u</w:instrText>
          </w:r>
          <w:r>
            <w:rPr>
              <w:rFonts w:hint="eastAsia" w:asciiTheme="minorEastAsia" w:hAnsiTheme="minorEastAsia" w:eastAsiaTheme="minorEastAsia" w:cstheme="minorEastAsia"/>
              <w:szCs w:val="21"/>
            </w:rPr>
            <w:fldChar w:fldCharType="separate"/>
          </w:r>
        </w:p>
        <w:p>
          <w:pPr>
            <w:pStyle w:val="10"/>
            <w:tabs>
              <w:tab w:val="right" w:leader="dot" w:pos="9354"/>
              <w:tab w:val="clear" w:pos="9240"/>
            </w:tabs>
          </w:pPr>
          <w:r>
            <w:fldChar w:fldCharType="begin"/>
          </w:r>
          <w:r>
            <w:instrText xml:space="preserve"> HYPERLINK \l _Toc2263 </w:instrText>
          </w:r>
          <w:r>
            <w:fldChar w:fldCharType="separate"/>
          </w:r>
          <w:r>
            <w:rPr>
              <w:rFonts w:hint="eastAsia"/>
            </w:rPr>
            <w:t>前</w:t>
          </w:r>
          <w:r>
            <w:rPr>
              <w:rFonts w:ascii="Cambria Math" w:hAnsi="Cambria Math" w:cs="Cambria Math"/>
            </w:rPr>
            <w:t>  </w:t>
          </w:r>
          <w:r>
            <w:rPr>
              <w:rFonts w:hint="eastAsia"/>
            </w:rPr>
            <w:t>言</w:t>
          </w:r>
          <w:r>
            <w:tab/>
          </w:r>
          <w:r>
            <w:fldChar w:fldCharType="begin"/>
          </w:r>
          <w:r>
            <w:instrText xml:space="preserve"> PAGEREF _Toc2263 \h </w:instrText>
          </w:r>
          <w:r>
            <w:fldChar w:fldCharType="separate"/>
          </w:r>
          <w:r>
            <w:t>4</w:t>
          </w:r>
          <w:r>
            <w:fldChar w:fldCharType="end"/>
          </w:r>
          <w:r>
            <w:fldChar w:fldCharType="end"/>
          </w:r>
        </w:p>
        <w:p>
          <w:pPr>
            <w:pStyle w:val="10"/>
            <w:tabs>
              <w:tab w:val="right" w:leader="dot" w:pos="9354"/>
              <w:tab w:val="clear" w:pos="9240"/>
            </w:tabs>
          </w:pPr>
          <w:r>
            <w:fldChar w:fldCharType="begin"/>
          </w:r>
          <w:r>
            <w:instrText xml:space="preserve"> HYPERLINK \l _Toc469 </w:instrText>
          </w:r>
          <w:r>
            <w:fldChar w:fldCharType="separate"/>
          </w:r>
          <w:r>
            <w:rPr>
              <w:rFonts w:hint="eastAsia"/>
            </w:rPr>
            <w:t>中国电信5G增强实时通信系统技术要求</w:t>
          </w:r>
          <w:r>
            <w:rPr>
              <w:rFonts w:hint="eastAsia"/>
            </w:rPr>
            <w:t xml:space="preserve"> </w:t>
          </w:r>
          <w:r>
            <w:rPr>
              <w:rFonts w:hint="eastAsia"/>
            </w:rPr>
            <w:t>IMS Data Channel JS API</w:t>
          </w:r>
          <w:r>
            <w:tab/>
          </w:r>
          <w:r>
            <w:fldChar w:fldCharType="begin"/>
          </w:r>
          <w:r>
            <w:instrText xml:space="preserve"> PAGEREF _Toc469 \h </w:instrText>
          </w:r>
          <w:r>
            <w:fldChar w:fldCharType="separate"/>
          </w:r>
          <w:r>
            <w:t>5</w:t>
          </w:r>
          <w:r>
            <w:fldChar w:fldCharType="end"/>
          </w:r>
          <w:r>
            <w:fldChar w:fldCharType="end"/>
          </w:r>
        </w:p>
        <w:p>
          <w:pPr>
            <w:pStyle w:val="10"/>
            <w:tabs>
              <w:tab w:val="right" w:leader="dot" w:pos="9354"/>
              <w:tab w:val="clear" w:pos="9240"/>
            </w:tabs>
          </w:pPr>
          <w:r>
            <w:fldChar w:fldCharType="begin"/>
          </w:r>
          <w:r>
            <w:instrText xml:space="preserve"> HYPERLINK \l _Toc1258 </w:instrText>
          </w:r>
          <w:r>
            <w:fldChar w:fldCharType="separate"/>
          </w:r>
          <w:r>
            <w:rPr>
              <w:rFonts w:hint="eastAsia" w:ascii="黑体" w:eastAsia="黑体"/>
              <w:i w:val="0"/>
            </w:rPr>
            <w:t xml:space="preserve">1 </w:t>
          </w:r>
          <w:r>
            <w:rPr>
              <w:rFonts w:hint="eastAsia"/>
            </w:rPr>
            <w:t>范围</w:t>
          </w:r>
          <w:r>
            <w:tab/>
          </w:r>
          <w:r>
            <w:fldChar w:fldCharType="begin"/>
          </w:r>
          <w:r>
            <w:instrText xml:space="preserve"> PAGEREF _Toc1258 \h </w:instrText>
          </w:r>
          <w:r>
            <w:fldChar w:fldCharType="separate"/>
          </w:r>
          <w:r>
            <w:t>5</w:t>
          </w:r>
          <w:r>
            <w:fldChar w:fldCharType="end"/>
          </w:r>
          <w:r>
            <w:fldChar w:fldCharType="end"/>
          </w:r>
        </w:p>
        <w:p>
          <w:pPr>
            <w:pStyle w:val="10"/>
            <w:tabs>
              <w:tab w:val="right" w:leader="dot" w:pos="9354"/>
              <w:tab w:val="clear" w:pos="9240"/>
            </w:tabs>
          </w:pPr>
          <w:r>
            <w:fldChar w:fldCharType="begin"/>
          </w:r>
          <w:r>
            <w:instrText xml:space="preserve"> HYPERLINK \l _Toc23021 </w:instrText>
          </w:r>
          <w:r>
            <w:fldChar w:fldCharType="separate"/>
          </w:r>
          <w:r>
            <w:rPr>
              <w:rFonts w:hint="eastAsia" w:ascii="黑体" w:eastAsia="黑体"/>
              <w:i w:val="0"/>
            </w:rPr>
            <w:t xml:space="preserve">2 </w:t>
          </w:r>
          <w:r>
            <w:rPr>
              <w:rFonts w:hint="eastAsia"/>
            </w:rPr>
            <w:t>规范性引用文件</w:t>
          </w:r>
          <w:r>
            <w:tab/>
          </w:r>
          <w:r>
            <w:fldChar w:fldCharType="begin"/>
          </w:r>
          <w:r>
            <w:instrText xml:space="preserve"> PAGEREF _Toc23021 \h </w:instrText>
          </w:r>
          <w:r>
            <w:fldChar w:fldCharType="separate"/>
          </w:r>
          <w:r>
            <w:t>5</w:t>
          </w:r>
          <w:r>
            <w:fldChar w:fldCharType="end"/>
          </w:r>
          <w:r>
            <w:fldChar w:fldCharType="end"/>
          </w:r>
        </w:p>
        <w:p>
          <w:pPr>
            <w:pStyle w:val="10"/>
            <w:tabs>
              <w:tab w:val="right" w:leader="dot" w:pos="9354"/>
              <w:tab w:val="clear" w:pos="9240"/>
            </w:tabs>
          </w:pPr>
          <w:r>
            <w:fldChar w:fldCharType="begin"/>
          </w:r>
          <w:r>
            <w:instrText xml:space="preserve"> HYPERLINK \l _Toc1742 </w:instrText>
          </w:r>
          <w:r>
            <w:fldChar w:fldCharType="separate"/>
          </w:r>
          <w:r>
            <w:rPr>
              <w:rFonts w:hint="eastAsia" w:ascii="黑体" w:eastAsia="黑体"/>
              <w:i w:val="0"/>
            </w:rPr>
            <w:t xml:space="preserve">3 </w:t>
          </w:r>
          <w:r>
            <w:rPr>
              <w:rFonts w:hint="eastAsia"/>
            </w:rPr>
            <w:t>术语、定义和缩略语</w:t>
          </w:r>
          <w:r>
            <w:tab/>
          </w:r>
          <w:r>
            <w:fldChar w:fldCharType="begin"/>
          </w:r>
          <w:r>
            <w:instrText xml:space="preserve"> PAGEREF _Toc1742 \h </w:instrText>
          </w:r>
          <w:r>
            <w:fldChar w:fldCharType="separate"/>
          </w:r>
          <w:r>
            <w:t>5</w:t>
          </w:r>
          <w:r>
            <w:fldChar w:fldCharType="end"/>
          </w:r>
          <w:r>
            <w:fldChar w:fldCharType="end"/>
          </w:r>
        </w:p>
        <w:p>
          <w:pPr>
            <w:pStyle w:val="11"/>
            <w:tabs>
              <w:tab w:val="right" w:leader="dot" w:pos="9354"/>
              <w:tab w:val="clear" w:pos="9240"/>
            </w:tabs>
          </w:pPr>
          <w:r>
            <w:fldChar w:fldCharType="begin"/>
          </w:r>
          <w:r>
            <w:instrText xml:space="preserve"> HYPERLINK \l _Toc26717 </w:instrText>
          </w:r>
          <w:r>
            <w:fldChar w:fldCharType="separate"/>
          </w:r>
          <w:r>
            <w:rPr>
              <w:rFonts w:hint="eastAsia" w:ascii="黑体" w:hAnsi="Times New Roman" w:eastAsia="黑体" w:cs="Times New Roman"/>
              <w:i w:val="0"/>
              <w:strike w:val="0"/>
              <w:dstrike w:val="0"/>
              <w:spacing w:val="0"/>
              <w:kern w:val="0"/>
              <w:vertAlign w:val="baseline"/>
            </w:rPr>
            <w:t xml:space="preserve">3.1 </w:t>
          </w:r>
          <w:r>
            <w:rPr>
              <w:rFonts w:hint="eastAsia"/>
            </w:rPr>
            <w:t>术语和定义</w:t>
          </w:r>
          <w:r>
            <w:tab/>
          </w:r>
          <w:r>
            <w:fldChar w:fldCharType="begin"/>
          </w:r>
          <w:r>
            <w:instrText xml:space="preserve"> PAGEREF _Toc26717 \h </w:instrText>
          </w:r>
          <w:r>
            <w:fldChar w:fldCharType="separate"/>
          </w:r>
          <w:r>
            <w:t>5</w:t>
          </w:r>
          <w:r>
            <w:fldChar w:fldCharType="end"/>
          </w:r>
          <w:r>
            <w:fldChar w:fldCharType="end"/>
          </w:r>
        </w:p>
        <w:p>
          <w:pPr>
            <w:pStyle w:val="8"/>
            <w:tabs>
              <w:tab w:val="right" w:leader="dot" w:pos="9354"/>
              <w:tab w:val="clear" w:pos="9240"/>
            </w:tabs>
          </w:pPr>
          <w:r>
            <w:fldChar w:fldCharType="begin"/>
          </w:r>
          <w:r>
            <w:instrText xml:space="preserve"> HYPERLINK \l _Toc1869 </w:instrText>
          </w:r>
          <w:r>
            <w:fldChar w:fldCharType="separate"/>
          </w:r>
          <w:r>
            <w:rPr>
              <w:rFonts w:hint="eastAsia" w:ascii="黑体" w:eastAsia="黑体"/>
              <w:i w:val="0"/>
            </w:rPr>
            <w:t xml:space="preserve">3.1.1 </w:t>
          </w:r>
          <w:r>
            <w:rPr>
              <w:rFonts w:hint="eastAsia"/>
            </w:rPr>
            <w:t>增强实时通信小程序</w:t>
          </w:r>
          <w:r>
            <w:tab/>
          </w:r>
          <w:r>
            <w:fldChar w:fldCharType="begin"/>
          </w:r>
          <w:r>
            <w:instrText xml:space="preserve"> PAGEREF _Toc1869 \h </w:instrText>
          </w:r>
          <w:r>
            <w:fldChar w:fldCharType="separate"/>
          </w:r>
          <w:r>
            <w:t>5</w:t>
          </w:r>
          <w:r>
            <w:fldChar w:fldCharType="end"/>
          </w:r>
          <w:r>
            <w:fldChar w:fldCharType="end"/>
          </w:r>
        </w:p>
        <w:p>
          <w:pPr>
            <w:pStyle w:val="8"/>
            <w:tabs>
              <w:tab w:val="right" w:leader="dot" w:pos="9354"/>
              <w:tab w:val="clear" w:pos="9240"/>
            </w:tabs>
          </w:pPr>
          <w:r>
            <w:fldChar w:fldCharType="begin"/>
          </w:r>
          <w:r>
            <w:instrText xml:space="preserve"> HYPERLINK \l _Toc11032 </w:instrText>
          </w:r>
          <w:r>
            <w:fldChar w:fldCharType="separate"/>
          </w:r>
          <w:r>
            <w:rPr>
              <w:rFonts w:hint="eastAsia" w:ascii="黑体" w:eastAsia="黑体"/>
              <w:i w:val="0"/>
            </w:rPr>
            <w:t xml:space="preserve">3.1.2 </w:t>
          </w:r>
          <w:r>
            <w:rPr>
              <w:rFonts w:hint="eastAsia"/>
            </w:rPr>
            <w:t>增强实时通信引导程序</w:t>
          </w:r>
          <w:r>
            <w:tab/>
          </w:r>
          <w:r>
            <w:fldChar w:fldCharType="begin"/>
          </w:r>
          <w:r>
            <w:instrText xml:space="preserve"> PAGEREF _Toc11032 \h </w:instrText>
          </w:r>
          <w:r>
            <w:fldChar w:fldCharType="separate"/>
          </w:r>
          <w:r>
            <w:t>5</w:t>
          </w:r>
          <w:r>
            <w:fldChar w:fldCharType="end"/>
          </w:r>
          <w:r>
            <w:fldChar w:fldCharType="end"/>
          </w:r>
        </w:p>
        <w:p>
          <w:pPr>
            <w:pStyle w:val="8"/>
            <w:tabs>
              <w:tab w:val="right" w:leader="dot" w:pos="9354"/>
              <w:tab w:val="clear" w:pos="9240"/>
            </w:tabs>
          </w:pPr>
          <w:r>
            <w:fldChar w:fldCharType="begin"/>
          </w:r>
          <w:r>
            <w:instrText xml:space="preserve"> HYPERLINK \l _Toc7060 </w:instrText>
          </w:r>
          <w:r>
            <w:fldChar w:fldCharType="separate"/>
          </w:r>
          <w:r>
            <w:rPr>
              <w:rFonts w:hint="eastAsia" w:ascii="黑体" w:eastAsia="黑体"/>
              <w:i w:val="0"/>
            </w:rPr>
            <w:t xml:space="preserve">3.1.3 </w:t>
          </w:r>
          <w:r>
            <w:rPr>
              <w:rFonts w:hint="eastAsia"/>
            </w:rPr>
            <w:t>增强实时通信小程序列表</w:t>
          </w:r>
          <w:r>
            <w:tab/>
          </w:r>
          <w:r>
            <w:fldChar w:fldCharType="begin"/>
          </w:r>
          <w:r>
            <w:instrText xml:space="preserve"> PAGEREF _Toc7060 \h </w:instrText>
          </w:r>
          <w:r>
            <w:fldChar w:fldCharType="separate"/>
          </w:r>
          <w:r>
            <w:t>5</w:t>
          </w:r>
          <w:r>
            <w:fldChar w:fldCharType="end"/>
          </w:r>
          <w:r>
            <w:fldChar w:fldCharType="end"/>
          </w:r>
        </w:p>
        <w:p>
          <w:pPr>
            <w:pStyle w:val="8"/>
            <w:tabs>
              <w:tab w:val="right" w:leader="dot" w:pos="9354"/>
              <w:tab w:val="clear" w:pos="9240"/>
            </w:tabs>
          </w:pPr>
          <w:r>
            <w:fldChar w:fldCharType="begin"/>
          </w:r>
          <w:r>
            <w:instrText xml:space="preserve"> HYPERLINK \l _Toc23929 </w:instrText>
          </w:r>
          <w:r>
            <w:fldChar w:fldCharType="separate"/>
          </w:r>
          <w:r>
            <w:rPr>
              <w:rFonts w:hint="eastAsia" w:ascii="黑体" w:hAnsi="黑体" w:eastAsia="黑体" w:cs="黑体"/>
              <w:i w:val="0"/>
            </w:rPr>
            <w:t xml:space="preserve">3.1.4 </w:t>
          </w:r>
          <w:r>
            <w:rPr>
              <w:rFonts w:hint="eastAsia"/>
            </w:rPr>
            <w:t>增强实时通信IMS DC API</w:t>
          </w:r>
          <w:r>
            <w:tab/>
          </w:r>
          <w:r>
            <w:fldChar w:fldCharType="begin"/>
          </w:r>
          <w:r>
            <w:instrText xml:space="preserve"> PAGEREF _Toc23929 \h </w:instrText>
          </w:r>
          <w:r>
            <w:fldChar w:fldCharType="separate"/>
          </w:r>
          <w:r>
            <w:t>6</w:t>
          </w:r>
          <w:r>
            <w:fldChar w:fldCharType="end"/>
          </w:r>
          <w:r>
            <w:fldChar w:fldCharType="end"/>
          </w:r>
        </w:p>
        <w:p>
          <w:pPr>
            <w:pStyle w:val="11"/>
            <w:tabs>
              <w:tab w:val="right" w:leader="dot" w:pos="9354"/>
              <w:tab w:val="clear" w:pos="9240"/>
            </w:tabs>
          </w:pPr>
          <w:r>
            <w:fldChar w:fldCharType="begin"/>
          </w:r>
          <w:r>
            <w:instrText xml:space="preserve"> HYPERLINK \l _Toc10479 </w:instrText>
          </w:r>
          <w:r>
            <w:fldChar w:fldCharType="separate"/>
          </w:r>
          <w:r>
            <w:rPr>
              <w:rFonts w:hint="eastAsia" w:ascii="黑体" w:hAnsi="Times New Roman" w:eastAsia="黑体" w:cs="Times New Roman"/>
              <w:i w:val="0"/>
              <w:strike w:val="0"/>
              <w:dstrike w:val="0"/>
              <w:spacing w:val="0"/>
              <w:kern w:val="0"/>
              <w:vertAlign w:val="baseline"/>
            </w:rPr>
            <w:t xml:space="preserve">3.2 </w:t>
          </w:r>
          <w:r>
            <w:rPr>
              <w:rFonts w:hint="eastAsia"/>
            </w:rPr>
            <w:t>缩略语</w:t>
          </w:r>
          <w:r>
            <w:tab/>
          </w:r>
          <w:r>
            <w:fldChar w:fldCharType="begin"/>
          </w:r>
          <w:r>
            <w:instrText xml:space="preserve"> PAGEREF _Toc10479 \h </w:instrText>
          </w:r>
          <w:r>
            <w:fldChar w:fldCharType="separate"/>
          </w:r>
          <w:r>
            <w:t>6</w:t>
          </w:r>
          <w:r>
            <w:fldChar w:fldCharType="end"/>
          </w:r>
          <w:r>
            <w:fldChar w:fldCharType="end"/>
          </w:r>
        </w:p>
        <w:p>
          <w:pPr>
            <w:pStyle w:val="10"/>
            <w:tabs>
              <w:tab w:val="right" w:leader="dot" w:pos="9354"/>
              <w:tab w:val="clear" w:pos="9240"/>
            </w:tabs>
          </w:pPr>
          <w:r>
            <w:fldChar w:fldCharType="begin"/>
          </w:r>
          <w:r>
            <w:instrText xml:space="preserve"> HYPERLINK \l _Toc29070 </w:instrText>
          </w:r>
          <w:r>
            <w:fldChar w:fldCharType="separate"/>
          </w:r>
          <w:r>
            <w:rPr>
              <w:rFonts w:hint="eastAsia" w:ascii="黑体" w:eastAsia="黑体"/>
              <w:i w:val="0"/>
            </w:rPr>
            <w:t xml:space="preserve">4 </w:t>
          </w:r>
          <w:r>
            <w:rPr>
              <w:rFonts w:hint="eastAsia"/>
            </w:rPr>
            <w:t>接口概述</w:t>
          </w:r>
          <w:r>
            <w:tab/>
          </w:r>
          <w:r>
            <w:fldChar w:fldCharType="begin"/>
          </w:r>
          <w:r>
            <w:instrText xml:space="preserve"> PAGEREF _Toc29070 \h </w:instrText>
          </w:r>
          <w:r>
            <w:fldChar w:fldCharType="separate"/>
          </w:r>
          <w:r>
            <w:t>6</w:t>
          </w:r>
          <w:r>
            <w:fldChar w:fldCharType="end"/>
          </w:r>
          <w:r>
            <w:fldChar w:fldCharType="end"/>
          </w:r>
        </w:p>
        <w:p>
          <w:pPr>
            <w:pStyle w:val="10"/>
            <w:tabs>
              <w:tab w:val="right" w:leader="dot" w:pos="9354"/>
              <w:tab w:val="clear" w:pos="9240"/>
            </w:tabs>
          </w:pPr>
          <w:r>
            <w:fldChar w:fldCharType="begin"/>
          </w:r>
          <w:r>
            <w:instrText xml:space="preserve"> HYPERLINK \l _Toc15196 </w:instrText>
          </w:r>
          <w:r>
            <w:fldChar w:fldCharType="separate"/>
          </w:r>
          <w:r>
            <w:rPr>
              <w:rFonts w:hint="eastAsia" w:ascii="黑体" w:eastAsia="黑体"/>
              <w:i w:val="0"/>
            </w:rPr>
            <w:t xml:space="preserve">5 </w:t>
          </w:r>
          <w:r>
            <w:rPr>
              <w:rFonts w:hint="eastAsia"/>
            </w:rPr>
            <w:t>接口说明</w:t>
          </w:r>
          <w:r>
            <w:tab/>
          </w:r>
          <w:r>
            <w:fldChar w:fldCharType="begin"/>
          </w:r>
          <w:r>
            <w:instrText xml:space="preserve"> PAGEREF _Toc15196 \h </w:instrText>
          </w:r>
          <w:r>
            <w:fldChar w:fldCharType="separate"/>
          </w:r>
          <w:r>
            <w:t>7</w:t>
          </w:r>
          <w:r>
            <w:fldChar w:fldCharType="end"/>
          </w:r>
          <w:r>
            <w:fldChar w:fldCharType="end"/>
          </w:r>
        </w:p>
        <w:p>
          <w:pPr>
            <w:pStyle w:val="11"/>
            <w:tabs>
              <w:tab w:val="right" w:leader="dot" w:pos="9354"/>
              <w:tab w:val="clear" w:pos="9240"/>
            </w:tabs>
          </w:pPr>
          <w:r>
            <w:fldChar w:fldCharType="begin"/>
          </w:r>
          <w:r>
            <w:instrText xml:space="preserve"> HYPERLINK \l _Toc17630 </w:instrText>
          </w:r>
          <w:r>
            <w:fldChar w:fldCharType="separate"/>
          </w:r>
          <w:r>
            <w:rPr>
              <w:rFonts w:hint="eastAsia" w:ascii="黑体" w:hAnsi="Times New Roman" w:eastAsia="黑体" w:cs="Times New Roman"/>
              <w:i w:val="0"/>
              <w:strike w:val="0"/>
              <w:dstrike w:val="0"/>
              <w:spacing w:val="0"/>
              <w:kern w:val="0"/>
              <w:vertAlign w:val="baseline"/>
            </w:rPr>
            <w:t xml:space="preserve">5.1 </w:t>
          </w:r>
          <w:r>
            <w:rPr>
              <w:rFonts w:hint="eastAsia"/>
              <w:lang w:val="en-US" w:eastAsia="zh-CN"/>
            </w:rPr>
            <w:t>回调</w:t>
          </w:r>
          <w:r>
            <w:tab/>
          </w:r>
          <w:r>
            <w:fldChar w:fldCharType="begin"/>
          </w:r>
          <w:r>
            <w:instrText xml:space="preserve"> PAGEREF _Toc17630 \h </w:instrText>
          </w:r>
          <w:r>
            <w:fldChar w:fldCharType="separate"/>
          </w:r>
          <w:r>
            <w:t>7</w:t>
          </w:r>
          <w:r>
            <w:fldChar w:fldCharType="end"/>
          </w:r>
          <w:r>
            <w:fldChar w:fldCharType="end"/>
          </w:r>
        </w:p>
        <w:p>
          <w:pPr>
            <w:pStyle w:val="11"/>
            <w:tabs>
              <w:tab w:val="right" w:leader="dot" w:pos="9354"/>
              <w:tab w:val="clear" w:pos="9240"/>
            </w:tabs>
          </w:pPr>
          <w:r>
            <w:fldChar w:fldCharType="begin"/>
          </w:r>
          <w:r>
            <w:instrText xml:space="preserve"> HYPERLINK \l _Toc15811 </w:instrText>
          </w:r>
          <w:r>
            <w:fldChar w:fldCharType="separate"/>
          </w:r>
          <w:r>
            <w:rPr>
              <w:rFonts w:hint="eastAsia" w:ascii="Times New Roman" w:hAnsi="Times New Roman" w:eastAsia="宋体" w:cs="Times New Roman"/>
              <w:kern w:val="2"/>
              <w:szCs w:val="21"/>
              <w:lang w:val="en-US" w:eastAsia="zh-CN" w:bidi="ar-SA"/>
            </w:rPr>
            <w:t>SDK调用JS接口，JS需注册如下接口进行状态回调</w:t>
          </w:r>
          <w:r>
            <w:tab/>
          </w:r>
          <w:r>
            <w:fldChar w:fldCharType="begin"/>
          </w:r>
          <w:r>
            <w:instrText xml:space="preserve"> PAGEREF _Toc15811 \h </w:instrText>
          </w:r>
          <w:r>
            <w:fldChar w:fldCharType="separate"/>
          </w:r>
          <w:r>
            <w:t>7</w:t>
          </w:r>
          <w:r>
            <w:fldChar w:fldCharType="end"/>
          </w:r>
          <w:r>
            <w:fldChar w:fldCharType="end"/>
          </w:r>
        </w:p>
        <w:p>
          <w:pPr>
            <w:pStyle w:val="8"/>
            <w:tabs>
              <w:tab w:val="right" w:leader="dot" w:pos="9354"/>
              <w:tab w:val="clear" w:pos="9240"/>
            </w:tabs>
          </w:pPr>
          <w:r>
            <w:fldChar w:fldCharType="begin"/>
          </w:r>
          <w:r>
            <w:instrText xml:space="preserve"> HYPERLINK \l _Toc29768 </w:instrText>
          </w:r>
          <w:r>
            <w:fldChar w:fldCharType="separate"/>
          </w:r>
          <w:r>
            <w:rPr>
              <w:rFonts w:hint="eastAsia" w:ascii="黑体" w:eastAsia="黑体"/>
              <w:i w:val="0"/>
            </w:rPr>
            <w:t xml:space="preserve">5.1.1 </w:t>
          </w:r>
          <w:r>
            <w:rPr>
              <w:rFonts w:hint="eastAsia"/>
            </w:rPr>
            <w:t>dataChannelNotify</w:t>
          </w:r>
          <w:r>
            <w:tab/>
          </w:r>
          <w:r>
            <w:fldChar w:fldCharType="begin"/>
          </w:r>
          <w:r>
            <w:instrText xml:space="preserve"> PAGEREF _Toc29768 \h </w:instrText>
          </w:r>
          <w:r>
            <w:fldChar w:fldCharType="separate"/>
          </w:r>
          <w:r>
            <w:t>7</w:t>
          </w:r>
          <w:r>
            <w:fldChar w:fldCharType="end"/>
          </w:r>
          <w:r>
            <w:fldChar w:fldCharType="end"/>
          </w:r>
        </w:p>
        <w:p>
          <w:pPr>
            <w:pStyle w:val="8"/>
            <w:tabs>
              <w:tab w:val="right" w:leader="dot" w:pos="9354"/>
              <w:tab w:val="clear" w:pos="9240"/>
            </w:tabs>
          </w:pPr>
          <w:r>
            <w:fldChar w:fldCharType="begin"/>
          </w:r>
          <w:r>
            <w:instrText xml:space="preserve"> HYPERLINK \l _Toc2254 </w:instrText>
          </w:r>
          <w:r>
            <w:fldChar w:fldCharType="separate"/>
          </w:r>
          <w:r>
            <w:rPr>
              <w:rFonts w:hint="eastAsia" w:ascii="黑体" w:eastAsia="黑体"/>
              <w:i w:val="0"/>
            </w:rPr>
            <w:t xml:space="preserve">5.1.2 </w:t>
          </w:r>
          <w:r>
            <w:rPr>
              <w:rFonts w:hint="eastAsia"/>
            </w:rPr>
            <w:t>messageNotify</w:t>
          </w:r>
          <w:r>
            <w:tab/>
          </w:r>
          <w:r>
            <w:fldChar w:fldCharType="begin"/>
          </w:r>
          <w:r>
            <w:instrText xml:space="preserve"> PAGEREF _Toc2254 \h </w:instrText>
          </w:r>
          <w:r>
            <w:fldChar w:fldCharType="separate"/>
          </w:r>
          <w:r>
            <w:t>8</w:t>
          </w:r>
          <w:r>
            <w:fldChar w:fldCharType="end"/>
          </w:r>
          <w:r>
            <w:fldChar w:fldCharType="end"/>
          </w:r>
        </w:p>
        <w:p>
          <w:pPr>
            <w:pStyle w:val="8"/>
            <w:tabs>
              <w:tab w:val="right" w:leader="dot" w:pos="9354"/>
              <w:tab w:val="clear" w:pos="9240"/>
            </w:tabs>
          </w:pPr>
          <w:r>
            <w:fldChar w:fldCharType="begin"/>
          </w:r>
          <w:r>
            <w:instrText xml:space="preserve"> HYPERLINK \l _Toc4074 </w:instrText>
          </w:r>
          <w:r>
            <w:fldChar w:fldCharType="separate"/>
          </w:r>
          <w:r>
            <w:rPr>
              <w:rFonts w:hint="eastAsia" w:ascii="黑体" w:eastAsia="黑体"/>
              <w:i w:val="0"/>
            </w:rPr>
            <w:t xml:space="preserve">5.1.3 </w:t>
          </w:r>
          <w:r>
            <w:rPr>
              <w:rFonts w:hint="eastAsia"/>
            </w:rPr>
            <w:t>callStateNotify</w:t>
          </w:r>
          <w:r>
            <w:tab/>
          </w:r>
          <w:r>
            <w:fldChar w:fldCharType="begin"/>
          </w:r>
          <w:r>
            <w:instrText xml:space="preserve"> PAGEREF _Toc4074 \h </w:instrText>
          </w:r>
          <w:r>
            <w:fldChar w:fldCharType="separate"/>
          </w:r>
          <w:r>
            <w:t>8</w:t>
          </w:r>
          <w:r>
            <w:fldChar w:fldCharType="end"/>
          </w:r>
          <w:r>
            <w:fldChar w:fldCharType="end"/>
          </w:r>
        </w:p>
        <w:p>
          <w:pPr>
            <w:pStyle w:val="8"/>
            <w:tabs>
              <w:tab w:val="right" w:leader="dot" w:pos="9354"/>
              <w:tab w:val="clear" w:pos="9240"/>
            </w:tabs>
          </w:pPr>
          <w:r>
            <w:fldChar w:fldCharType="begin"/>
          </w:r>
          <w:r>
            <w:instrText xml:space="preserve"> HYPERLINK \l _Toc9663 </w:instrText>
          </w:r>
          <w:r>
            <w:fldChar w:fldCharType="separate"/>
          </w:r>
          <w:r>
            <w:rPr>
              <w:rFonts w:hint="eastAsia" w:ascii="黑体" w:eastAsia="黑体"/>
              <w:i w:val="0"/>
            </w:rPr>
            <w:t xml:space="preserve">5.1.4 </w:t>
          </w:r>
          <w:r>
            <w:rPr>
              <w:rFonts w:hint="eastAsia"/>
            </w:rPr>
            <w:t>drawingInfoNotify</w:t>
          </w:r>
          <w:r>
            <w:tab/>
          </w:r>
          <w:r>
            <w:fldChar w:fldCharType="begin"/>
          </w:r>
          <w:r>
            <w:instrText xml:space="preserve"> PAGEREF _Toc9663 \h </w:instrText>
          </w:r>
          <w:r>
            <w:fldChar w:fldCharType="separate"/>
          </w:r>
          <w:r>
            <w:t>9</w:t>
          </w:r>
          <w:r>
            <w:fldChar w:fldCharType="end"/>
          </w:r>
          <w:r>
            <w:fldChar w:fldCharType="end"/>
          </w:r>
        </w:p>
        <w:p>
          <w:pPr>
            <w:pStyle w:val="8"/>
            <w:tabs>
              <w:tab w:val="right" w:leader="dot" w:pos="9354"/>
              <w:tab w:val="clear" w:pos="9240"/>
            </w:tabs>
          </w:pPr>
          <w:r>
            <w:fldChar w:fldCharType="begin"/>
          </w:r>
          <w:r>
            <w:instrText xml:space="preserve"> HYPERLINK \l _Toc14131 </w:instrText>
          </w:r>
          <w:r>
            <w:fldChar w:fldCharType="separate"/>
          </w:r>
          <w:r>
            <w:rPr>
              <w:rFonts w:hint="eastAsia" w:ascii="黑体" w:eastAsia="黑体"/>
              <w:i w:val="0"/>
            </w:rPr>
            <w:t xml:space="preserve">5.1.5 </w:t>
          </w:r>
          <w:r>
            <w:rPr>
              <w:rFonts w:hint="eastAsia"/>
            </w:rPr>
            <w:t>miniAppStateNotify</w:t>
          </w:r>
          <w:r>
            <w:tab/>
          </w:r>
          <w:r>
            <w:fldChar w:fldCharType="begin"/>
          </w:r>
          <w:r>
            <w:instrText xml:space="preserve"> PAGEREF _Toc14131 \h </w:instrText>
          </w:r>
          <w:r>
            <w:fldChar w:fldCharType="separate"/>
          </w:r>
          <w:r>
            <w:t>9</w:t>
          </w:r>
          <w:r>
            <w:fldChar w:fldCharType="end"/>
          </w:r>
          <w:r>
            <w:fldChar w:fldCharType="end"/>
          </w:r>
        </w:p>
        <w:p>
          <w:pPr>
            <w:pStyle w:val="8"/>
            <w:tabs>
              <w:tab w:val="right" w:leader="dot" w:pos="9354"/>
              <w:tab w:val="clear" w:pos="9240"/>
            </w:tabs>
          </w:pPr>
          <w:r>
            <w:fldChar w:fldCharType="begin"/>
          </w:r>
          <w:r>
            <w:instrText xml:space="preserve"> HYPERLINK \l _Toc19636 </w:instrText>
          </w:r>
          <w:r>
            <w:fldChar w:fldCharType="separate"/>
          </w:r>
          <w:r>
            <w:rPr>
              <w:rFonts w:hint="eastAsia" w:ascii="黑体" w:eastAsia="黑体"/>
              <w:i w:val="0"/>
            </w:rPr>
            <w:t xml:space="preserve">5.1.6 </w:t>
          </w:r>
          <w:r>
            <w:rPr>
              <w:rFonts w:hint="eastAsia"/>
            </w:rPr>
            <w:t>sketchStatusNotify</w:t>
          </w:r>
          <w:r>
            <w:tab/>
          </w:r>
          <w:r>
            <w:fldChar w:fldCharType="begin"/>
          </w:r>
          <w:r>
            <w:instrText xml:space="preserve"> PAGEREF _Toc19636 \h </w:instrText>
          </w:r>
          <w:r>
            <w:fldChar w:fldCharType="separate"/>
          </w:r>
          <w:r>
            <w:t>9</w:t>
          </w:r>
          <w:r>
            <w:fldChar w:fldCharType="end"/>
          </w:r>
          <w:r>
            <w:fldChar w:fldCharType="end"/>
          </w:r>
        </w:p>
        <w:p>
          <w:pPr>
            <w:pStyle w:val="8"/>
            <w:tabs>
              <w:tab w:val="right" w:leader="dot" w:pos="9354"/>
              <w:tab w:val="clear" w:pos="9240"/>
            </w:tabs>
          </w:pPr>
          <w:r>
            <w:fldChar w:fldCharType="begin"/>
          </w:r>
          <w:r>
            <w:instrText xml:space="preserve"> HYPERLINK \l _Toc9864 </w:instrText>
          </w:r>
          <w:r>
            <w:fldChar w:fldCharType="separate"/>
          </w:r>
          <w:r>
            <w:rPr>
              <w:rFonts w:hint="eastAsia" w:ascii="黑体" w:eastAsia="黑体"/>
              <w:i w:val="0"/>
            </w:rPr>
            <w:t xml:space="preserve">5.1.7 </w:t>
          </w:r>
          <w:r>
            <w:rPr>
              <w:rFonts w:hint="eastAsia"/>
            </w:rPr>
            <w:t>screenShareStatusNotify</w:t>
          </w:r>
          <w:r>
            <w:tab/>
          </w:r>
          <w:r>
            <w:fldChar w:fldCharType="begin"/>
          </w:r>
          <w:r>
            <w:instrText xml:space="preserve"> PAGEREF _Toc9864 \h </w:instrText>
          </w:r>
          <w:r>
            <w:fldChar w:fldCharType="separate"/>
          </w:r>
          <w:r>
            <w:t>10</w:t>
          </w:r>
          <w:r>
            <w:fldChar w:fldCharType="end"/>
          </w:r>
          <w:r>
            <w:fldChar w:fldCharType="end"/>
          </w:r>
        </w:p>
        <w:p>
          <w:pPr>
            <w:pStyle w:val="8"/>
            <w:tabs>
              <w:tab w:val="right" w:leader="dot" w:pos="9354"/>
              <w:tab w:val="clear" w:pos="9240"/>
            </w:tabs>
          </w:pPr>
          <w:r>
            <w:fldChar w:fldCharType="begin"/>
          </w:r>
          <w:r>
            <w:instrText xml:space="preserve"> HYPERLINK \l _Toc8754 </w:instrText>
          </w:r>
          <w:r>
            <w:fldChar w:fldCharType="separate"/>
          </w:r>
          <w:r>
            <w:rPr>
              <w:rFonts w:hint="eastAsia" w:ascii="黑体" w:eastAsia="黑体"/>
              <w:i w:val="0"/>
            </w:rPr>
            <w:t xml:space="preserve">5.1.8 </w:t>
          </w:r>
          <w:r>
            <w:t>screen</w:t>
          </w:r>
          <w:r>
            <w:rPr>
              <w:rFonts w:hint="eastAsia"/>
            </w:rPr>
            <w:t>SizeNotify</w:t>
          </w:r>
          <w:r>
            <w:tab/>
          </w:r>
          <w:r>
            <w:fldChar w:fldCharType="begin"/>
          </w:r>
          <w:r>
            <w:instrText xml:space="preserve"> PAGEREF _Toc8754 \h </w:instrText>
          </w:r>
          <w:r>
            <w:fldChar w:fldCharType="separate"/>
          </w:r>
          <w:r>
            <w:t>10</w:t>
          </w:r>
          <w:r>
            <w:fldChar w:fldCharType="end"/>
          </w:r>
          <w:r>
            <w:fldChar w:fldCharType="end"/>
          </w:r>
        </w:p>
        <w:p>
          <w:pPr>
            <w:pStyle w:val="8"/>
            <w:tabs>
              <w:tab w:val="right" w:leader="dot" w:pos="9354"/>
              <w:tab w:val="clear" w:pos="9240"/>
            </w:tabs>
          </w:pPr>
          <w:r>
            <w:fldChar w:fldCharType="begin"/>
          </w:r>
          <w:r>
            <w:instrText xml:space="preserve"> HYPERLINK \l _Toc19248 </w:instrText>
          </w:r>
          <w:r>
            <w:fldChar w:fldCharType="separate"/>
          </w:r>
          <w:r>
            <w:rPr>
              <w:rFonts w:hint="eastAsia" w:ascii="黑体" w:eastAsia="黑体"/>
              <w:i w:val="0"/>
            </w:rPr>
            <w:t xml:space="preserve">5.1.9 </w:t>
          </w:r>
          <w:r>
            <w:rPr>
              <w:rFonts w:hint="eastAsia"/>
            </w:rPr>
            <w:t>startAdverseAppResponseNotify</w:t>
          </w:r>
          <w:r>
            <w:tab/>
          </w:r>
          <w:r>
            <w:fldChar w:fldCharType="begin"/>
          </w:r>
          <w:r>
            <w:instrText xml:space="preserve"> PAGEREF _Toc19248 \h </w:instrText>
          </w:r>
          <w:r>
            <w:fldChar w:fldCharType="separate"/>
          </w:r>
          <w:r>
            <w:t>10</w:t>
          </w:r>
          <w:r>
            <w:fldChar w:fldCharType="end"/>
          </w:r>
          <w:r>
            <w:fldChar w:fldCharType="end"/>
          </w:r>
        </w:p>
        <w:p>
          <w:pPr>
            <w:pStyle w:val="8"/>
            <w:tabs>
              <w:tab w:val="right" w:leader="dot" w:pos="9354"/>
              <w:tab w:val="clear" w:pos="9240"/>
            </w:tabs>
          </w:pPr>
          <w:r>
            <w:fldChar w:fldCharType="begin"/>
          </w:r>
          <w:r>
            <w:instrText xml:space="preserve"> HYPERLINK \l _Toc5622 </w:instrText>
          </w:r>
          <w:r>
            <w:fldChar w:fldCharType="separate"/>
          </w:r>
          <w:r>
            <w:rPr>
              <w:rFonts w:hint="eastAsia" w:ascii="黑体" w:eastAsia="黑体"/>
              <w:i w:val="0"/>
            </w:rPr>
            <w:t xml:space="preserve">5.1.10 </w:t>
          </w:r>
          <w:r>
            <w:rPr>
              <w:rFonts w:hint="default"/>
            </w:rPr>
            <w:t>audioDeviceChangeNotify</w:t>
          </w:r>
          <w:r>
            <w:tab/>
          </w:r>
          <w:r>
            <w:fldChar w:fldCharType="begin"/>
          </w:r>
          <w:r>
            <w:instrText xml:space="preserve"> PAGEREF _Toc5622 \h </w:instrText>
          </w:r>
          <w:r>
            <w:fldChar w:fldCharType="separate"/>
          </w:r>
          <w:r>
            <w:t>10</w:t>
          </w:r>
          <w:r>
            <w:fldChar w:fldCharType="end"/>
          </w:r>
          <w:r>
            <w:fldChar w:fldCharType="end"/>
          </w:r>
        </w:p>
        <w:p>
          <w:pPr>
            <w:pStyle w:val="11"/>
            <w:tabs>
              <w:tab w:val="right" w:leader="dot" w:pos="9354"/>
              <w:tab w:val="clear" w:pos="9240"/>
            </w:tabs>
          </w:pPr>
          <w:r>
            <w:fldChar w:fldCharType="begin"/>
          </w:r>
          <w:r>
            <w:instrText xml:space="preserve"> HYPERLINK \l _Toc22357 </w:instrText>
          </w:r>
          <w:r>
            <w:fldChar w:fldCharType="separate"/>
          </w:r>
          <w:r>
            <w:rPr>
              <w:rFonts w:hint="eastAsia" w:ascii="黑体" w:hAnsi="Times New Roman" w:eastAsia="黑体" w:cs="Times New Roman"/>
              <w:i w:val="0"/>
              <w:strike w:val="0"/>
              <w:dstrike w:val="0"/>
              <w:spacing w:val="0"/>
              <w:kern w:val="0"/>
              <w:vertAlign w:val="baseline"/>
            </w:rPr>
            <w:t xml:space="preserve">5.2 </w:t>
          </w:r>
          <w:r>
            <w:rPr>
              <w:rFonts w:hint="eastAsia"/>
            </w:rPr>
            <w:t>数据通道</w:t>
          </w:r>
          <w:r>
            <w:tab/>
          </w:r>
          <w:r>
            <w:fldChar w:fldCharType="begin"/>
          </w:r>
          <w:r>
            <w:instrText xml:space="preserve"> PAGEREF _Toc22357 \h </w:instrText>
          </w:r>
          <w:r>
            <w:fldChar w:fldCharType="separate"/>
          </w:r>
          <w:r>
            <w:t>11</w:t>
          </w:r>
          <w:r>
            <w:fldChar w:fldCharType="end"/>
          </w:r>
          <w:r>
            <w:fldChar w:fldCharType="end"/>
          </w:r>
        </w:p>
        <w:p>
          <w:pPr>
            <w:pStyle w:val="11"/>
            <w:tabs>
              <w:tab w:val="right" w:leader="dot" w:pos="9354"/>
              <w:tab w:val="clear" w:pos="9240"/>
            </w:tabs>
          </w:pPr>
          <w:r>
            <w:fldChar w:fldCharType="begin"/>
          </w:r>
          <w:r>
            <w:instrText xml:space="preserve"> HYPERLINK \l _Toc5464 </w:instrText>
          </w:r>
          <w:r>
            <w:fldChar w:fldCharType="separate"/>
          </w:r>
          <w:r>
            <w:rPr>
              <w:rFonts w:hint="eastAsia" w:ascii="黑体" w:eastAsia="黑体"/>
              <w:i w:val="0"/>
            </w:rPr>
            <w:t xml:space="preserve">5.2.1 </w:t>
          </w:r>
          <w:r>
            <w:rPr>
              <w:rFonts w:hint="eastAsia" w:ascii="Times New Roman"/>
            </w:rPr>
            <w:t>createAppDataChannel</w:t>
          </w:r>
          <w:r>
            <w:tab/>
          </w:r>
          <w:r>
            <w:fldChar w:fldCharType="begin"/>
          </w:r>
          <w:r>
            <w:instrText xml:space="preserve"> PAGEREF _Toc5464 \h </w:instrText>
          </w:r>
          <w:r>
            <w:fldChar w:fldCharType="separate"/>
          </w:r>
          <w:r>
            <w:t>11</w:t>
          </w:r>
          <w:r>
            <w:fldChar w:fldCharType="end"/>
          </w:r>
          <w:r>
            <w:fldChar w:fldCharType="end"/>
          </w:r>
        </w:p>
        <w:p>
          <w:pPr>
            <w:pStyle w:val="11"/>
            <w:tabs>
              <w:tab w:val="right" w:leader="dot" w:pos="9354"/>
              <w:tab w:val="clear" w:pos="9240"/>
            </w:tabs>
          </w:pPr>
          <w:r>
            <w:fldChar w:fldCharType="begin"/>
          </w:r>
          <w:r>
            <w:instrText xml:space="preserve"> HYPERLINK \l _Toc24415 </w:instrText>
          </w:r>
          <w:r>
            <w:fldChar w:fldCharType="separate"/>
          </w:r>
          <w:r>
            <w:rPr>
              <w:rFonts w:hint="eastAsia" w:ascii="黑体" w:hAnsi="黑体" w:eastAsia="黑体" w:cs="黑体"/>
              <w:i w:val="0"/>
            </w:rPr>
            <w:t xml:space="preserve">5.2.2 </w:t>
          </w:r>
          <w:r>
            <w:rPr>
              <w:rFonts w:hint="eastAsia"/>
            </w:rPr>
            <w:t>closeAppDataChannel</w:t>
          </w:r>
          <w:r>
            <w:tab/>
          </w:r>
          <w:r>
            <w:fldChar w:fldCharType="begin"/>
          </w:r>
          <w:r>
            <w:instrText xml:space="preserve"> PAGEREF _Toc24415 \h </w:instrText>
          </w:r>
          <w:r>
            <w:fldChar w:fldCharType="separate"/>
          </w:r>
          <w:r>
            <w:t>12</w:t>
          </w:r>
          <w:r>
            <w:fldChar w:fldCharType="end"/>
          </w:r>
          <w:r>
            <w:fldChar w:fldCharType="end"/>
          </w:r>
        </w:p>
        <w:p>
          <w:pPr>
            <w:pStyle w:val="11"/>
            <w:tabs>
              <w:tab w:val="right" w:leader="dot" w:pos="9354"/>
              <w:tab w:val="clear" w:pos="9240"/>
            </w:tabs>
          </w:pPr>
          <w:r>
            <w:fldChar w:fldCharType="begin"/>
          </w:r>
          <w:r>
            <w:instrText xml:space="preserve"> HYPERLINK \l _Toc5576 </w:instrText>
          </w:r>
          <w:r>
            <w:fldChar w:fldCharType="separate"/>
          </w:r>
          <w:r>
            <w:rPr>
              <w:rFonts w:hint="eastAsia" w:ascii="黑体" w:hAnsi="黑体" w:eastAsia="黑体" w:cs="黑体"/>
              <w:i w:val="0"/>
            </w:rPr>
            <w:t xml:space="preserve">5.2.3 </w:t>
          </w:r>
          <w:r>
            <w:rPr>
              <w:rFonts w:hint="eastAsia"/>
            </w:rPr>
            <w:t>sendData</w:t>
          </w:r>
          <w:r>
            <w:tab/>
          </w:r>
          <w:r>
            <w:fldChar w:fldCharType="begin"/>
          </w:r>
          <w:r>
            <w:instrText xml:space="preserve"> PAGEREF _Toc5576 \h </w:instrText>
          </w:r>
          <w:r>
            <w:fldChar w:fldCharType="separate"/>
          </w:r>
          <w:r>
            <w:t>13</w:t>
          </w:r>
          <w:r>
            <w:fldChar w:fldCharType="end"/>
          </w:r>
          <w:r>
            <w:fldChar w:fldCharType="end"/>
          </w:r>
        </w:p>
        <w:p>
          <w:pPr>
            <w:pStyle w:val="11"/>
            <w:tabs>
              <w:tab w:val="right" w:leader="dot" w:pos="9354"/>
              <w:tab w:val="clear" w:pos="9240"/>
            </w:tabs>
          </w:pPr>
          <w:r>
            <w:fldChar w:fldCharType="begin"/>
          </w:r>
          <w:r>
            <w:instrText xml:space="preserve"> HYPERLINK \l _Toc4865 </w:instrText>
          </w:r>
          <w:r>
            <w:fldChar w:fldCharType="separate"/>
          </w:r>
          <w:r>
            <w:rPr>
              <w:rFonts w:hint="eastAsia" w:ascii="黑体" w:hAnsi="黑体" w:eastAsia="黑体"/>
              <w:i w:val="0"/>
              <w:lang w:bidi="en-US"/>
            </w:rPr>
            <w:t xml:space="preserve">5.2.4 </w:t>
          </w:r>
          <w:r>
            <w:rPr>
              <w:rFonts w:hint="eastAsia"/>
            </w:rPr>
            <w:t>getBufferedAmount</w:t>
          </w:r>
          <w:r>
            <w:tab/>
          </w:r>
          <w:r>
            <w:fldChar w:fldCharType="begin"/>
          </w:r>
          <w:r>
            <w:instrText xml:space="preserve"> PAGEREF _Toc4865 \h </w:instrText>
          </w:r>
          <w:r>
            <w:fldChar w:fldCharType="separate"/>
          </w:r>
          <w:r>
            <w:t>14</w:t>
          </w:r>
          <w:r>
            <w:fldChar w:fldCharType="end"/>
          </w:r>
          <w:r>
            <w:fldChar w:fldCharType="end"/>
          </w:r>
        </w:p>
        <w:p>
          <w:pPr>
            <w:pStyle w:val="11"/>
            <w:tabs>
              <w:tab w:val="right" w:leader="dot" w:pos="9354"/>
              <w:tab w:val="clear" w:pos="9240"/>
            </w:tabs>
          </w:pPr>
          <w:r>
            <w:fldChar w:fldCharType="begin"/>
          </w:r>
          <w:r>
            <w:instrText xml:space="preserve"> HYPERLINK \l _Toc24619 </w:instrText>
          </w:r>
          <w:r>
            <w:fldChar w:fldCharType="separate"/>
          </w:r>
          <w:r>
            <w:rPr>
              <w:rFonts w:hint="eastAsia" w:ascii="黑体" w:hAnsi="黑体" w:eastAsia="黑体" w:cs="黑体"/>
              <w:i w:val="0"/>
            </w:rPr>
            <w:t xml:space="preserve">5.2.5 </w:t>
          </w:r>
          <w:r>
            <w:rPr>
              <w:rFonts w:hint="eastAsia"/>
            </w:rPr>
            <w:t>isPeerSupportDC</w:t>
          </w:r>
          <w:r>
            <w:tab/>
          </w:r>
          <w:r>
            <w:fldChar w:fldCharType="begin"/>
          </w:r>
          <w:r>
            <w:instrText xml:space="preserve"> PAGEREF _Toc24619 \h </w:instrText>
          </w:r>
          <w:r>
            <w:fldChar w:fldCharType="separate"/>
          </w:r>
          <w:r>
            <w:t>15</w:t>
          </w:r>
          <w:r>
            <w:fldChar w:fldCharType="end"/>
          </w:r>
          <w:r>
            <w:fldChar w:fldCharType="end"/>
          </w:r>
        </w:p>
        <w:p>
          <w:pPr>
            <w:pStyle w:val="11"/>
            <w:tabs>
              <w:tab w:val="right" w:leader="dot" w:pos="9354"/>
              <w:tab w:val="clear" w:pos="9240"/>
            </w:tabs>
          </w:pPr>
          <w:r>
            <w:fldChar w:fldCharType="begin"/>
          </w:r>
          <w:r>
            <w:instrText xml:space="preserve"> HYPERLINK \l _Toc30621 </w:instrText>
          </w:r>
          <w:r>
            <w:fldChar w:fldCharType="separate"/>
          </w:r>
          <w:r>
            <w:rPr>
              <w:rFonts w:hint="eastAsia" w:ascii="黑体" w:hAnsi="Times New Roman" w:eastAsia="黑体" w:cs="Times New Roman"/>
              <w:i w:val="0"/>
              <w:strike w:val="0"/>
              <w:dstrike w:val="0"/>
              <w:spacing w:val="0"/>
              <w:kern w:val="0"/>
              <w:vertAlign w:val="baseline"/>
            </w:rPr>
            <w:t xml:space="preserve">5.3 </w:t>
          </w:r>
          <w:r>
            <w:rPr>
              <w:rFonts w:hint="eastAsia" w:ascii="Times New Roman"/>
            </w:rPr>
            <w:t>文件操作</w:t>
          </w:r>
          <w:r>
            <w:tab/>
          </w:r>
          <w:r>
            <w:fldChar w:fldCharType="begin"/>
          </w:r>
          <w:r>
            <w:instrText xml:space="preserve"> PAGEREF _Toc30621 \h </w:instrText>
          </w:r>
          <w:r>
            <w:fldChar w:fldCharType="separate"/>
          </w:r>
          <w:r>
            <w:t>16</w:t>
          </w:r>
          <w:r>
            <w:fldChar w:fldCharType="end"/>
          </w:r>
          <w:r>
            <w:fldChar w:fldCharType="end"/>
          </w:r>
        </w:p>
        <w:p>
          <w:pPr>
            <w:pStyle w:val="8"/>
            <w:tabs>
              <w:tab w:val="right" w:leader="dot" w:pos="9354"/>
              <w:tab w:val="clear" w:pos="9240"/>
            </w:tabs>
          </w:pPr>
          <w:r>
            <w:fldChar w:fldCharType="begin"/>
          </w:r>
          <w:r>
            <w:instrText xml:space="preserve"> HYPERLINK \l _Toc3106 </w:instrText>
          </w:r>
          <w:r>
            <w:fldChar w:fldCharType="separate"/>
          </w:r>
          <w:r>
            <w:rPr>
              <w:rFonts w:hint="eastAsia" w:ascii="黑体" w:eastAsia="黑体"/>
              <w:i w:val="0"/>
            </w:rPr>
            <w:t xml:space="preserve">5.3.1 </w:t>
          </w:r>
          <w:r>
            <w:rPr>
              <w:rFonts w:hint="eastAsia"/>
            </w:rPr>
            <w:t>selectFile</w:t>
          </w:r>
          <w:r>
            <w:tab/>
          </w:r>
          <w:r>
            <w:fldChar w:fldCharType="begin"/>
          </w:r>
          <w:r>
            <w:instrText xml:space="preserve"> PAGEREF _Toc3106 \h </w:instrText>
          </w:r>
          <w:r>
            <w:fldChar w:fldCharType="separate"/>
          </w:r>
          <w:r>
            <w:t>16</w:t>
          </w:r>
          <w:r>
            <w:fldChar w:fldCharType="end"/>
          </w:r>
          <w:r>
            <w:fldChar w:fldCharType="end"/>
          </w:r>
        </w:p>
        <w:p>
          <w:pPr>
            <w:pStyle w:val="8"/>
            <w:tabs>
              <w:tab w:val="right" w:leader="dot" w:pos="9354"/>
              <w:tab w:val="clear" w:pos="9240"/>
            </w:tabs>
          </w:pPr>
          <w:r>
            <w:fldChar w:fldCharType="begin"/>
          </w:r>
          <w:r>
            <w:instrText xml:space="preserve"> HYPERLINK \l _Toc30455 </w:instrText>
          </w:r>
          <w:r>
            <w:fldChar w:fldCharType="separate"/>
          </w:r>
          <w:r>
            <w:rPr>
              <w:rFonts w:hint="eastAsia" w:ascii="黑体" w:eastAsia="黑体"/>
              <w:i w:val="0"/>
            </w:rPr>
            <w:t xml:space="preserve">5.3.2 </w:t>
          </w:r>
          <w:r>
            <w:rPr>
              <w:rFonts w:hint="eastAsia"/>
            </w:rPr>
            <w:t>getFileList</w:t>
          </w:r>
          <w:r>
            <w:tab/>
          </w:r>
          <w:r>
            <w:fldChar w:fldCharType="begin"/>
          </w:r>
          <w:r>
            <w:instrText xml:space="preserve"> PAGEREF _Toc30455 \h </w:instrText>
          </w:r>
          <w:r>
            <w:fldChar w:fldCharType="separate"/>
          </w:r>
          <w:r>
            <w:t>17</w:t>
          </w:r>
          <w:r>
            <w:fldChar w:fldCharType="end"/>
          </w:r>
          <w:r>
            <w:fldChar w:fldCharType="end"/>
          </w:r>
        </w:p>
        <w:p>
          <w:pPr>
            <w:pStyle w:val="8"/>
            <w:tabs>
              <w:tab w:val="right" w:leader="dot" w:pos="9354"/>
              <w:tab w:val="clear" w:pos="9240"/>
            </w:tabs>
          </w:pPr>
          <w:r>
            <w:fldChar w:fldCharType="begin"/>
          </w:r>
          <w:r>
            <w:instrText xml:space="preserve"> HYPERLINK \l _Toc21117 </w:instrText>
          </w:r>
          <w:r>
            <w:fldChar w:fldCharType="separate"/>
          </w:r>
          <w:r>
            <w:rPr>
              <w:rFonts w:hint="eastAsia" w:ascii="黑体" w:eastAsia="黑体"/>
              <w:i w:val="0"/>
            </w:rPr>
            <w:t xml:space="preserve">5.3.3 </w:t>
          </w:r>
          <w:r>
            <w:rPr>
              <w:rFonts w:hint="eastAsia"/>
            </w:rPr>
            <w:t>getPrivateFolder</w:t>
          </w:r>
          <w:r>
            <w:tab/>
          </w:r>
          <w:r>
            <w:fldChar w:fldCharType="begin"/>
          </w:r>
          <w:r>
            <w:instrText xml:space="preserve"> PAGEREF _Toc21117 \h </w:instrText>
          </w:r>
          <w:r>
            <w:fldChar w:fldCharType="separate"/>
          </w:r>
          <w:r>
            <w:t>18</w:t>
          </w:r>
          <w:r>
            <w:fldChar w:fldCharType="end"/>
          </w:r>
          <w:r>
            <w:fldChar w:fldCharType="end"/>
          </w:r>
        </w:p>
        <w:p>
          <w:pPr>
            <w:pStyle w:val="8"/>
            <w:tabs>
              <w:tab w:val="right" w:leader="dot" w:pos="9354"/>
              <w:tab w:val="clear" w:pos="9240"/>
            </w:tabs>
          </w:pPr>
          <w:r>
            <w:fldChar w:fldCharType="begin"/>
          </w:r>
          <w:r>
            <w:instrText xml:space="preserve"> HYPERLINK \l _Toc27723 </w:instrText>
          </w:r>
          <w:r>
            <w:fldChar w:fldCharType="separate"/>
          </w:r>
          <w:r>
            <w:rPr>
              <w:rFonts w:hint="eastAsia" w:ascii="黑体" w:eastAsia="黑体"/>
              <w:i w:val="0"/>
            </w:rPr>
            <w:t xml:space="preserve">5.3.4 </w:t>
          </w:r>
          <w:r>
            <w:rPr>
              <w:rFonts w:hint="eastAsia"/>
            </w:rPr>
            <w:t>startSaveFile</w:t>
          </w:r>
          <w:r>
            <w:tab/>
          </w:r>
          <w:r>
            <w:fldChar w:fldCharType="begin"/>
          </w:r>
          <w:r>
            <w:instrText xml:space="preserve"> PAGEREF _Toc27723 \h </w:instrText>
          </w:r>
          <w:r>
            <w:fldChar w:fldCharType="separate"/>
          </w:r>
          <w:r>
            <w:t>19</w:t>
          </w:r>
          <w:r>
            <w:fldChar w:fldCharType="end"/>
          </w:r>
          <w:r>
            <w:fldChar w:fldCharType="end"/>
          </w:r>
        </w:p>
        <w:p>
          <w:pPr>
            <w:pStyle w:val="8"/>
            <w:tabs>
              <w:tab w:val="right" w:leader="dot" w:pos="9354"/>
              <w:tab w:val="clear" w:pos="9240"/>
            </w:tabs>
          </w:pPr>
          <w:r>
            <w:fldChar w:fldCharType="begin"/>
          </w:r>
          <w:r>
            <w:instrText xml:space="preserve"> HYPERLINK \l _Toc22640 </w:instrText>
          </w:r>
          <w:r>
            <w:fldChar w:fldCharType="separate"/>
          </w:r>
          <w:r>
            <w:rPr>
              <w:rFonts w:hint="eastAsia" w:ascii="黑体" w:eastAsia="黑体"/>
              <w:i w:val="0"/>
            </w:rPr>
            <w:t xml:space="preserve">5.3.5 </w:t>
          </w:r>
          <w:r>
            <w:rPr>
              <w:rFonts w:hint="eastAsia"/>
            </w:rPr>
            <w:t>saveFile</w:t>
          </w:r>
          <w:r>
            <w:tab/>
          </w:r>
          <w:r>
            <w:fldChar w:fldCharType="begin"/>
          </w:r>
          <w:r>
            <w:instrText xml:space="preserve"> PAGEREF _Toc22640 \h </w:instrText>
          </w:r>
          <w:r>
            <w:fldChar w:fldCharType="separate"/>
          </w:r>
          <w:r>
            <w:t>20</w:t>
          </w:r>
          <w:r>
            <w:fldChar w:fldCharType="end"/>
          </w:r>
          <w:r>
            <w:fldChar w:fldCharType="end"/>
          </w:r>
        </w:p>
        <w:p>
          <w:pPr>
            <w:pStyle w:val="8"/>
            <w:tabs>
              <w:tab w:val="right" w:leader="dot" w:pos="9354"/>
              <w:tab w:val="clear" w:pos="9240"/>
            </w:tabs>
          </w:pPr>
          <w:r>
            <w:fldChar w:fldCharType="begin"/>
          </w:r>
          <w:r>
            <w:instrText xml:space="preserve"> HYPERLINK \l _Toc27456 </w:instrText>
          </w:r>
          <w:r>
            <w:fldChar w:fldCharType="separate"/>
          </w:r>
          <w:r>
            <w:rPr>
              <w:rFonts w:hint="eastAsia" w:ascii="黑体" w:eastAsia="黑体"/>
              <w:i w:val="0"/>
            </w:rPr>
            <w:t xml:space="preserve">5.3.6 </w:t>
          </w:r>
          <w:r>
            <w:rPr>
              <w:rFonts w:hint="eastAsia"/>
            </w:rPr>
            <w:t>stop</w:t>
          </w:r>
          <w:r>
            <w:t>Save</w:t>
          </w:r>
          <w:r>
            <w:rPr>
              <w:rFonts w:hint="eastAsia"/>
            </w:rPr>
            <w:t>File</w:t>
          </w:r>
          <w:r>
            <w:tab/>
          </w:r>
          <w:r>
            <w:fldChar w:fldCharType="begin"/>
          </w:r>
          <w:r>
            <w:instrText xml:space="preserve"> PAGEREF _Toc27456 \h </w:instrText>
          </w:r>
          <w:r>
            <w:fldChar w:fldCharType="separate"/>
          </w:r>
          <w:r>
            <w:t>21</w:t>
          </w:r>
          <w:r>
            <w:fldChar w:fldCharType="end"/>
          </w:r>
          <w:r>
            <w:fldChar w:fldCharType="end"/>
          </w:r>
        </w:p>
        <w:p>
          <w:pPr>
            <w:pStyle w:val="8"/>
            <w:tabs>
              <w:tab w:val="right" w:leader="dot" w:pos="9354"/>
              <w:tab w:val="clear" w:pos="9240"/>
            </w:tabs>
          </w:pPr>
          <w:r>
            <w:fldChar w:fldCharType="begin"/>
          </w:r>
          <w:r>
            <w:instrText xml:space="preserve"> HYPERLINK \l _Toc24900 </w:instrText>
          </w:r>
          <w:r>
            <w:fldChar w:fldCharType="separate"/>
          </w:r>
          <w:r>
            <w:rPr>
              <w:rFonts w:hint="eastAsia" w:ascii="黑体" w:eastAsia="黑体"/>
              <w:i w:val="0"/>
            </w:rPr>
            <w:t xml:space="preserve">5.3.7 </w:t>
          </w:r>
          <w:r>
            <w:rPr>
              <w:rFonts w:hint="eastAsia"/>
            </w:rPr>
            <w:t>deleteFile</w:t>
          </w:r>
          <w:r>
            <w:tab/>
          </w:r>
          <w:r>
            <w:fldChar w:fldCharType="begin"/>
          </w:r>
          <w:r>
            <w:instrText xml:space="preserve"> PAGEREF _Toc24900 \h </w:instrText>
          </w:r>
          <w:r>
            <w:fldChar w:fldCharType="separate"/>
          </w:r>
          <w:r>
            <w:t>22</w:t>
          </w:r>
          <w:r>
            <w:fldChar w:fldCharType="end"/>
          </w:r>
          <w:r>
            <w:fldChar w:fldCharType="end"/>
          </w:r>
        </w:p>
        <w:p>
          <w:pPr>
            <w:pStyle w:val="8"/>
            <w:tabs>
              <w:tab w:val="right" w:leader="dot" w:pos="9354"/>
              <w:tab w:val="clear" w:pos="9240"/>
            </w:tabs>
          </w:pPr>
          <w:r>
            <w:fldChar w:fldCharType="begin"/>
          </w:r>
          <w:r>
            <w:instrText xml:space="preserve"> HYPERLINK \l _Toc5970 </w:instrText>
          </w:r>
          <w:r>
            <w:fldChar w:fldCharType="separate"/>
          </w:r>
          <w:r>
            <w:rPr>
              <w:rFonts w:hint="eastAsia" w:ascii="黑体" w:eastAsia="黑体"/>
              <w:i w:val="0"/>
            </w:rPr>
            <w:t xml:space="preserve">5.3.8 </w:t>
          </w:r>
          <w:r>
            <w:rPr>
              <w:rFonts w:hint="eastAsia"/>
            </w:rPr>
            <w:t>startReadFile</w:t>
          </w:r>
          <w:r>
            <w:tab/>
          </w:r>
          <w:r>
            <w:fldChar w:fldCharType="begin"/>
          </w:r>
          <w:r>
            <w:instrText xml:space="preserve"> PAGEREF _Toc5970 \h </w:instrText>
          </w:r>
          <w:r>
            <w:fldChar w:fldCharType="separate"/>
          </w:r>
          <w:r>
            <w:t>23</w:t>
          </w:r>
          <w:r>
            <w:fldChar w:fldCharType="end"/>
          </w:r>
          <w:r>
            <w:fldChar w:fldCharType="end"/>
          </w:r>
        </w:p>
        <w:p>
          <w:pPr>
            <w:pStyle w:val="8"/>
            <w:tabs>
              <w:tab w:val="right" w:leader="dot" w:pos="9354"/>
              <w:tab w:val="clear" w:pos="9240"/>
            </w:tabs>
          </w:pPr>
          <w:r>
            <w:fldChar w:fldCharType="begin"/>
          </w:r>
          <w:r>
            <w:instrText xml:space="preserve"> HYPERLINK \l _Toc652 </w:instrText>
          </w:r>
          <w:r>
            <w:fldChar w:fldCharType="separate"/>
          </w:r>
          <w:r>
            <w:rPr>
              <w:rFonts w:hint="eastAsia" w:ascii="黑体" w:eastAsia="黑体"/>
              <w:i w:val="0"/>
            </w:rPr>
            <w:t xml:space="preserve">5.3.9 </w:t>
          </w:r>
          <w:r>
            <w:rPr>
              <w:rFonts w:hint="eastAsia"/>
            </w:rPr>
            <w:t>readFile</w:t>
          </w:r>
          <w:r>
            <w:tab/>
          </w:r>
          <w:r>
            <w:fldChar w:fldCharType="begin"/>
          </w:r>
          <w:r>
            <w:instrText xml:space="preserve"> PAGEREF _Toc652 \h </w:instrText>
          </w:r>
          <w:r>
            <w:fldChar w:fldCharType="separate"/>
          </w:r>
          <w:r>
            <w:t>24</w:t>
          </w:r>
          <w:r>
            <w:fldChar w:fldCharType="end"/>
          </w:r>
          <w:r>
            <w:fldChar w:fldCharType="end"/>
          </w:r>
        </w:p>
        <w:p>
          <w:pPr>
            <w:pStyle w:val="8"/>
            <w:tabs>
              <w:tab w:val="right" w:leader="dot" w:pos="9354"/>
              <w:tab w:val="clear" w:pos="9240"/>
            </w:tabs>
          </w:pPr>
          <w:r>
            <w:fldChar w:fldCharType="begin"/>
          </w:r>
          <w:r>
            <w:instrText xml:space="preserve"> HYPERLINK \l _Toc22436 </w:instrText>
          </w:r>
          <w:r>
            <w:fldChar w:fldCharType="separate"/>
          </w:r>
          <w:r>
            <w:rPr>
              <w:rFonts w:hint="eastAsia" w:ascii="黑体" w:eastAsia="黑体"/>
              <w:i w:val="0"/>
            </w:rPr>
            <w:t xml:space="preserve">5.3.10 </w:t>
          </w:r>
          <w:r>
            <w:rPr>
              <w:rFonts w:hint="eastAsia"/>
            </w:rPr>
            <w:t>stopReadFile</w:t>
          </w:r>
          <w:r>
            <w:tab/>
          </w:r>
          <w:r>
            <w:fldChar w:fldCharType="begin"/>
          </w:r>
          <w:r>
            <w:instrText xml:space="preserve"> PAGEREF _Toc22436 \h </w:instrText>
          </w:r>
          <w:r>
            <w:fldChar w:fldCharType="separate"/>
          </w:r>
          <w:r>
            <w:t>25</w:t>
          </w:r>
          <w:r>
            <w:fldChar w:fldCharType="end"/>
          </w:r>
          <w:r>
            <w:fldChar w:fldCharType="end"/>
          </w:r>
        </w:p>
        <w:p>
          <w:pPr>
            <w:pStyle w:val="8"/>
            <w:tabs>
              <w:tab w:val="right" w:leader="dot" w:pos="9354"/>
              <w:tab w:val="clear" w:pos="9240"/>
            </w:tabs>
          </w:pPr>
          <w:r>
            <w:fldChar w:fldCharType="begin"/>
          </w:r>
          <w:r>
            <w:instrText xml:space="preserve"> HYPERLINK \l _Toc5941 </w:instrText>
          </w:r>
          <w:r>
            <w:fldChar w:fldCharType="separate"/>
          </w:r>
          <w:r>
            <w:rPr>
              <w:rFonts w:hint="eastAsia" w:ascii="黑体" w:eastAsia="黑体"/>
              <w:i w:val="0"/>
            </w:rPr>
            <w:t xml:space="preserve">5.3.11 </w:t>
          </w:r>
          <w:r>
            <w:rPr>
              <w:rFonts w:hint="eastAsia"/>
            </w:rPr>
            <w:t>decompressFile</w:t>
          </w:r>
          <w:r>
            <w:tab/>
          </w:r>
          <w:r>
            <w:fldChar w:fldCharType="begin"/>
          </w:r>
          <w:r>
            <w:instrText xml:space="preserve"> PAGEREF _Toc5941 \h </w:instrText>
          </w:r>
          <w:r>
            <w:fldChar w:fldCharType="separate"/>
          </w:r>
          <w:r>
            <w:t>25</w:t>
          </w:r>
          <w:r>
            <w:fldChar w:fldCharType="end"/>
          </w:r>
          <w:r>
            <w:fldChar w:fldCharType="end"/>
          </w:r>
        </w:p>
        <w:p>
          <w:pPr>
            <w:pStyle w:val="8"/>
            <w:tabs>
              <w:tab w:val="right" w:leader="dot" w:pos="9354"/>
              <w:tab w:val="clear" w:pos="9240"/>
            </w:tabs>
          </w:pPr>
          <w:r>
            <w:fldChar w:fldCharType="begin"/>
          </w:r>
          <w:r>
            <w:instrText xml:space="preserve"> HYPERLINK \l _Toc21091 </w:instrText>
          </w:r>
          <w:r>
            <w:fldChar w:fldCharType="separate"/>
          </w:r>
          <w:r>
            <w:rPr>
              <w:rFonts w:hint="eastAsia" w:ascii="黑体" w:eastAsia="黑体"/>
              <w:i w:val="0"/>
            </w:rPr>
            <w:t xml:space="preserve">5.3.12 </w:t>
          </w:r>
          <w:r>
            <w:rPr>
              <w:rFonts w:hint="eastAsia"/>
            </w:rPr>
            <w:t>checkFileOrFolderExists</w:t>
          </w:r>
          <w:r>
            <w:tab/>
          </w:r>
          <w:r>
            <w:fldChar w:fldCharType="begin"/>
          </w:r>
          <w:r>
            <w:instrText xml:space="preserve"> PAGEREF _Toc21091 \h </w:instrText>
          </w:r>
          <w:r>
            <w:fldChar w:fldCharType="separate"/>
          </w:r>
          <w:r>
            <w:t>26</w:t>
          </w:r>
          <w:r>
            <w:fldChar w:fldCharType="end"/>
          </w:r>
          <w:r>
            <w:fldChar w:fldCharType="end"/>
          </w:r>
        </w:p>
        <w:p>
          <w:pPr>
            <w:pStyle w:val="8"/>
            <w:tabs>
              <w:tab w:val="right" w:leader="dot" w:pos="9354"/>
              <w:tab w:val="clear" w:pos="9240"/>
            </w:tabs>
          </w:pPr>
          <w:r>
            <w:fldChar w:fldCharType="begin"/>
          </w:r>
          <w:r>
            <w:instrText xml:space="preserve"> HYPERLINK \l _Toc20457 </w:instrText>
          </w:r>
          <w:r>
            <w:fldChar w:fldCharType="separate"/>
          </w:r>
          <w:r>
            <w:rPr>
              <w:rFonts w:hint="eastAsia" w:ascii="黑体" w:eastAsia="黑体"/>
              <w:i w:val="0"/>
            </w:rPr>
            <w:t xml:space="preserve">5.3.13 </w:t>
          </w:r>
          <w:r>
            <w:rPr>
              <w:rFonts w:hint="eastAsia"/>
            </w:rPr>
            <w:t>getFileInfo</w:t>
          </w:r>
          <w:r>
            <w:tab/>
          </w:r>
          <w:r>
            <w:fldChar w:fldCharType="begin"/>
          </w:r>
          <w:r>
            <w:instrText xml:space="preserve"> PAGEREF _Toc20457 \h </w:instrText>
          </w:r>
          <w:r>
            <w:fldChar w:fldCharType="separate"/>
          </w:r>
          <w:r>
            <w:t>27</w:t>
          </w:r>
          <w:r>
            <w:fldChar w:fldCharType="end"/>
          </w:r>
          <w:r>
            <w:fldChar w:fldCharType="end"/>
          </w:r>
        </w:p>
        <w:p>
          <w:pPr>
            <w:pStyle w:val="8"/>
            <w:tabs>
              <w:tab w:val="right" w:leader="dot" w:pos="9354"/>
              <w:tab w:val="clear" w:pos="9240"/>
            </w:tabs>
          </w:pPr>
          <w:r>
            <w:fldChar w:fldCharType="begin"/>
          </w:r>
          <w:r>
            <w:instrText xml:space="preserve"> HYPERLINK \l _Toc13331 </w:instrText>
          </w:r>
          <w:r>
            <w:fldChar w:fldCharType="separate"/>
          </w:r>
          <w:r>
            <w:rPr>
              <w:rFonts w:hint="eastAsia" w:ascii="黑体" w:eastAsia="黑体"/>
              <w:i w:val="0"/>
            </w:rPr>
            <w:t xml:space="preserve">5.3.14 </w:t>
          </w:r>
          <w:r>
            <w:rPr>
              <w:rFonts w:hint="default"/>
            </w:rPr>
            <w:t>saveUpdateKeyValue</w:t>
          </w:r>
          <w:r>
            <w:tab/>
          </w:r>
          <w:r>
            <w:fldChar w:fldCharType="begin"/>
          </w:r>
          <w:r>
            <w:instrText xml:space="preserve"> PAGEREF _Toc13331 \h </w:instrText>
          </w:r>
          <w:r>
            <w:fldChar w:fldCharType="separate"/>
          </w:r>
          <w:r>
            <w:t>28</w:t>
          </w:r>
          <w:r>
            <w:fldChar w:fldCharType="end"/>
          </w:r>
          <w:r>
            <w:fldChar w:fldCharType="end"/>
          </w:r>
        </w:p>
        <w:p>
          <w:pPr>
            <w:pStyle w:val="8"/>
            <w:tabs>
              <w:tab w:val="right" w:leader="dot" w:pos="9354"/>
              <w:tab w:val="clear" w:pos="9240"/>
            </w:tabs>
          </w:pPr>
          <w:r>
            <w:fldChar w:fldCharType="begin"/>
          </w:r>
          <w:r>
            <w:instrText xml:space="preserve"> HYPERLINK \l _Toc29588 </w:instrText>
          </w:r>
          <w:r>
            <w:fldChar w:fldCharType="separate"/>
          </w:r>
          <w:r>
            <w:rPr>
              <w:rFonts w:hint="eastAsia" w:ascii="黑体" w:eastAsia="黑体"/>
              <w:i w:val="0"/>
            </w:rPr>
            <w:t xml:space="preserve">5.3.15 </w:t>
          </w:r>
          <w:r>
            <w:rPr>
              <w:rFonts w:hint="eastAsia"/>
              <w:lang w:val="en-US" w:eastAsia="zh-CN"/>
            </w:rPr>
            <w:t>get</w:t>
          </w:r>
          <w:r>
            <w:rPr>
              <w:rFonts w:hint="default"/>
            </w:rPr>
            <w:t>KeyValue</w:t>
          </w:r>
          <w:r>
            <w:tab/>
          </w:r>
          <w:r>
            <w:fldChar w:fldCharType="begin"/>
          </w:r>
          <w:r>
            <w:instrText xml:space="preserve"> PAGEREF _Toc29588 \h </w:instrText>
          </w:r>
          <w:r>
            <w:fldChar w:fldCharType="separate"/>
          </w:r>
          <w:r>
            <w:t>29</w:t>
          </w:r>
          <w:r>
            <w:fldChar w:fldCharType="end"/>
          </w:r>
          <w:r>
            <w:fldChar w:fldCharType="end"/>
          </w:r>
        </w:p>
        <w:p>
          <w:pPr>
            <w:pStyle w:val="8"/>
            <w:tabs>
              <w:tab w:val="right" w:leader="dot" w:pos="9354"/>
              <w:tab w:val="clear" w:pos="9240"/>
            </w:tabs>
          </w:pPr>
          <w:r>
            <w:fldChar w:fldCharType="begin"/>
          </w:r>
          <w:r>
            <w:instrText xml:space="preserve"> HYPERLINK \l _Toc10884 </w:instrText>
          </w:r>
          <w:r>
            <w:fldChar w:fldCharType="separate"/>
          </w:r>
          <w:r>
            <w:rPr>
              <w:rFonts w:hint="eastAsia" w:ascii="黑体" w:eastAsia="黑体"/>
              <w:i w:val="0"/>
            </w:rPr>
            <w:t xml:space="preserve">5.3.16 </w:t>
          </w:r>
          <w:r>
            <w:rPr>
              <w:rFonts w:hint="eastAsia"/>
              <w:lang w:val="en-US" w:eastAsia="zh-CN"/>
            </w:rPr>
            <w:t>delete</w:t>
          </w:r>
          <w:r>
            <w:rPr>
              <w:rFonts w:hint="default"/>
            </w:rPr>
            <w:t>KeyValue</w:t>
          </w:r>
          <w:r>
            <w:tab/>
          </w:r>
          <w:r>
            <w:fldChar w:fldCharType="begin"/>
          </w:r>
          <w:r>
            <w:instrText xml:space="preserve"> PAGEREF _Toc10884 \h </w:instrText>
          </w:r>
          <w:r>
            <w:fldChar w:fldCharType="separate"/>
          </w:r>
          <w:r>
            <w:t>30</w:t>
          </w:r>
          <w:r>
            <w:fldChar w:fldCharType="end"/>
          </w:r>
          <w:r>
            <w:fldChar w:fldCharType="end"/>
          </w:r>
        </w:p>
        <w:p>
          <w:pPr>
            <w:pStyle w:val="8"/>
            <w:tabs>
              <w:tab w:val="right" w:leader="dot" w:pos="9354"/>
              <w:tab w:val="clear" w:pos="9240"/>
            </w:tabs>
          </w:pPr>
          <w:r>
            <w:fldChar w:fldCharType="begin"/>
          </w:r>
          <w:r>
            <w:instrText xml:space="preserve"> HYPERLINK \l _Toc14609 </w:instrText>
          </w:r>
          <w:r>
            <w:fldChar w:fldCharType="separate"/>
          </w:r>
          <w:r>
            <w:rPr>
              <w:rFonts w:hint="eastAsia" w:ascii="黑体" w:eastAsia="黑体"/>
              <w:i w:val="0"/>
            </w:rPr>
            <w:t xml:space="preserve">5.3.17 </w:t>
          </w:r>
          <w:r>
            <w:rPr>
              <w:rFonts w:hint="eastAsia"/>
            </w:rPr>
            <w:t>getFileInfo</w:t>
          </w:r>
          <w:r>
            <w:rPr>
              <w:rFonts w:hint="eastAsia"/>
              <w:lang w:val="en-US" w:eastAsia="zh-CN"/>
            </w:rPr>
            <w:t>Async</w:t>
          </w:r>
          <w:r>
            <w:tab/>
          </w:r>
          <w:r>
            <w:fldChar w:fldCharType="begin"/>
          </w:r>
          <w:r>
            <w:instrText xml:space="preserve"> PAGEREF _Toc14609 \h </w:instrText>
          </w:r>
          <w:r>
            <w:fldChar w:fldCharType="separate"/>
          </w:r>
          <w:r>
            <w:t>31</w:t>
          </w:r>
          <w:r>
            <w:fldChar w:fldCharType="end"/>
          </w:r>
          <w:r>
            <w:fldChar w:fldCharType="end"/>
          </w:r>
        </w:p>
        <w:p>
          <w:pPr>
            <w:pStyle w:val="8"/>
            <w:tabs>
              <w:tab w:val="right" w:leader="dot" w:pos="9354"/>
              <w:tab w:val="clear" w:pos="9240"/>
            </w:tabs>
          </w:pPr>
          <w:r>
            <w:fldChar w:fldCharType="begin"/>
          </w:r>
          <w:r>
            <w:instrText xml:space="preserve"> HYPERLINK \l _Toc30788 </w:instrText>
          </w:r>
          <w:r>
            <w:fldChar w:fldCharType="separate"/>
          </w:r>
          <w:r>
            <w:rPr>
              <w:rFonts w:hint="eastAsia" w:ascii="黑体" w:eastAsia="黑体"/>
              <w:i w:val="0"/>
            </w:rPr>
            <w:t xml:space="preserve">5.3.18 </w:t>
          </w:r>
          <w:r>
            <w:rPr>
              <w:rFonts w:hint="eastAsia"/>
              <w:lang w:val="en-US" w:eastAsia="zh-CN"/>
            </w:rPr>
            <w:t>playVoice</w:t>
          </w:r>
          <w:r>
            <w:tab/>
          </w:r>
          <w:r>
            <w:fldChar w:fldCharType="begin"/>
          </w:r>
          <w:r>
            <w:instrText xml:space="preserve"> PAGEREF _Toc30788 \h </w:instrText>
          </w:r>
          <w:r>
            <w:fldChar w:fldCharType="separate"/>
          </w:r>
          <w:r>
            <w:t>32</w:t>
          </w:r>
          <w:r>
            <w:fldChar w:fldCharType="end"/>
          </w:r>
          <w:r>
            <w:fldChar w:fldCharType="end"/>
          </w:r>
        </w:p>
        <w:p>
          <w:pPr>
            <w:pStyle w:val="8"/>
            <w:tabs>
              <w:tab w:val="right" w:leader="dot" w:pos="9354"/>
              <w:tab w:val="clear" w:pos="9240"/>
            </w:tabs>
          </w:pPr>
          <w:r>
            <w:fldChar w:fldCharType="begin"/>
          </w:r>
          <w:r>
            <w:instrText xml:space="preserve"> HYPERLINK \l _Toc11082 </w:instrText>
          </w:r>
          <w:r>
            <w:fldChar w:fldCharType="separate"/>
          </w:r>
          <w:r>
            <w:rPr>
              <w:rFonts w:hint="eastAsia" w:ascii="黑体" w:eastAsia="黑体"/>
              <w:i w:val="0"/>
            </w:rPr>
            <w:t xml:space="preserve">5.3.19 </w:t>
          </w:r>
          <w:r>
            <w:rPr>
              <w:rFonts w:hint="eastAsia"/>
              <w:lang w:val="en-US" w:eastAsia="zh-CN"/>
            </w:rPr>
            <w:t>stopPlayVoice</w:t>
          </w:r>
          <w:r>
            <w:tab/>
          </w:r>
          <w:r>
            <w:fldChar w:fldCharType="begin"/>
          </w:r>
          <w:r>
            <w:instrText xml:space="preserve"> PAGEREF _Toc11082 \h </w:instrText>
          </w:r>
          <w:r>
            <w:fldChar w:fldCharType="separate"/>
          </w:r>
          <w:r>
            <w:t>33</w:t>
          </w:r>
          <w:r>
            <w:fldChar w:fldCharType="end"/>
          </w:r>
          <w:r>
            <w:fldChar w:fldCharType="end"/>
          </w:r>
        </w:p>
        <w:p>
          <w:pPr>
            <w:pStyle w:val="8"/>
            <w:tabs>
              <w:tab w:val="right" w:leader="dot" w:pos="9354"/>
              <w:tab w:val="clear" w:pos="9240"/>
            </w:tabs>
          </w:pPr>
          <w:r>
            <w:fldChar w:fldCharType="begin"/>
          </w:r>
          <w:r>
            <w:instrText xml:space="preserve"> HYPERLINK \l _Toc27848 </w:instrText>
          </w:r>
          <w:r>
            <w:fldChar w:fldCharType="separate"/>
          </w:r>
          <w:r>
            <w:rPr>
              <w:rFonts w:hint="eastAsia" w:ascii="黑体" w:eastAsia="黑体"/>
              <w:i w:val="0"/>
            </w:rPr>
            <w:t xml:space="preserve">5.3.20 </w:t>
          </w:r>
          <w:r>
            <w:rPr>
              <w:rFonts w:hint="default"/>
            </w:rPr>
            <w:t>saveUpdateKeyValueWithExpiry</w:t>
          </w:r>
          <w:r>
            <w:tab/>
          </w:r>
          <w:r>
            <w:fldChar w:fldCharType="begin"/>
          </w:r>
          <w:r>
            <w:instrText xml:space="preserve"> PAGEREF _Toc27848 \h </w:instrText>
          </w:r>
          <w:r>
            <w:fldChar w:fldCharType="separate"/>
          </w:r>
          <w:r>
            <w:t>33</w:t>
          </w:r>
          <w:r>
            <w:fldChar w:fldCharType="end"/>
          </w:r>
          <w:r>
            <w:fldChar w:fldCharType="end"/>
          </w:r>
        </w:p>
        <w:p>
          <w:pPr>
            <w:pStyle w:val="8"/>
            <w:tabs>
              <w:tab w:val="right" w:leader="dot" w:pos="9354"/>
              <w:tab w:val="clear" w:pos="9240"/>
            </w:tabs>
          </w:pPr>
          <w:r>
            <w:fldChar w:fldCharType="begin"/>
          </w:r>
          <w:r>
            <w:instrText xml:space="preserve"> HYPERLINK \l _Toc21329 </w:instrText>
          </w:r>
          <w:r>
            <w:fldChar w:fldCharType="separate"/>
          </w:r>
          <w:r>
            <w:rPr>
              <w:rFonts w:hint="eastAsia" w:ascii="黑体" w:eastAsia="黑体"/>
              <w:i w:val="0"/>
            </w:rPr>
            <w:t xml:space="preserve">5.3.21 </w:t>
          </w:r>
          <w:r>
            <w:rPr>
              <w:rFonts w:hint="default"/>
            </w:rPr>
            <w:t>quickSearchFile</w:t>
          </w:r>
          <w:r>
            <w:tab/>
          </w:r>
          <w:r>
            <w:fldChar w:fldCharType="begin"/>
          </w:r>
          <w:r>
            <w:instrText xml:space="preserve"> PAGEREF _Toc21329 \h </w:instrText>
          </w:r>
          <w:r>
            <w:fldChar w:fldCharType="separate"/>
          </w:r>
          <w:r>
            <w:t>34</w:t>
          </w:r>
          <w:r>
            <w:fldChar w:fldCharType="end"/>
          </w:r>
          <w:r>
            <w:fldChar w:fldCharType="end"/>
          </w:r>
        </w:p>
        <w:p>
          <w:pPr>
            <w:pStyle w:val="11"/>
            <w:tabs>
              <w:tab w:val="right" w:leader="dot" w:pos="9354"/>
              <w:tab w:val="clear" w:pos="9240"/>
            </w:tabs>
          </w:pPr>
          <w:r>
            <w:fldChar w:fldCharType="begin"/>
          </w:r>
          <w:r>
            <w:instrText xml:space="preserve"> HYPERLINK \l _Toc11932 </w:instrText>
          </w:r>
          <w:r>
            <w:fldChar w:fldCharType="separate"/>
          </w:r>
          <w:r>
            <w:rPr>
              <w:rFonts w:hint="eastAsia" w:ascii="黑体" w:hAnsi="Times New Roman" w:eastAsia="黑体" w:cs="Times New Roman"/>
              <w:i w:val="0"/>
              <w:strike w:val="0"/>
              <w:dstrike w:val="0"/>
              <w:spacing w:val="0"/>
              <w:kern w:val="0"/>
              <w:vertAlign w:val="baseline"/>
            </w:rPr>
            <w:t xml:space="preserve">5.4 </w:t>
          </w:r>
          <w:r>
            <w:rPr>
              <w:rFonts w:hint="eastAsia"/>
            </w:rPr>
            <w:t>定位能力</w:t>
          </w:r>
          <w:r>
            <w:tab/>
          </w:r>
          <w:r>
            <w:fldChar w:fldCharType="begin"/>
          </w:r>
          <w:r>
            <w:instrText xml:space="preserve"> PAGEREF _Toc11932 \h </w:instrText>
          </w:r>
          <w:r>
            <w:fldChar w:fldCharType="separate"/>
          </w:r>
          <w:r>
            <w:t>35</w:t>
          </w:r>
          <w:r>
            <w:fldChar w:fldCharType="end"/>
          </w:r>
          <w:r>
            <w:fldChar w:fldCharType="end"/>
          </w:r>
        </w:p>
        <w:p>
          <w:pPr>
            <w:pStyle w:val="8"/>
            <w:tabs>
              <w:tab w:val="right" w:leader="dot" w:pos="9354"/>
              <w:tab w:val="clear" w:pos="9240"/>
            </w:tabs>
          </w:pPr>
          <w:r>
            <w:fldChar w:fldCharType="begin"/>
          </w:r>
          <w:r>
            <w:instrText xml:space="preserve"> HYPERLINK \l _Toc56 </w:instrText>
          </w:r>
          <w:r>
            <w:fldChar w:fldCharType="separate"/>
          </w:r>
          <w:r>
            <w:rPr>
              <w:rFonts w:hint="eastAsia" w:ascii="黑体" w:eastAsia="黑体"/>
              <w:i w:val="0"/>
            </w:rPr>
            <w:t xml:space="preserve">5.4.1 </w:t>
          </w:r>
          <w:r>
            <w:rPr>
              <w:rFonts w:hint="eastAsia"/>
            </w:rPr>
            <w:t>getLocation</w:t>
          </w:r>
          <w:r>
            <w:tab/>
          </w:r>
          <w:r>
            <w:fldChar w:fldCharType="begin"/>
          </w:r>
          <w:r>
            <w:instrText xml:space="preserve"> PAGEREF _Toc56 \h </w:instrText>
          </w:r>
          <w:r>
            <w:fldChar w:fldCharType="separate"/>
          </w:r>
          <w:r>
            <w:t>35</w:t>
          </w:r>
          <w:r>
            <w:fldChar w:fldCharType="end"/>
          </w:r>
          <w:r>
            <w:fldChar w:fldCharType="end"/>
          </w:r>
        </w:p>
        <w:p>
          <w:pPr>
            <w:pStyle w:val="11"/>
            <w:tabs>
              <w:tab w:val="right" w:leader="dot" w:pos="9354"/>
              <w:tab w:val="clear" w:pos="9240"/>
            </w:tabs>
          </w:pPr>
          <w:r>
            <w:fldChar w:fldCharType="begin"/>
          </w:r>
          <w:r>
            <w:instrText xml:space="preserve"> HYPERLINK \l _Toc28765 </w:instrText>
          </w:r>
          <w:r>
            <w:fldChar w:fldCharType="separate"/>
          </w:r>
          <w:r>
            <w:rPr>
              <w:rFonts w:hint="eastAsia" w:ascii="黑体" w:hAnsi="Times New Roman" w:eastAsia="黑体" w:cs="Times New Roman"/>
              <w:i w:val="0"/>
              <w:strike w:val="0"/>
              <w:dstrike w:val="0"/>
              <w:spacing w:val="0"/>
              <w:kern w:val="0"/>
              <w:vertAlign w:val="baseline"/>
            </w:rPr>
            <w:t xml:space="preserve">5.5 </w:t>
          </w:r>
          <w:r>
            <w:t>小程序</w:t>
          </w:r>
          <w:r>
            <w:tab/>
          </w:r>
          <w:r>
            <w:fldChar w:fldCharType="begin"/>
          </w:r>
          <w:r>
            <w:instrText xml:space="preserve"> PAGEREF _Toc28765 \h </w:instrText>
          </w:r>
          <w:r>
            <w:fldChar w:fldCharType="separate"/>
          </w:r>
          <w:r>
            <w:t>36</w:t>
          </w:r>
          <w:r>
            <w:fldChar w:fldCharType="end"/>
          </w:r>
          <w:r>
            <w:fldChar w:fldCharType="end"/>
          </w:r>
        </w:p>
        <w:p>
          <w:pPr>
            <w:pStyle w:val="8"/>
            <w:tabs>
              <w:tab w:val="right" w:leader="dot" w:pos="9354"/>
              <w:tab w:val="clear" w:pos="9240"/>
            </w:tabs>
          </w:pPr>
          <w:r>
            <w:fldChar w:fldCharType="begin"/>
          </w:r>
          <w:r>
            <w:instrText xml:space="preserve"> HYPERLINK \l _Toc690 </w:instrText>
          </w:r>
          <w:r>
            <w:fldChar w:fldCharType="separate"/>
          </w:r>
          <w:r>
            <w:rPr>
              <w:rFonts w:hint="eastAsia" w:ascii="黑体" w:eastAsia="黑体"/>
              <w:i w:val="0"/>
            </w:rPr>
            <w:t xml:space="preserve">5.5.1 </w:t>
          </w:r>
          <w:r>
            <w:rPr>
              <w:rFonts w:hint="eastAsia"/>
            </w:rPr>
            <w:t>getMiniAppInfo</w:t>
          </w:r>
          <w:r>
            <w:tab/>
          </w:r>
          <w:r>
            <w:fldChar w:fldCharType="begin"/>
          </w:r>
          <w:r>
            <w:instrText xml:space="preserve"> PAGEREF _Toc690 \h </w:instrText>
          </w:r>
          <w:r>
            <w:fldChar w:fldCharType="separate"/>
          </w:r>
          <w:r>
            <w:t>36</w:t>
          </w:r>
          <w:r>
            <w:fldChar w:fldCharType="end"/>
          </w:r>
          <w:r>
            <w:fldChar w:fldCharType="end"/>
          </w:r>
        </w:p>
        <w:p>
          <w:pPr>
            <w:pStyle w:val="8"/>
            <w:tabs>
              <w:tab w:val="right" w:leader="dot" w:pos="9354"/>
              <w:tab w:val="clear" w:pos="9240"/>
            </w:tabs>
          </w:pPr>
          <w:r>
            <w:fldChar w:fldCharType="begin"/>
          </w:r>
          <w:r>
            <w:instrText xml:space="preserve"> HYPERLINK \l _Toc11857 </w:instrText>
          </w:r>
          <w:r>
            <w:fldChar w:fldCharType="separate"/>
          </w:r>
          <w:r>
            <w:rPr>
              <w:rFonts w:hint="eastAsia" w:ascii="黑体" w:eastAsia="黑体"/>
              <w:i w:val="0"/>
            </w:rPr>
            <w:t xml:space="preserve">5.5.2 </w:t>
          </w:r>
          <w:r>
            <w:rPr>
              <w:rFonts w:hint="eastAsia"/>
            </w:rPr>
            <w:t>startApp</w:t>
          </w:r>
          <w:r>
            <w:tab/>
          </w:r>
          <w:r>
            <w:fldChar w:fldCharType="begin"/>
          </w:r>
          <w:r>
            <w:instrText xml:space="preserve"> PAGEREF _Toc11857 \h </w:instrText>
          </w:r>
          <w:r>
            <w:fldChar w:fldCharType="separate"/>
          </w:r>
          <w:r>
            <w:t>37</w:t>
          </w:r>
          <w:r>
            <w:fldChar w:fldCharType="end"/>
          </w:r>
          <w:r>
            <w:fldChar w:fldCharType="end"/>
          </w:r>
        </w:p>
        <w:p>
          <w:pPr>
            <w:pStyle w:val="8"/>
            <w:tabs>
              <w:tab w:val="right" w:leader="dot" w:pos="9354"/>
              <w:tab w:val="clear" w:pos="9240"/>
            </w:tabs>
          </w:pPr>
          <w:r>
            <w:fldChar w:fldCharType="begin"/>
          </w:r>
          <w:r>
            <w:instrText xml:space="preserve"> HYPERLINK \l _Toc8907 </w:instrText>
          </w:r>
          <w:r>
            <w:fldChar w:fldCharType="separate"/>
          </w:r>
          <w:r>
            <w:rPr>
              <w:rFonts w:hint="eastAsia" w:ascii="黑体" w:eastAsia="黑体"/>
              <w:i w:val="0"/>
            </w:rPr>
            <w:t xml:space="preserve">5.5.3 </w:t>
          </w:r>
          <w:r>
            <w:rPr>
              <w:rFonts w:hint="eastAsia"/>
            </w:rPr>
            <w:t>setWindow</w:t>
          </w:r>
          <w:r>
            <w:tab/>
          </w:r>
          <w:r>
            <w:fldChar w:fldCharType="begin"/>
          </w:r>
          <w:r>
            <w:instrText xml:space="preserve"> PAGEREF _Toc8907 \h </w:instrText>
          </w:r>
          <w:r>
            <w:fldChar w:fldCharType="separate"/>
          </w:r>
          <w:r>
            <w:t>39</w:t>
          </w:r>
          <w:r>
            <w:fldChar w:fldCharType="end"/>
          </w:r>
          <w:r>
            <w:fldChar w:fldCharType="end"/>
          </w:r>
        </w:p>
        <w:p>
          <w:pPr>
            <w:pStyle w:val="8"/>
            <w:tabs>
              <w:tab w:val="right" w:leader="dot" w:pos="9354"/>
              <w:tab w:val="clear" w:pos="9240"/>
            </w:tabs>
          </w:pPr>
          <w:r>
            <w:fldChar w:fldCharType="begin"/>
          </w:r>
          <w:r>
            <w:instrText xml:space="preserve"> HYPERLINK \l _Toc16844 </w:instrText>
          </w:r>
          <w:r>
            <w:fldChar w:fldCharType="separate"/>
          </w:r>
          <w:r>
            <w:rPr>
              <w:rFonts w:hint="eastAsia" w:ascii="黑体" w:eastAsia="黑体"/>
              <w:i w:val="0"/>
            </w:rPr>
            <w:t xml:space="preserve">5.5.4 </w:t>
          </w:r>
          <w:r>
            <w:rPr>
              <w:rFonts w:hint="eastAsia"/>
            </w:rPr>
            <w:t>hang</w:t>
          </w:r>
          <w:r>
            <w:rPr>
              <w:rFonts w:hint="default"/>
            </w:rPr>
            <w:t>U</w:t>
          </w:r>
          <w:r>
            <w:rPr>
              <w:rFonts w:hint="eastAsia"/>
            </w:rPr>
            <w:t>p</w:t>
          </w:r>
          <w:r>
            <w:tab/>
          </w:r>
          <w:r>
            <w:fldChar w:fldCharType="begin"/>
          </w:r>
          <w:r>
            <w:instrText xml:space="preserve"> PAGEREF _Toc16844 \h </w:instrText>
          </w:r>
          <w:r>
            <w:fldChar w:fldCharType="separate"/>
          </w:r>
          <w:r>
            <w:t>41</w:t>
          </w:r>
          <w:r>
            <w:fldChar w:fldCharType="end"/>
          </w:r>
          <w:r>
            <w:fldChar w:fldCharType="end"/>
          </w:r>
        </w:p>
        <w:p>
          <w:pPr>
            <w:pStyle w:val="8"/>
            <w:tabs>
              <w:tab w:val="right" w:leader="dot" w:pos="9354"/>
              <w:tab w:val="clear" w:pos="9240"/>
            </w:tabs>
          </w:pPr>
          <w:r>
            <w:fldChar w:fldCharType="begin"/>
          </w:r>
          <w:r>
            <w:instrText xml:space="preserve"> HYPERLINK \l _Toc2092 </w:instrText>
          </w:r>
          <w:r>
            <w:fldChar w:fldCharType="separate"/>
          </w:r>
          <w:r>
            <w:rPr>
              <w:rFonts w:hint="eastAsia" w:ascii="黑体" w:eastAsia="黑体"/>
              <w:i w:val="0"/>
            </w:rPr>
            <w:t xml:space="preserve">5.5.5 </w:t>
          </w:r>
          <w:r>
            <w:rPr>
              <w:rFonts w:hint="eastAsia"/>
            </w:rPr>
            <w:t>getCallState</w:t>
          </w:r>
          <w:r>
            <w:tab/>
          </w:r>
          <w:r>
            <w:fldChar w:fldCharType="begin"/>
          </w:r>
          <w:r>
            <w:instrText xml:space="preserve"> PAGEREF _Toc2092 \h </w:instrText>
          </w:r>
          <w:r>
            <w:fldChar w:fldCharType="separate"/>
          </w:r>
          <w:r>
            <w:t>41</w:t>
          </w:r>
          <w:r>
            <w:fldChar w:fldCharType="end"/>
          </w:r>
          <w:r>
            <w:fldChar w:fldCharType="end"/>
          </w:r>
        </w:p>
        <w:p>
          <w:pPr>
            <w:pStyle w:val="8"/>
            <w:tabs>
              <w:tab w:val="right" w:leader="dot" w:pos="9354"/>
              <w:tab w:val="clear" w:pos="9240"/>
            </w:tabs>
          </w:pPr>
          <w:r>
            <w:fldChar w:fldCharType="begin"/>
          </w:r>
          <w:r>
            <w:instrText xml:space="preserve"> HYPERLINK \l _Toc16591 </w:instrText>
          </w:r>
          <w:r>
            <w:fldChar w:fldCharType="separate"/>
          </w:r>
          <w:r>
            <w:rPr>
              <w:rFonts w:hint="eastAsia" w:ascii="黑体" w:eastAsia="黑体"/>
              <w:i w:val="0"/>
            </w:rPr>
            <w:t xml:space="preserve">5.5.6 </w:t>
          </w:r>
          <w:r>
            <w:rPr>
              <w:rFonts w:hint="eastAsia"/>
            </w:rPr>
            <w:t>requestStartAdverseApp</w:t>
          </w:r>
          <w:r>
            <w:tab/>
          </w:r>
          <w:r>
            <w:fldChar w:fldCharType="begin"/>
          </w:r>
          <w:r>
            <w:instrText xml:space="preserve"> PAGEREF _Toc16591 \h </w:instrText>
          </w:r>
          <w:r>
            <w:fldChar w:fldCharType="separate"/>
          </w:r>
          <w:r>
            <w:t>42</w:t>
          </w:r>
          <w:r>
            <w:fldChar w:fldCharType="end"/>
          </w:r>
          <w:r>
            <w:fldChar w:fldCharType="end"/>
          </w:r>
        </w:p>
        <w:p>
          <w:pPr>
            <w:pStyle w:val="8"/>
            <w:tabs>
              <w:tab w:val="right" w:leader="dot" w:pos="9354"/>
              <w:tab w:val="clear" w:pos="9240"/>
            </w:tabs>
          </w:pPr>
          <w:r>
            <w:fldChar w:fldCharType="begin"/>
          </w:r>
          <w:r>
            <w:instrText xml:space="preserve"> HYPERLINK \l _Toc20944 </w:instrText>
          </w:r>
          <w:r>
            <w:fldChar w:fldCharType="separate"/>
          </w:r>
          <w:r>
            <w:rPr>
              <w:rFonts w:hint="eastAsia" w:ascii="黑体" w:eastAsia="黑体"/>
              <w:i w:val="0"/>
            </w:rPr>
            <w:t xml:space="preserve">5.5.7 </w:t>
          </w:r>
          <w:r>
            <w:rPr>
              <w:rFonts w:hint="eastAsia"/>
            </w:rPr>
            <w:t>addOrEditContact</w:t>
          </w:r>
          <w:r>
            <w:tab/>
          </w:r>
          <w:r>
            <w:fldChar w:fldCharType="begin"/>
          </w:r>
          <w:r>
            <w:instrText xml:space="preserve"> PAGEREF _Toc20944 \h </w:instrText>
          </w:r>
          <w:r>
            <w:fldChar w:fldCharType="separate"/>
          </w:r>
          <w:r>
            <w:t>42</w:t>
          </w:r>
          <w:r>
            <w:fldChar w:fldCharType="end"/>
          </w:r>
          <w:r>
            <w:fldChar w:fldCharType="end"/>
          </w:r>
        </w:p>
        <w:p>
          <w:pPr>
            <w:pStyle w:val="8"/>
            <w:tabs>
              <w:tab w:val="right" w:leader="dot" w:pos="9354"/>
              <w:tab w:val="clear" w:pos="9240"/>
            </w:tabs>
          </w:pPr>
          <w:r>
            <w:fldChar w:fldCharType="begin"/>
          </w:r>
          <w:r>
            <w:instrText xml:space="preserve"> HYPERLINK \l _Toc4989 </w:instrText>
          </w:r>
          <w:r>
            <w:fldChar w:fldCharType="separate"/>
          </w:r>
          <w:r>
            <w:rPr>
              <w:rFonts w:hint="eastAsia" w:ascii="黑体" w:eastAsia="黑体"/>
              <w:i w:val="0"/>
            </w:rPr>
            <w:t xml:space="preserve">5.5.8 </w:t>
          </w:r>
          <w:r>
            <w:rPr>
              <w:rFonts w:hint="eastAsia"/>
              <w:lang w:val="en-US" w:eastAsia="zh-CN"/>
            </w:rPr>
            <w:t>stopApp</w:t>
          </w:r>
          <w:r>
            <w:tab/>
          </w:r>
          <w:r>
            <w:fldChar w:fldCharType="begin"/>
          </w:r>
          <w:r>
            <w:instrText xml:space="preserve"> PAGEREF _Toc4989 \h </w:instrText>
          </w:r>
          <w:r>
            <w:fldChar w:fldCharType="separate"/>
          </w:r>
          <w:r>
            <w:t>43</w:t>
          </w:r>
          <w:r>
            <w:fldChar w:fldCharType="end"/>
          </w:r>
          <w:r>
            <w:fldChar w:fldCharType="end"/>
          </w:r>
        </w:p>
        <w:p>
          <w:pPr>
            <w:pStyle w:val="8"/>
            <w:tabs>
              <w:tab w:val="right" w:leader="dot" w:pos="9354"/>
              <w:tab w:val="clear" w:pos="9240"/>
            </w:tabs>
          </w:pPr>
          <w:r>
            <w:fldChar w:fldCharType="begin"/>
          </w:r>
          <w:r>
            <w:instrText xml:space="preserve"> HYPERLINK \l _Toc16407 </w:instrText>
          </w:r>
          <w:r>
            <w:fldChar w:fldCharType="separate"/>
          </w:r>
          <w:r>
            <w:rPr>
              <w:rFonts w:hint="eastAsia" w:ascii="黑体" w:eastAsia="黑体"/>
              <w:i w:val="0"/>
            </w:rPr>
            <w:t xml:space="preserve">5.5.9 </w:t>
          </w:r>
          <w:r>
            <w:rPr>
              <w:rFonts w:hint="eastAsia"/>
              <w:lang w:val="en-US" w:eastAsia="zh-CN"/>
            </w:rPr>
            <w:t>getContactName</w:t>
          </w:r>
          <w:r>
            <w:tab/>
          </w:r>
          <w:r>
            <w:fldChar w:fldCharType="begin"/>
          </w:r>
          <w:r>
            <w:instrText xml:space="preserve"> PAGEREF _Toc16407 \h </w:instrText>
          </w:r>
          <w:r>
            <w:fldChar w:fldCharType="separate"/>
          </w:r>
          <w:r>
            <w:t>44</w:t>
          </w:r>
          <w:r>
            <w:fldChar w:fldCharType="end"/>
          </w:r>
          <w:r>
            <w:fldChar w:fldCharType="end"/>
          </w:r>
        </w:p>
        <w:p>
          <w:pPr>
            <w:pStyle w:val="8"/>
            <w:tabs>
              <w:tab w:val="right" w:leader="dot" w:pos="9354"/>
              <w:tab w:val="clear" w:pos="9240"/>
            </w:tabs>
          </w:pPr>
          <w:r>
            <w:fldChar w:fldCharType="begin"/>
          </w:r>
          <w:r>
            <w:instrText xml:space="preserve"> HYPERLINK \l _Toc13915 </w:instrText>
          </w:r>
          <w:r>
            <w:fldChar w:fldCharType="separate"/>
          </w:r>
          <w:r>
            <w:rPr>
              <w:rFonts w:hint="eastAsia" w:ascii="黑体" w:eastAsia="黑体"/>
              <w:i w:val="0"/>
            </w:rPr>
            <w:t xml:space="preserve">5.5.10 </w:t>
          </w:r>
          <w:r>
            <w:rPr>
              <w:rFonts w:hint="eastAsia"/>
              <w:lang w:val="en-US" w:eastAsia="zh-CN"/>
            </w:rPr>
            <w:t>getContactList</w:t>
          </w:r>
          <w:r>
            <w:tab/>
          </w:r>
          <w:r>
            <w:fldChar w:fldCharType="begin"/>
          </w:r>
          <w:r>
            <w:instrText xml:space="preserve"> PAGEREF _Toc13915 \h </w:instrText>
          </w:r>
          <w:r>
            <w:fldChar w:fldCharType="separate"/>
          </w:r>
          <w:r>
            <w:t>44</w:t>
          </w:r>
          <w:r>
            <w:fldChar w:fldCharType="end"/>
          </w:r>
          <w:r>
            <w:fldChar w:fldCharType="end"/>
          </w:r>
        </w:p>
        <w:p>
          <w:pPr>
            <w:pStyle w:val="8"/>
            <w:tabs>
              <w:tab w:val="right" w:leader="dot" w:pos="9354"/>
              <w:tab w:val="clear" w:pos="9240"/>
            </w:tabs>
          </w:pPr>
          <w:r>
            <w:fldChar w:fldCharType="begin"/>
          </w:r>
          <w:r>
            <w:instrText xml:space="preserve"> HYPERLINK \l _Toc11402 </w:instrText>
          </w:r>
          <w:r>
            <w:fldChar w:fldCharType="separate"/>
          </w:r>
          <w:r>
            <w:rPr>
              <w:rFonts w:hint="eastAsia" w:ascii="黑体" w:eastAsia="黑体"/>
              <w:i w:val="0"/>
            </w:rPr>
            <w:t xml:space="preserve">5.5.11 </w:t>
          </w:r>
          <w:r>
            <w:rPr>
              <w:rFonts w:hint="eastAsia"/>
              <w:lang w:val="en-US" w:eastAsia="zh-CN"/>
            </w:rPr>
            <w:t>getSDKInfo</w:t>
          </w:r>
          <w:r>
            <w:tab/>
          </w:r>
          <w:r>
            <w:fldChar w:fldCharType="begin"/>
          </w:r>
          <w:r>
            <w:instrText xml:space="preserve"> PAGEREF _Toc11402 \h </w:instrText>
          </w:r>
          <w:r>
            <w:fldChar w:fldCharType="separate"/>
          </w:r>
          <w:r>
            <w:t>45</w:t>
          </w:r>
          <w:r>
            <w:fldChar w:fldCharType="end"/>
          </w:r>
          <w:r>
            <w:fldChar w:fldCharType="end"/>
          </w:r>
        </w:p>
        <w:p>
          <w:pPr>
            <w:pStyle w:val="8"/>
            <w:tabs>
              <w:tab w:val="right" w:leader="dot" w:pos="9354"/>
              <w:tab w:val="clear" w:pos="9240"/>
            </w:tabs>
          </w:pPr>
          <w:r>
            <w:fldChar w:fldCharType="begin"/>
          </w:r>
          <w:r>
            <w:instrText xml:space="preserve"> HYPERLINK \l _Toc6010 </w:instrText>
          </w:r>
          <w:r>
            <w:fldChar w:fldCharType="separate"/>
          </w:r>
          <w:r>
            <w:rPr>
              <w:rFonts w:hint="eastAsia" w:ascii="黑体" w:eastAsia="黑体"/>
              <w:i w:val="0"/>
            </w:rPr>
            <w:t xml:space="preserve">5.5.12 </w:t>
          </w:r>
          <w:r>
            <w:rPr>
              <w:rFonts w:hint="eastAsia"/>
              <w:lang w:val="en-US" w:eastAsia="zh-CN"/>
            </w:rPr>
            <w:t>playDtmfTone</w:t>
          </w:r>
          <w:r>
            <w:tab/>
          </w:r>
          <w:r>
            <w:fldChar w:fldCharType="begin"/>
          </w:r>
          <w:r>
            <w:instrText xml:space="preserve"> PAGEREF _Toc6010 \h </w:instrText>
          </w:r>
          <w:r>
            <w:fldChar w:fldCharType="separate"/>
          </w:r>
          <w:r>
            <w:t>46</w:t>
          </w:r>
          <w:r>
            <w:fldChar w:fldCharType="end"/>
          </w:r>
          <w:r>
            <w:fldChar w:fldCharType="end"/>
          </w:r>
        </w:p>
        <w:p>
          <w:pPr>
            <w:pStyle w:val="8"/>
            <w:tabs>
              <w:tab w:val="right" w:leader="dot" w:pos="9354"/>
              <w:tab w:val="clear" w:pos="9240"/>
            </w:tabs>
          </w:pPr>
          <w:r>
            <w:fldChar w:fldCharType="begin"/>
          </w:r>
          <w:r>
            <w:instrText xml:space="preserve"> HYPERLINK \l _Toc9442 </w:instrText>
          </w:r>
          <w:r>
            <w:fldChar w:fldCharType="separate"/>
          </w:r>
          <w:r>
            <w:rPr>
              <w:rFonts w:hint="eastAsia" w:ascii="黑体" w:eastAsia="黑体"/>
              <w:i w:val="0"/>
            </w:rPr>
            <w:t xml:space="preserve">5.5.13 </w:t>
          </w:r>
          <w:r>
            <w:rPr>
              <w:rFonts w:hint="eastAsia"/>
              <w:lang w:val="en-US" w:eastAsia="zh-CN"/>
            </w:rPr>
            <w:t>setSpeakerphone</w:t>
          </w:r>
          <w:r>
            <w:tab/>
          </w:r>
          <w:r>
            <w:fldChar w:fldCharType="begin"/>
          </w:r>
          <w:r>
            <w:instrText xml:space="preserve"> PAGEREF _Toc9442 \h </w:instrText>
          </w:r>
          <w:r>
            <w:fldChar w:fldCharType="separate"/>
          </w:r>
          <w:r>
            <w:t>46</w:t>
          </w:r>
          <w:r>
            <w:fldChar w:fldCharType="end"/>
          </w:r>
          <w:r>
            <w:fldChar w:fldCharType="end"/>
          </w:r>
        </w:p>
        <w:p>
          <w:pPr>
            <w:pStyle w:val="8"/>
            <w:tabs>
              <w:tab w:val="right" w:leader="dot" w:pos="9354"/>
              <w:tab w:val="clear" w:pos="9240"/>
            </w:tabs>
          </w:pPr>
          <w:r>
            <w:fldChar w:fldCharType="begin"/>
          </w:r>
          <w:r>
            <w:instrText xml:space="preserve"> HYPERLINK \l _Toc11766 </w:instrText>
          </w:r>
          <w:r>
            <w:fldChar w:fldCharType="separate"/>
          </w:r>
          <w:r>
            <w:rPr>
              <w:rFonts w:hint="eastAsia" w:ascii="黑体" w:eastAsia="黑体"/>
              <w:i w:val="0"/>
            </w:rPr>
            <w:t xml:space="preserve">5.5.14 </w:t>
          </w:r>
          <w:r>
            <w:rPr>
              <w:rFonts w:hint="eastAsia"/>
              <w:lang w:val="en-US" w:eastAsia="zh-CN"/>
            </w:rPr>
            <w:t>isSpeakerphoneOn</w:t>
          </w:r>
          <w:r>
            <w:tab/>
          </w:r>
          <w:r>
            <w:fldChar w:fldCharType="begin"/>
          </w:r>
          <w:r>
            <w:instrText xml:space="preserve"> PAGEREF _Toc11766 \h </w:instrText>
          </w:r>
          <w:r>
            <w:fldChar w:fldCharType="separate"/>
          </w:r>
          <w:r>
            <w:t>47</w:t>
          </w:r>
          <w:r>
            <w:fldChar w:fldCharType="end"/>
          </w:r>
          <w:r>
            <w:fldChar w:fldCharType="end"/>
          </w:r>
        </w:p>
        <w:p>
          <w:pPr>
            <w:pStyle w:val="8"/>
            <w:tabs>
              <w:tab w:val="right" w:leader="dot" w:pos="9354"/>
              <w:tab w:val="clear" w:pos="9240"/>
            </w:tabs>
          </w:pPr>
          <w:r>
            <w:fldChar w:fldCharType="begin"/>
          </w:r>
          <w:r>
            <w:instrText xml:space="preserve"> HYPERLINK \l _Toc27394 </w:instrText>
          </w:r>
          <w:r>
            <w:fldChar w:fldCharType="separate"/>
          </w:r>
          <w:r>
            <w:rPr>
              <w:rFonts w:hint="eastAsia" w:ascii="黑体" w:eastAsia="黑体"/>
              <w:i w:val="0"/>
            </w:rPr>
            <w:t xml:space="preserve">5.5.15 </w:t>
          </w:r>
          <w:r>
            <w:rPr>
              <w:rFonts w:hint="eastAsia"/>
              <w:lang w:val="en-US" w:eastAsia="zh-CN"/>
            </w:rPr>
            <w:t>setMuted</w:t>
          </w:r>
          <w:r>
            <w:tab/>
          </w:r>
          <w:r>
            <w:fldChar w:fldCharType="begin"/>
          </w:r>
          <w:r>
            <w:instrText xml:space="preserve"> PAGEREF _Toc27394 \h </w:instrText>
          </w:r>
          <w:r>
            <w:fldChar w:fldCharType="separate"/>
          </w:r>
          <w:r>
            <w:t>48</w:t>
          </w:r>
          <w:r>
            <w:fldChar w:fldCharType="end"/>
          </w:r>
          <w:r>
            <w:fldChar w:fldCharType="end"/>
          </w:r>
        </w:p>
        <w:p>
          <w:pPr>
            <w:pStyle w:val="8"/>
            <w:tabs>
              <w:tab w:val="right" w:leader="dot" w:pos="9354"/>
              <w:tab w:val="clear" w:pos="9240"/>
            </w:tabs>
          </w:pPr>
          <w:r>
            <w:fldChar w:fldCharType="begin"/>
          </w:r>
          <w:r>
            <w:instrText xml:space="preserve"> HYPERLINK \l _Toc9844 </w:instrText>
          </w:r>
          <w:r>
            <w:fldChar w:fldCharType="separate"/>
          </w:r>
          <w:r>
            <w:rPr>
              <w:rFonts w:hint="eastAsia" w:ascii="黑体" w:eastAsia="黑体"/>
              <w:i w:val="0"/>
            </w:rPr>
            <w:t xml:space="preserve">5.5.16 </w:t>
          </w:r>
          <w:r>
            <w:rPr>
              <w:rFonts w:hint="eastAsia"/>
              <w:lang w:val="en-US" w:eastAsia="zh-CN"/>
            </w:rPr>
            <w:t>isMuted</w:t>
          </w:r>
          <w:r>
            <w:tab/>
          </w:r>
          <w:r>
            <w:fldChar w:fldCharType="begin"/>
          </w:r>
          <w:r>
            <w:instrText xml:space="preserve"> PAGEREF _Toc9844 \h </w:instrText>
          </w:r>
          <w:r>
            <w:fldChar w:fldCharType="separate"/>
          </w:r>
          <w:r>
            <w:t>48</w:t>
          </w:r>
          <w:r>
            <w:fldChar w:fldCharType="end"/>
          </w:r>
          <w:r>
            <w:fldChar w:fldCharType="end"/>
          </w:r>
        </w:p>
        <w:p>
          <w:pPr>
            <w:pStyle w:val="8"/>
            <w:tabs>
              <w:tab w:val="right" w:leader="dot" w:pos="9354"/>
              <w:tab w:val="clear" w:pos="9240"/>
            </w:tabs>
          </w:pPr>
          <w:r>
            <w:fldChar w:fldCharType="begin"/>
          </w:r>
          <w:r>
            <w:instrText xml:space="preserve"> HYPERLINK \l _Toc27143 </w:instrText>
          </w:r>
          <w:r>
            <w:fldChar w:fldCharType="separate"/>
          </w:r>
          <w:r>
            <w:rPr>
              <w:rFonts w:hint="eastAsia" w:ascii="黑体" w:eastAsia="黑体"/>
              <w:i w:val="0"/>
            </w:rPr>
            <w:t xml:space="preserve">5.5.17 </w:t>
          </w:r>
          <w:r>
            <w:rPr>
              <w:rFonts w:hint="eastAsia"/>
              <w:lang w:val="en-US" w:eastAsia="zh-CN"/>
            </w:rPr>
            <w:t>answer</w:t>
          </w:r>
          <w:r>
            <w:tab/>
          </w:r>
          <w:r>
            <w:fldChar w:fldCharType="begin"/>
          </w:r>
          <w:r>
            <w:instrText xml:space="preserve"> PAGEREF _Toc27143 \h </w:instrText>
          </w:r>
          <w:r>
            <w:fldChar w:fldCharType="separate"/>
          </w:r>
          <w:r>
            <w:t>49</w:t>
          </w:r>
          <w:r>
            <w:fldChar w:fldCharType="end"/>
          </w:r>
          <w:r>
            <w:fldChar w:fldCharType="end"/>
          </w:r>
        </w:p>
        <w:p>
          <w:pPr>
            <w:pStyle w:val="8"/>
            <w:tabs>
              <w:tab w:val="right" w:leader="dot" w:pos="9354"/>
              <w:tab w:val="clear" w:pos="9240"/>
            </w:tabs>
          </w:pPr>
          <w:r>
            <w:fldChar w:fldCharType="begin"/>
          </w:r>
          <w:r>
            <w:instrText xml:space="preserve"> HYPERLINK \l _Toc5252 </w:instrText>
          </w:r>
          <w:r>
            <w:fldChar w:fldCharType="separate"/>
          </w:r>
          <w:r>
            <w:rPr>
              <w:rFonts w:hint="eastAsia" w:ascii="黑体" w:eastAsia="黑体"/>
              <w:i w:val="0"/>
            </w:rPr>
            <w:t xml:space="preserve">5.5.18 </w:t>
          </w:r>
          <w:r>
            <w:rPr>
              <w:rFonts w:ascii="黑体" w:hAnsi="Times New Roman" w:eastAsia="黑体" w:cs="Times New Roman"/>
              <w:i w:val="0"/>
              <w:strike w:val="0"/>
              <w:dstrike w:val="0"/>
              <w:spacing w:val="0"/>
              <w:w w:val="100"/>
              <w:szCs w:val="21"/>
              <w:vertAlign w:val="baseline"/>
              <w:rtl w:val="0"/>
              <w:lang w:val="en-US" w:bidi="en-US"/>
            </w:rPr>
            <w:t>moveToFront</w:t>
          </w:r>
          <w:r>
            <w:tab/>
          </w:r>
          <w:r>
            <w:fldChar w:fldCharType="begin"/>
          </w:r>
          <w:r>
            <w:instrText xml:space="preserve"> PAGEREF _Toc5252 \h </w:instrText>
          </w:r>
          <w:r>
            <w:fldChar w:fldCharType="separate"/>
          </w:r>
          <w:r>
            <w:t>49</w:t>
          </w:r>
          <w:r>
            <w:fldChar w:fldCharType="end"/>
          </w:r>
          <w:r>
            <w:fldChar w:fldCharType="end"/>
          </w:r>
        </w:p>
        <w:p>
          <w:pPr>
            <w:pStyle w:val="11"/>
            <w:tabs>
              <w:tab w:val="right" w:leader="dot" w:pos="9354"/>
              <w:tab w:val="clear" w:pos="9240"/>
            </w:tabs>
          </w:pPr>
          <w:r>
            <w:fldChar w:fldCharType="begin"/>
          </w:r>
          <w:r>
            <w:instrText xml:space="preserve"> HYPERLINK \l _Toc28831 </w:instrText>
          </w:r>
          <w:r>
            <w:fldChar w:fldCharType="separate"/>
          </w:r>
          <w:r>
            <w:rPr>
              <w:rFonts w:hint="eastAsia" w:ascii="黑体" w:hAnsi="Times New Roman" w:eastAsia="黑体" w:cs="Times New Roman"/>
              <w:i w:val="0"/>
              <w:strike w:val="0"/>
              <w:dstrike w:val="0"/>
              <w:spacing w:val="0"/>
              <w:kern w:val="0"/>
              <w:vertAlign w:val="baseline"/>
            </w:rPr>
            <w:t xml:space="preserve">5.6 </w:t>
          </w:r>
          <w:r>
            <w:rPr>
              <w:rFonts w:hint="eastAsia"/>
            </w:rPr>
            <w:t>屏幕共享</w:t>
          </w:r>
          <w:r>
            <w:tab/>
          </w:r>
          <w:r>
            <w:fldChar w:fldCharType="begin"/>
          </w:r>
          <w:r>
            <w:instrText xml:space="preserve"> PAGEREF _Toc28831 \h </w:instrText>
          </w:r>
          <w:r>
            <w:fldChar w:fldCharType="separate"/>
          </w:r>
          <w:r>
            <w:t>50</w:t>
          </w:r>
          <w:r>
            <w:fldChar w:fldCharType="end"/>
          </w:r>
          <w:r>
            <w:fldChar w:fldCharType="end"/>
          </w:r>
        </w:p>
        <w:p>
          <w:pPr>
            <w:pStyle w:val="8"/>
            <w:tabs>
              <w:tab w:val="right" w:leader="dot" w:pos="9354"/>
              <w:tab w:val="clear" w:pos="9240"/>
            </w:tabs>
          </w:pPr>
          <w:r>
            <w:fldChar w:fldCharType="begin"/>
          </w:r>
          <w:r>
            <w:instrText xml:space="preserve"> HYPERLINK \l _Toc22539 </w:instrText>
          </w:r>
          <w:r>
            <w:fldChar w:fldCharType="separate"/>
          </w:r>
          <w:r>
            <w:rPr>
              <w:rFonts w:hint="eastAsia" w:ascii="黑体" w:eastAsia="黑体"/>
              <w:i w:val="0"/>
            </w:rPr>
            <w:t xml:space="preserve">5.6.1 </w:t>
          </w:r>
          <w:r>
            <w:rPr>
              <w:rFonts w:hint="eastAsia"/>
            </w:rPr>
            <w:t>startScreenShare</w:t>
          </w:r>
          <w:r>
            <w:tab/>
          </w:r>
          <w:r>
            <w:fldChar w:fldCharType="begin"/>
          </w:r>
          <w:r>
            <w:instrText xml:space="preserve"> PAGEREF _Toc22539 \h </w:instrText>
          </w:r>
          <w:r>
            <w:fldChar w:fldCharType="separate"/>
          </w:r>
          <w:r>
            <w:t>50</w:t>
          </w:r>
          <w:r>
            <w:fldChar w:fldCharType="end"/>
          </w:r>
          <w:r>
            <w:fldChar w:fldCharType="end"/>
          </w:r>
        </w:p>
        <w:p>
          <w:pPr>
            <w:pStyle w:val="8"/>
            <w:tabs>
              <w:tab w:val="right" w:leader="dot" w:pos="9354"/>
              <w:tab w:val="clear" w:pos="9240"/>
            </w:tabs>
          </w:pPr>
          <w:r>
            <w:fldChar w:fldCharType="begin"/>
          </w:r>
          <w:r>
            <w:instrText xml:space="preserve"> HYPERLINK \l _Toc17214 </w:instrText>
          </w:r>
          <w:r>
            <w:fldChar w:fldCharType="separate"/>
          </w:r>
          <w:r>
            <w:rPr>
              <w:rFonts w:hint="eastAsia" w:ascii="黑体" w:eastAsia="黑体"/>
              <w:i w:val="0"/>
            </w:rPr>
            <w:t xml:space="preserve">5.6.2 </w:t>
          </w:r>
          <w:r>
            <w:rPr>
              <w:rFonts w:hint="eastAsia"/>
            </w:rPr>
            <w:t>stopScreenShare</w:t>
          </w:r>
          <w:r>
            <w:tab/>
          </w:r>
          <w:r>
            <w:fldChar w:fldCharType="begin"/>
          </w:r>
          <w:r>
            <w:instrText xml:space="preserve"> PAGEREF _Toc17214 \h </w:instrText>
          </w:r>
          <w:r>
            <w:fldChar w:fldCharType="separate"/>
          </w:r>
          <w:r>
            <w:t>51</w:t>
          </w:r>
          <w:r>
            <w:fldChar w:fldCharType="end"/>
          </w:r>
          <w:r>
            <w:fldChar w:fldCharType="end"/>
          </w:r>
        </w:p>
        <w:p>
          <w:pPr>
            <w:pStyle w:val="8"/>
            <w:tabs>
              <w:tab w:val="right" w:leader="dot" w:pos="9354"/>
              <w:tab w:val="clear" w:pos="9240"/>
            </w:tabs>
          </w:pPr>
          <w:r>
            <w:fldChar w:fldCharType="begin"/>
          </w:r>
          <w:r>
            <w:instrText xml:space="preserve"> HYPERLINK \l _Toc7981 </w:instrText>
          </w:r>
          <w:r>
            <w:fldChar w:fldCharType="separate"/>
          </w:r>
          <w:r>
            <w:rPr>
              <w:rFonts w:hint="eastAsia" w:ascii="黑体" w:eastAsia="黑体"/>
              <w:i w:val="0"/>
            </w:rPr>
            <w:t xml:space="preserve">5.6.3 </w:t>
          </w:r>
          <w:r>
            <w:rPr>
              <w:rFonts w:hint="eastAsia"/>
            </w:rPr>
            <w:t>requestScreenShareAbility</w:t>
          </w:r>
          <w:r>
            <w:tab/>
          </w:r>
          <w:r>
            <w:fldChar w:fldCharType="begin"/>
          </w:r>
          <w:r>
            <w:instrText xml:space="preserve"> PAGEREF _Toc7981 \h </w:instrText>
          </w:r>
          <w:r>
            <w:fldChar w:fldCharType="separate"/>
          </w:r>
          <w:r>
            <w:t>51</w:t>
          </w:r>
          <w:r>
            <w:fldChar w:fldCharType="end"/>
          </w:r>
          <w:r>
            <w:fldChar w:fldCharType="end"/>
          </w:r>
        </w:p>
        <w:p>
          <w:pPr>
            <w:pStyle w:val="8"/>
            <w:tabs>
              <w:tab w:val="right" w:leader="dot" w:pos="9354"/>
              <w:tab w:val="clear" w:pos="9240"/>
            </w:tabs>
          </w:pPr>
          <w:r>
            <w:fldChar w:fldCharType="begin"/>
          </w:r>
          <w:r>
            <w:instrText xml:space="preserve"> HYPERLINK \l _Toc27894 </w:instrText>
          </w:r>
          <w:r>
            <w:fldChar w:fldCharType="separate"/>
          </w:r>
          <w:r>
            <w:rPr>
              <w:rFonts w:hint="eastAsia" w:ascii="黑体" w:eastAsia="黑体"/>
              <w:i w:val="0"/>
            </w:rPr>
            <w:t xml:space="preserve">5.6.4 </w:t>
          </w:r>
          <w:r>
            <w:rPr>
              <w:rFonts w:hint="eastAsia"/>
            </w:rPr>
            <w:t>openSketchBoard</w:t>
          </w:r>
          <w:r>
            <w:tab/>
          </w:r>
          <w:r>
            <w:fldChar w:fldCharType="begin"/>
          </w:r>
          <w:r>
            <w:instrText xml:space="preserve"> PAGEREF _Toc27894 \h </w:instrText>
          </w:r>
          <w:r>
            <w:fldChar w:fldCharType="separate"/>
          </w:r>
          <w:r>
            <w:t>52</w:t>
          </w:r>
          <w:r>
            <w:fldChar w:fldCharType="end"/>
          </w:r>
          <w:r>
            <w:fldChar w:fldCharType="end"/>
          </w:r>
        </w:p>
        <w:p>
          <w:pPr>
            <w:pStyle w:val="8"/>
            <w:tabs>
              <w:tab w:val="right" w:leader="dot" w:pos="9354"/>
              <w:tab w:val="clear" w:pos="9240"/>
            </w:tabs>
          </w:pPr>
          <w:r>
            <w:fldChar w:fldCharType="begin"/>
          </w:r>
          <w:r>
            <w:instrText xml:space="preserve"> HYPERLINK \l _Toc28746 </w:instrText>
          </w:r>
          <w:r>
            <w:fldChar w:fldCharType="separate"/>
          </w:r>
          <w:r>
            <w:rPr>
              <w:rFonts w:hint="eastAsia" w:ascii="黑体" w:eastAsia="黑体"/>
              <w:i w:val="0"/>
            </w:rPr>
            <w:t xml:space="preserve">5.6.5 </w:t>
          </w:r>
          <w:r>
            <w:rPr>
              <w:rFonts w:hint="eastAsia"/>
            </w:rPr>
            <w:t>closeSketchBoard</w:t>
          </w:r>
          <w:r>
            <w:tab/>
          </w:r>
          <w:r>
            <w:fldChar w:fldCharType="begin"/>
          </w:r>
          <w:r>
            <w:instrText xml:space="preserve"> PAGEREF _Toc28746 \h </w:instrText>
          </w:r>
          <w:r>
            <w:fldChar w:fldCharType="separate"/>
          </w:r>
          <w:r>
            <w:t>52</w:t>
          </w:r>
          <w:r>
            <w:fldChar w:fldCharType="end"/>
          </w:r>
          <w:r>
            <w:fldChar w:fldCharType="end"/>
          </w:r>
        </w:p>
        <w:p>
          <w:pPr>
            <w:pStyle w:val="8"/>
            <w:tabs>
              <w:tab w:val="right" w:leader="dot" w:pos="9354"/>
              <w:tab w:val="clear" w:pos="9240"/>
            </w:tabs>
          </w:pPr>
          <w:r>
            <w:fldChar w:fldCharType="begin"/>
          </w:r>
          <w:r>
            <w:instrText xml:space="preserve"> HYPERLINK \l _Toc11250 </w:instrText>
          </w:r>
          <w:r>
            <w:fldChar w:fldCharType="separate"/>
          </w:r>
          <w:r>
            <w:rPr>
              <w:rFonts w:hint="eastAsia" w:ascii="黑体" w:eastAsia="黑体"/>
              <w:i w:val="0"/>
            </w:rPr>
            <w:t xml:space="preserve">5.6.6 </w:t>
          </w:r>
          <w:r>
            <w:rPr>
              <w:rFonts w:hint="eastAsia"/>
            </w:rPr>
            <w:t>addDrawingInfo</w:t>
          </w:r>
          <w:r>
            <w:tab/>
          </w:r>
          <w:r>
            <w:fldChar w:fldCharType="begin"/>
          </w:r>
          <w:r>
            <w:instrText xml:space="preserve"> PAGEREF _Toc11250 \h </w:instrText>
          </w:r>
          <w:r>
            <w:fldChar w:fldCharType="separate"/>
          </w:r>
          <w:r>
            <w:t>53</w:t>
          </w:r>
          <w:r>
            <w:fldChar w:fldCharType="end"/>
          </w:r>
          <w:r>
            <w:fldChar w:fldCharType="end"/>
          </w:r>
        </w:p>
        <w:p>
          <w:pPr>
            <w:pStyle w:val="8"/>
            <w:tabs>
              <w:tab w:val="right" w:leader="dot" w:pos="9354"/>
              <w:tab w:val="clear" w:pos="9240"/>
            </w:tabs>
          </w:pPr>
          <w:r>
            <w:fldChar w:fldCharType="begin"/>
          </w:r>
          <w:r>
            <w:instrText xml:space="preserve"> HYPERLINK \l _Toc17668 </w:instrText>
          </w:r>
          <w:r>
            <w:fldChar w:fldCharType="separate"/>
          </w:r>
          <w:r>
            <w:rPr>
              <w:rFonts w:hint="eastAsia" w:ascii="黑体" w:eastAsia="黑体"/>
              <w:i w:val="0"/>
            </w:rPr>
            <w:t xml:space="preserve">5.6.7 </w:t>
          </w:r>
          <w:r>
            <w:rPr>
              <w:rFonts w:hint="eastAsia"/>
            </w:rPr>
            <w:t>addRemoteSizeInfo</w:t>
          </w:r>
          <w:r>
            <w:tab/>
          </w:r>
          <w:r>
            <w:fldChar w:fldCharType="begin"/>
          </w:r>
          <w:r>
            <w:instrText xml:space="preserve"> PAGEREF _Toc17668 \h </w:instrText>
          </w:r>
          <w:r>
            <w:fldChar w:fldCharType="separate"/>
          </w:r>
          <w:r>
            <w:t>54</w:t>
          </w:r>
          <w:r>
            <w:fldChar w:fldCharType="end"/>
          </w:r>
          <w:r>
            <w:fldChar w:fldCharType="end"/>
          </w:r>
        </w:p>
        <w:p>
          <w:pPr>
            <w:pStyle w:val="11"/>
            <w:tabs>
              <w:tab w:val="right" w:leader="dot" w:pos="9354"/>
              <w:tab w:val="clear" w:pos="9240"/>
            </w:tabs>
          </w:pPr>
          <w:r>
            <w:fldChar w:fldCharType="begin"/>
          </w:r>
          <w:r>
            <w:instrText xml:space="preserve"> HYPERLINK \l _Toc32483 </w:instrText>
          </w:r>
          <w:r>
            <w:fldChar w:fldCharType="separate"/>
          </w:r>
          <w:r>
            <w:rPr>
              <w:rFonts w:hint="eastAsia" w:ascii="黑体" w:hAnsi="Times New Roman" w:eastAsia="黑体" w:cs="Times New Roman"/>
              <w:i w:val="0"/>
              <w:strike w:val="0"/>
              <w:dstrike w:val="0"/>
              <w:spacing w:val="0"/>
              <w:kern w:val="0"/>
              <w:vertAlign w:val="baseline"/>
            </w:rPr>
            <w:t xml:space="preserve">5.7 </w:t>
          </w:r>
          <w:r>
            <w:rPr>
              <w:rFonts w:hint="eastAsia"/>
            </w:rPr>
            <w:t>系统API</w:t>
          </w:r>
          <w:r>
            <w:tab/>
          </w:r>
          <w:r>
            <w:fldChar w:fldCharType="begin"/>
          </w:r>
          <w:r>
            <w:instrText xml:space="preserve"> PAGEREF _Toc32483 \h </w:instrText>
          </w:r>
          <w:r>
            <w:fldChar w:fldCharType="separate"/>
          </w:r>
          <w:r>
            <w:t>54</w:t>
          </w:r>
          <w:r>
            <w:fldChar w:fldCharType="end"/>
          </w:r>
          <w:r>
            <w:fldChar w:fldCharType="end"/>
          </w:r>
        </w:p>
        <w:p>
          <w:pPr>
            <w:pStyle w:val="8"/>
            <w:tabs>
              <w:tab w:val="right" w:leader="dot" w:pos="9354"/>
              <w:tab w:val="clear" w:pos="9240"/>
            </w:tabs>
          </w:pPr>
          <w:r>
            <w:fldChar w:fldCharType="begin"/>
          </w:r>
          <w:r>
            <w:instrText xml:space="preserve"> HYPERLINK \l _Toc18033 </w:instrText>
          </w:r>
          <w:r>
            <w:fldChar w:fldCharType="separate"/>
          </w:r>
          <w:r>
            <w:rPr>
              <w:rFonts w:hint="eastAsia" w:ascii="黑体" w:eastAsia="黑体"/>
              <w:i w:val="0"/>
            </w:rPr>
            <w:t xml:space="preserve">5.7.1 </w:t>
          </w:r>
          <w:r>
            <w:rPr>
              <w:rFonts w:hint="eastAsia"/>
            </w:rPr>
            <w:t>setSystemApiLicense</w:t>
          </w:r>
          <w:r>
            <w:tab/>
          </w:r>
          <w:r>
            <w:fldChar w:fldCharType="begin"/>
          </w:r>
          <w:r>
            <w:instrText xml:space="preserve"> PAGEREF _Toc18033 \h </w:instrText>
          </w:r>
          <w:r>
            <w:fldChar w:fldCharType="separate"/>
          </w:r>
          <w:r>
            <w:t>54</w:t>
          </w:r>
          <w:r>
            <w:fldChar w:fldCharType="end"/>
          </w:r>
          <w:r>
            <w:fldChar w:fldCharType="end"/>
          </w:r>
        </w:p>
        <w:p>
          <w:pPr>
            <w:pStyle w:val="8"/>
            <w:tabs>
              <w:tab w:val="right" w:leader="dot" w:pos="9354"/>
              <w:tab w:val="clear" w:pos="9240"/>
            </w:tabs>
          </w:pPr>
          <w:r>
            <w:fldChar w:fldCharType="begin"/>
          </w:r>
          <w:r>
            <w:instrText xml:space="preserve"> HYPERLINK \l _Toc17137 </w:instrText>
          </w:r>
          <w:r>
            <w:fldChar w:fldCharType="separate"/>
          </w:r>
          <w:r>
            <w:rPr>
              <w:rFonts w:hint="eastAsia" w:ascii="黑体" w:eastAsia="黑体"/>
              <w:i w:val="0"/>
            </w:rPr>
            <w:t xml:space="preserve">5.7.2 </w:t>
          </w:r>
          <w:r>
            <w:rPr>
              <w:rFonts w:hint="eastAsia"/>
            </w:rPr>
            <w:t>getUserMedia</w:t>
          </w:r>
          <w:r>
            <w:tab/>
          </w:r>
          <w:r>
            <w:fldChar w:fldCharType="begin"/>
          </w:r>
          <w:r>
            <w:instrText xml:space="preserve"> PAGEREF _Toc17137 \h </w:instrText>
          </w:r>
          <w:r>
            <w:fldChar w:fldCharType="separate"/>
          </w:r>
          <w:r>
            <w:t>55</w:t>
          </w:r>
          <w:r>
            <w:fldChar w:fldCharType="end"/>
          </w:r>
          <w:r>
            <w:fldChar w:fldCharType="end"/>
          </w:r>
        </w:p>
        <w:p>
          <w:pPr>
            <w:pStyle w:val="11"/>
            <w:tabs>
              <w:tab w:val="right" w:leader="dot" w:pos="9354"/>
              <w:tab w:val="clear" w:pos="9240"/>
            </w:tabs>
          </w:pPr>
          <w:r>
            <w:fldChar w:fldCharType="begin"/>
          </w:r>
          <w:r>
            <w:instrText xml:space="preserve"> HYPERLINK \l _Toc31718 </w:instrText>
          </w:r>
          <w:r>
            <w:fldChar w:fldCharType="separate"/>
          </w:r>
          <w:r>
            <w:rPr>
              <w:rFonts w:hint="eastAsia" w:ascii="黑体" w:hAnsi="Times New Roman" w:eastAsia="黑体" w:cs="Times New Roman"/>
              <w:i w:val="0"/>
              <w:strike w:val="0"/>
              <w:dstrike w:val="0"/>
              <w:spacing w:val="0"/>
              <w:kern w:val="0"/>
              <w:vertAlign w:val="baseline"/>
            </w:rPr>
            <w:t xml:space="preserve">5.8 </w:t>
          </w:r>
          <w:r>
            <w:rPr>
              <w:rFonts w:hint="eastAsia"/>
              <w:lang w:val="en-US" w:eastAsia="zh-CN"/>
            </w:rPr>
            <w:t>拓展能力接口</w:t>
          </w:r>
          <w:r>
            <w:tab/>
          </w:r>
          <w:r>
            <w:fldChar w:fldCharType="begin"/>
          </w:r>
          <w:r>
            <w:instrText xml:space="preserve"> PAGEREF _Toc31718 \h </w:instrText>
          </w:r>
          <w:r>
            <w:fldChar w:fldCharType="separate"/>
          </w:r>
          <w:r>
            <w:t>55</w:t>
          </w:r>
          <w:r>
            <w:fldChar w:fldCharType="end"/>
          </w:r>
          <w:r>
            <w:fldChar w:fldCharType="end"/>
          </w:r>
        </w:p>
        <w:p>
          <w:pPr>
            <w:pStyle w:val="8"/>
            <w:tabs>
              <w:tab w:val="right" w:leader="dot" w:pos="9354"/>
              <w:tab w:val="clear" w:pos="9240"/>
            </w:tabs>
          </w:pPr>
          <w:r>
            <w:fldChar w:fldCharType="begin"/>
          </w:r>
          <w:r>
            <w:instrText xml:space="preserve"> HYPERLINK \l _Toc3545 </w:instrText>
          </w:r>
          <w:r>
            <w:fldChar w:fldCharType="separate"/>
          </w:r>
          <w:r>
            <w:rPr>
              <w:rFonts w:hint="eastAsia" w:ascii="黑体" w:eastAsia="黑体"/>
              <w:i w:val="0"/>
            </w:rPr>
            <w:t xml:space="preserve">5.8.1 </w:t>
          </w:r>
          <w:r>
            <w:rPr>
              <w:rFonts w:hint="default"/>
            </w:rPr>
            <w:t>expandingCapacityRegister</w:t>
          </w:r>
          <w:r>
            <w:tab/>
          </w:r>
          <w:r>
            <w:fldChar w:fldCharType="begin"/>
          </w:r>
          <w:r>
            <w:instrText xml:space="preserve"> PAGEREF _Toc3545 \h </w:instrText>
          </w:r>
          <w:r>
            <w:fldChar w:fldCharType="separate"/>
          </w:r>
          <w:r>
            <w:t>55</w:t>
          </w:r>
          <w:r>
            <w:fldChar w:fldCharType="end"/>
          </w:r>
          <w:r>
            <w:fldChar w:fldCharType="end"/>
          </w:r>
        </w:p>
        <w:p>
          <w:pPr>
            <w:pStyle w:val="8"/>
            <w:tabs>
              <w:tab w:val="right" w:leader="dot" w:pos="9354"/>
              <w:tab w:val="clear" w:pos="9240"/>
            </w:tabs>
          </w:pPr>
          <w:r>
            <w:fldChar w:fldCharType="begin"/>
          </w:r>
          <w:r>
            <w:instrText xml:space="preserve"> HYPERLINK \l _Toc2296 </w:instrText>
          </w:r>
          <w:r>
            <w:fldChar w:fldCharType="separate"/>
          </w:r>
          <w:r>
            <w:rPr>
              <w:rFonts w:hint="eastAsia" w:ascii="黑体" w:eastAsia="黑体"/>
              <w:i w:val="0"/>
            </w:rPr>
            <w:t xml:space="preserve">5.8.2 </w:t>
          </w:r>
          <w:r>
            <w:rPr>
              <w:rFonts w:hint="default"/>
            </w:rPr>
            <w:t>expandingCapacityNotify</w:t>
          </w:r>
          <w:r>
            <w:tab/>
          </w:r>
          <w:r>
            <w:fldChar w:fldCharType="begin"/>
          </w:r>
          <w:r>
            <w:instrText xml:space="preserve"> PAGEREF _Toc2296 \h </w:instrText>
          </w:r>
          <w:r>
            <w:fldChar w:fldCharType="separate"/>
          </w:r>
          <w:r>
            <w:t>56</w:t>
          </w:r>
          <w:r>
            <w:fldChar w:fldCharType="end"/>
          </w:r>
          <w:r>
            <w:fldChar w:fldCharType="end"/>
          </w:r>
        </w:p>
        <w:p>
          <w:pPr>
            <w:pStyle w:val="8"/>
            <w:tabs>
              <w:tab w:val="right" w:leader="dot" w:pos="9354"/>
              <w:tab w:val="clear" w:pos="9240"/>
            </w:tabs>
          </w:pPr>
          <w:r>
            <w:fldChar w:fldCharType="begin"/>
          </w:r>
          <w:r>
            <w:instrText xml:space="preserve"> HYPERLINK \l _Toc3687 </w:instrText>
          </w:r>
          <w:r>
            <w:fldChar w:fldCharType="separate"/>
          </w:r>
          <w:r>
            <w:rPr>
              <w:rFonts w:hint="eastAsia" w:ascii="黑体" w:eastAsia="黑体"/>
              <w:i w:val="0"/>
            </w:rPr>
            <w:t xml:space="preserve">5.8.3 </w:t>
          </w:r>
          <w:r>
            <w:rPr>
              <w:rFonts w:hint="default"/>
            </w:rPr>
            <w:t>expandingCapacityRequest</w:t>
          </w:r>
          <w:r>
            <w:tab/>
          </w:r>
          <w:r>
            <w:fldChar w:fldCharType="begin"/>
          </w:r>
          <w:r>
            <w:instrText xml:space="preserve"> PAGEREF _Toc3687 \h </w:instrText>
          </w:r>
          <w:r>
            <w:fldChar w:fldCharType="separate"/>
          </w:r>
          <w:r>
            <w:t>56</w:t>
          </w:r>
          <w:r>
            <w:fldChar w:fldCharType="end"/>
          </w:r>
          <w:r>
            <w:fldChar w:fldCharType="end"/>
          </w:r>
        </w:p>
        <w:p>
          <w:pPr>
            <w:pStyle w:val="10"/>
            <w:tabs>
              <w:tab w:val="right" w:leader="dot" w:pos="9354"/>
              <w:tab w:val="clear" w:pos="9240"/>
            </w:tabs>
          </w:pPr>
          <w:r>
            <w:fldChar w:fldCharType="begin"/>
          </w:r>
          <w:r>
            <w:instrText xml:space="preserve"> HYPERLINK \l _Toc15525 </w:instrText>
          </w:r>
          <w:r>
            <w:fldChar w:fldCharType="separate"/>
          </w:r>
          <w:r>
            <w:rPr>
              <w:rFonts w:hint="eastAsia" w:ascii="黑体" w:hAnsi="黑体" w:eastAsia="黑体" w:cs="黑体"/>
              <w:kern w:val="0"/>
              <w:szCs w:val="21"/>
            </w:rPr>
            <w:t>附 录 A</w:t>
          </w:r>
          <w:r>
            <w:rPr>
              <w:rFonts w:hint="eastAsia" w:ascii="黑体" w:hAnsi="黑体" w:eastAsia="黑体" w:cs="黑体"/>
              <w:kern w:val="0"/>
              <w:szCs w:val="21"/>
            </w:rPr>
            <w:t xml:space="preserve"> </w:t>
          </w:r>
          <w:r>
            <w:rPr>
              <w:rFonts w:hint="eastAsia" w:ascii="黑体" w:hAnsi="宋体" w:eastAsia="黑体" w:cs="宋体"/>
              <w:kern w:val="0"/>
              <w:szCs w:val="21"/>
            </w:rPr>
            <w:t>DataChannelAppInfoXml示例</w:t>
          </w:r>
          <w:r>
            <w:tab/>
          </w:r>
          <w:r>
            <w:fldChar w:fldCharType="begin"/>
          </w:r>
          <w:r>
            <w:instrText xml:space="preserve"> PAGEREF _Toc15525 \h </w:instrText>
          </w:r>
          <w:r>
            <w:fldChar w:fldCharType="separate"/>
          </w:r>
          <w:r>
            <w:t>57</w:t>
          </w:r>
          <w:r>
            <w:fldChar w:fldCharType="end"/>
          </w:r>
          <w:r>
            <w:fldChar w:fldCharType="end"/>
          </w:r>
        </w:p>
        <w:p>
          <w:pPr>
            <w:pStyle w:val="10"/>
            <w:tabs>
              <w:tab w:val="right" w:leader="dot" w:pos="9354"/>
              <w:tab w:val="clear" w:pos="9240"/>
            </w:tabs>
          </w:pPr>
          <w:r>
            <w:fldChar w:fldCharType="begin"/>
          </w:r>
          <w:r>
            <w:instrText xml:space="preserve"> HYPERLINK \l _Toc19830 </w:instrText>
          </w:r>
          <w:r>
            <w:fldChar w:fldCharType="separate"/>
          </w:r>
          <w:r>
            <w:rPr>
              <w:rFonts w:hint="eastAsia" w:ascii="黑体" w:hAnsi="宋体" w:eastAsia="黑体" w:cs="宋体"/>
              <w:kern w:val="0"/>
              <w:szCs w:val="21"/>
            </w:rPr>
            <w:t>附 录 B</w:t>
          </w:r>
          <w:r>
            <w:rPr>
              <w:rFonts w:hint="eastAsia" w:ascii="黑体" w:hAnsi="宋体" w:eastAsia="黑体" w:cs="宋体"/>
              <w:kern w:val="0"/>
              <w:szCs w:val="21"/>
            </w:rPr>
            <w:t xml:space="preserve"> </w:t>
          </w:r>
          <w:r>
            <w:rPr>
              <w:rFonts w:hint="eastAsia" w:ascii="黑体" w:hAnsi="黑体" w:eastAsia="黑体" w:cs="黑体"/>
              <w:kern w:val="0"/>
              <w:szCs w:val="21"/>
            </w:rPr>
            <w:t>SDK版本说明</w:t>
          </w:r>
          <w:r>
            <w:tab/>
          </w:r>
          <w:r>
            <w:fldChar w:fldCharType="begin"/>
          </w:r>
          <w:r>
            <w:instrText xml:space="preserve"> PAGEREF _Toc19830 \h </w:instrText>
          </w:r>
          <w:r>
            <w:fldChar w:fldCharType="separate"/>
          </w:r>
          <w:r>
            <w:t>59</w:t>
          </w:r>
          <w:r>
            <w:fldChar w:fldCharType="end"/>
          </w:r>
          <w:r>
            <w:fldChar w:fldCharType="end"/>
          </w:r>
        </w:p>
        <w:p>
          <w:pPr>
            <w:pStyle w:val="10"/>
            <w:tabs>
              <w:tab w:val="right" w:leader="dot" w:pos="9354"/>
              <w:tab w:val="clear" w:pos="9240"/>
            </w:tabs>
          </w:pPr>
          <w:r>
            <w:fldChar w:fldCharType="begin"/>
          </w:r>
          <w:r>
            <w:instrText xml:space="preserve"> HYPERLINK \l _Toc720 </w:instrText>
          </w:r>
          <w:r>
            <w:fldChar w:fldCharType="separate"/>
          </w:r>
          <w:r>
            <w:rPr>
              <w:rFonts w:hint="eastAsia" w:ascii="黑体" w:hAnsi="宋体" w:eastAsia="黑体" w:cs="宋体"/>
              <w:kern w:val="0"/>
              <w:szCs w:val="21"/>
            </w:rPr>
            <w:t>附 录 C</w:t>
          </w:r>
          <w:r>
            <w:rPr>
              <w:rFonts w:hint="eastAsia" w:ascii="黑体" w:hAnsi="宋体" w:eastAsia="黑体" w:cs="宋体"/>
              <w:kern w:val="0"/>
              <w:szCs w:val="21"/>
            </w:rPr>
            <w:t xml:space="preserve"> </w:t>
          </w:r>
          <w:r>
            <w:rPr>
              <w:rFonts w:hint="eastAsia" w:ascii="黑体" w:hAnsi="宋体" w:eastAsia="黑体" w:cs="宋体"/>
              <w:kern w:val="0"/>
              <w:szCs w:val="21"/>
            </w:rPr>
            <w:t>properties.json说明</w:t>
          </w:r>
          <w:r>
            <w:tab/>
          </w:r>
          <w:r>
            <w:fldChar w:fldCharType="begin"/>
          </w:r>
          <w:r>
            <w:instrText xml:space="preserve"> PAGEREF _Toc720 \h </w:instrText>
          </w:r>
          <w:r>
            <w:fldChar w:fldCharType="separate"/>
          </w:r>
          <w:r>
            <w:t>61</w:t>
          </w:r>
          <w:r>
            <w:fldChar w:fldCharType="end"/>
          </w:r>
          <w:r>
            <w:fldChar w:fldCharType="end"/>
          </w:r>
        </w:p>
        <w:p>
          <w:pPr>
            <w:pStyle w:val="10"/>
            <w:tabs>
              <w:tab w:val="right" w:leader="dot" w:pos="9354"/>
              <w:tab w:val="clear" w:pos="9240"/>
            </w:tabs>
          </w:pPr>
          <w:r>
            <w:fldChar w:fldCharType="begin"/>
          </w:r>
          <w:r>
            <w:instrText xml:space="preserve"> HYPERLINK \l _Toc15373 </w:instrText>
          </w:r>
          <w:r>
            <w:fldChar w:fldCharType="separate"/>
          </w:r>
          <w:r>
            <w:rPr>
              <w:rFonts w:hint="eastAsia" w:ascii="黑体" w:hAnsi="宋体" w:eastAsia="黑体" w:cs="宋体"/>
              <w:kern w:val="0"/>
              <w:szCs w:val="21"/>
            </w:rPr>
            <w:t>附 录 D</w:t>
          </w:r>
          <w:r>
            <w:rPr>
              <w:rFonts w:hint="eastAsia" w:ascii="黑体" w:hAnsi="宋体" w:eastAsia="黑体" w:cs="宋体"/>
              <w:kern w:val="0"/>
              <w:szCs w:val="21"/>
            </w:rPr>
            <w:t xml:space="preserve"> </w:t>
          </w:r>
          <w:r>
            <w:rPr>
              <w:rFonts w:hint="eastAsia" w:ascii="黑体" w:hAnsi="宋体" w:eastAsia="黑体" w:cs="宋体"/>
              <w:kern w:val="0"/>
              <w:szCs w:val="21"/>
            </w:rPr>
            <w:t>sendData示例</w:t>
          </w:r>
          <w:r>
            <w:tab/>
          </w:r>
          <w:r>
            <w:fldChar w:fldCharType="begin"/>
          </w:r>
          <w:r>
            <w:instrText xml:space="preserve"> PAGEREF _Toc15373 \h </w:instrText>
          </w:r>
          <w:r>
            <w:fldChar w:fldCharType="separate"/>
          </w:r>
          <w:r>
            <w:t>62</w:t>
          </w:r>
          <w:r>
            <w:fldChar w:fldCharType="end"/>
          </w:r>
          <w:r>
            <w:fldChar w:fldCharType="end"/>
          </w:r>
        </w:p>
        <w:p>
          <w:pPr>
            <w:pStyle w:val="10"/>
            <w:tabs>
              <w:tab w:val="right" w:leader="dot" w:pos="9354"/>
              <w:tab w:val="clear" w:pos="9240"/>
            </w:tabs>
          </w:pPr>
          <w:r>
            <w:fldChar w:fldCharType="begin"/>
          </w:r>
          <w:r>
            <w:instrText xml:space="preserve"> HYPERLINK \l _Toc4710 </w:instrText>
          </w:r>
          <w:r>
            <w:fldChar w:fldCharType="separate"/>
          </w:r>
          <w:r>
            <w:rPr>
              <w:rFonts w:hint="eastAsia" w:ascii="黑体" w:hAnsi="宋体" w:eastAsia="黑体" w:cs="宋体"/>
              <w:kern w:val="0"/>
              <w:szCs w:val="21"/>
            </w:rPr>
            <w:t>附 录 E</w:t>
          </w:r>
          <w:r>
            <w:rPr>
              <w:rFonts w:hint="eastAsia" w:ascii="黑体" w:hAnsi="宋体" w:eastAsia="黑体" w:cs="宋体"/>
              <w:kern w:val="0"/>
              <w:szCs w:val="21"/>
            </w:rPr>
            <w:t xml:space="preserve"> </w:t>
          </w:r>
          <w:r>
            <w:rPr>
              <w:rFonts w:hint="eastAsia" w:ascii="黑体" w:hAnsi="宋体" w:eastAsia="黑体" w:cs="宋体"/>
              <w:kern w:val="0"/>
              <w:szCs w:val="21"/>
            </w:rPr>
            <w:t>messageNotify示例</w:t>
          </w:r>
          <w:r>
            <w:tab/>
          </w:r>
          <w:r>
            <w:fldChar w:fldCharType="begin"/>
          </w:r>
          <w:r>
            <w:instrText xml:space="preserve"> PAGEREF _Toc4710 \h </w:instrText>
          </w:r>
          <w:r>
            <w:fldChar w:fldCharType="separate"/>
          </w:r>
          <w:r>
            <w:t>63</w:t>
          </w:r>
          <w:r>
            <w:fldChar w:fldCharType="end"/>
          </w:r>
          <w:r>
            <w:fldChar w:fldCharType="end"/>
          </w:r>
        </w:p>
        <w:p>
          <w:pPr>
            <w:pStyle w:val="10"/>
            <w:tabs>
              <w:tab w:val="right" w:leader="dot" w:pos="9354"/>
              <w:tab w:val="clear" w:pos="9240"/>
            </w:tabs>
          </w:pPr>
          <w:r>
            <w:fldChar w:fldCharType="begin"/>
          </w:r>
          <w:r>
            <w:instrText xml:space="preserve"> HYPERLINK \l _Toc8027 </w:instrText>
          </w:r>
          <w:r>
            <w:fldChar w:fldCharType="separate"/>
          </w:r>
          <w:r>
            <w:rPr>
              <w:rFonts w:hint="eastAsia" w:ascii="黑体" w:hAnsi="宋体" w:eastAsia="黑体" w:cs="宋体"/>
              <w:kern w:val="0"/>
              <w:szCs w:val="21"/>
            </w:rPr>
            <w:t>附 录 F</w:t>
          </w:r>
          <w:r>
            <w:rPr>
              <w:rFonts w:hint="eastAsia" w:ascii="黑体" w:hAnsi="宋体" w:eastAsia="黑体" w:cs="宋体"/>
              <w:kern w:val="0"/>
              <w:szCs w:val="21"/>
            </w:rPr>
            <w:t xml:space="preserve"> </w:t>
          </w:r>
          <w:r>
            <w:rPr>
              <w:rFonts w:hint="eastAsia" w:ascii="黑体" w:hAnsi="宋体" w:eastAsia="黑体" w:cs="宋体"/>
              <w:kern w:val="0"/>
              <w:szCs w:val="21"/>
            </w:rPr>
            <w:t>saveFile示例</w:t>
          </w:r>
          <w:r>
            <w:tab/>
          </w:r>
          <w:r>
            <w:fldChar w:fldCharType="begin"/>
          </w:r>
          <w:r>
            <w:instrText xml:space="preserve"> PAGEREF _Toc8027 \h </w:instrText>
          </w:r>
          <w:r>
            <w:fldChar w:fldCharType="separate"/>
          </w:r>
          <w:r>
            <w:t>64</w:t>
          </w:r>
          <w:r>
            <w:fldChar w:fldCharType="end"/>
          </w:r>
          <w:r>
            <w:fldChar w:fldCharType="end"/>
          </w:r>
        </w:p>
        <w:p>
          <w:pPr>
            <w:pStyle w:val="10"/>
            <w:tabs>
              <w:tab w:val="right" w:leader="dot" w:pos="9354"/>
              <w:tab w:val="clear" w:pos="9240"/>
            </w:tabs>
          </w:pPr>
          <w:r>
            <w:fldChar w:fldCharType="begin"/>
          </w:r>
          <w:r>
            <w:instrText xml:space="preserve"> HYPERLINK \l _Toc17900 </w:instrText>
          </w:r>
          <w:r>
            <w:fldChar w:fldCharType="separate"/>
          </w:r>
          <w:r>
            <w:rPr>
              <w:rFonts w:hint="eastAsia" w:ascii="黑体" w:hAnsi="宋体" w:eastAsia="黑体" w:cs="宋体"/>
              <w:kern w:val="0"/>
              <w:szCs w:val="21"/>
            </w:rPr>
            <w:t xml:space="preserve">附 录 </w:t>
          </w:r>
          <w:r>
            <w:rPr>
              <w:rFonts w:hint="default" w:ascii="黑体" w:hAnsi="宋体" w:eastAsia="黑体" w:cs="宋体"/>
              <w:kern w:val="0"/>
              <w:szCs w:val="21"/>
            </w:rPr>
            <w:t>G</w:t>
          </w:r>
          <w:r>
            <w:rPr>
              <w:rFonts w:hint="eastAsia" w:ascii="黑体" w:hAnsi="宋体" w:eastAsia="黑体" w:cs="宋体"/>
              <w:kern w:val="0"/>
              <w:szCs w:val="21"/>
            </w:rPr>
            <w:t xml:space="preserve"> </w:t>
          </w:r>
          <w:r>
            <w:rPr>
              <w:rFonts w:hint="eastAsia" w:ascii="黑体" w:hAnsi="宋体" w:eastAsia="黑体" w:cs="宋体"/>
              <w:kern w:val="0"/>
              <w:szCs w:val="21"/>
            </w:rPr>
            <w:t>被本地拉起小程序读取参数示例</w:t>
          </w:r>
          <w:r>
            <w:tab/>
          </w:r>
          <w:r>
            <w:fldChar w:fldCharType="begin"/>
          </w:r>
          <w:r>
            <w:instrText xml:space="preserve"> PAGEREF _Toc17900 \h </w:instrText>
          </w:r>
          <w:r>
            <w:fldChar w:fldCharType="separate"/>
          </w:r>
          <w:r>
            <w:t>65</w:t>
          </w:r>
          <w:r>
            <w:fldChar w:fldCharType="end"/>
          </w:r>
          <w:r>
            <w:fldChar w:fldCharType="end"/>
          </w:r>
        </w:p>
        <w:p>
          <w:pPr>
            <w:pStyle w:val="10"/>
            <w:tabs>
              <w:tab w:val="right" w:leader="dot" w:pos="9354"/>
            </w:tabs>
            <w:spacing w:before="0" w:beforeAutospacing="0" w:after="15" w:afterAutospacing="0"/>
          </w:pPr>
          <w:r>
            <w:fldChar w:fldCharType="end"/>
          </w:r>
        </w:p>
      </w:sdtContent>
    </w:sdt>
    <w:p>
      <w:pPr>
        <w:pStyle w:val="66"/>
        <w:spacing w:beforeAutospacing="0" w:after="15" w:afterAutospacing="0"/>
        <w:rPr>
          <w:color w:val="000000"/>
        </w:rPr>
      </w:pPr>
      <w:bookmarkStart w:id="19" w:name="_Toc22726"/>
      <w:bookmarkStart w:id="20" w:name="_Toc31607"/>
      <w:bookmarkStart w:id="21" w:name="_Toc15207"/>
      <w:bookmarkStart w:id="22" w:name="_Toc18635"/>
      <w:bookmarkStart w:id="23" w:name="_Toc2263"/>
      <w:r>
        <w:rPr>
          <w:rFonts w:hint="eastAsia"/>
          <w:color w:val="000000"/>
        </w:rPr>
        <w:t>前</w:t>
      </w:r>
      <w:bookmarkStart w:id="24" w:name="BKQY"/>
      <w:r>
        <w:rPr>
          <w:rFonts w:ascii="Cambria Math" w:hAnsi="Cambria Math" w:cs="Cambria Math"/>
          <w:color w:val="000000"/>
        </w:rPr>
        <w:t>  </w:t>
      </w:r>
      <w:r>
        <w:rPr>
          <w:rFonts w:hint="eastAsia"/>
          <w:color w:val="000000"/>
        </w:rPr>
        <w:t>言</w:t>
      </w:r>
      <w:bookmarkEnd w:id="19"/>
      <w:bookmarkEnd w:id="20"/>
      <w:bookmarkEnd w:id="21"/>
      <w:bookmarkEnd w:id="22"/>
      <w:bookmarkEnd w:id="23"/>
      <w:bookmarkEnd w:id="24"/>
    </w:p>
    <w:p>
      <w:pPr>
        <w:pStyle w:val="21"/>
        <w:spacing w:before="0" w:beforeAutospacing="0" w:afterLines="0" w:afterAutospacing="0"/>
        <w:rPr>
          <w:rFonts w:hAnsi="宋体"/>
          <w:color w:val="000000"/>
        </w:rPr>
      </w:pPr>
      <w:r>
        <w:rPr>
          <w:rFonts w:hint="eastAsia" w:hAnsi="宋体"/>
          <w:color w:val="000000"/>
        </w:rPr>
        <w:t>本标准按照GB/T 1.1-</w:t>
      </w:r>
      <w:r>
        <w:rPr>
          <w:rFonts w:hAnsi="宋体"/>
          <w:color w:val="000000"/>
        </w:rPr>
        <w:t>2020</w:t>
      </w:r>
      <w:r>
        <w:rPr>
          <w:rFonts w:hint="eastAsia" w:hAnsi="宋体"/>
          <w:color w:val="000000"/>
        </w:rPr>
        <w:t>给出的规则起草。</w:t>
      </w:r>
    </w:p>
    <w:p>
      <w:pPr>
        <w:pStyle w:val="21"/>
        <w:spacing w:before="0" w:beforeAutospacing="0" w:after="0" w:afterLines="0" w:afterAutospacing="0"/>
      </w:pPr>
      <w:r>
        <w:rPr>
          <w:rFonts w:hint="eastAsia" w:hAnsi="宋体"/>
          <w:color w:val="000000"/>
        </w:rPr>
        <w:t>本标准是国电信5G增强实时通信系统技术要求的系列标准之一，</w:t>
      </w:r>
      <w:r>
        <w:t>该系列标准的结构及名称预计如下：</w:t>
      </w:r>
    </w:p>
    <w:p>
      <w:pPr>
        <w:pStyle w:val="41"/>
        <w:numPr>
          <w:ilvl w:val="0"/>
          <w:numId w:val="15"/>
        </w:numPr>
        <w:spacing w:beforeAutospacing="0" w:after="15" w:afterAutospacing="0"/>
        <w:ind w:leftChars="200"/>
      </w:pPr>
      <w:bookmarkStart w:id="25" w:name="_Ref184908328"/>
      <w:r>
        <w:rPr>
          <w:rFonts w:hint="eastAsia"/>
        </w:rPr>
        <w:t>中国电信5G增强实时通信系统技术要求 总体；</w:t>
      </w:r>
      <w:bookmarkEnd w:id="25"/>
    </w:p>
    <w:p>
      <w:pPr>
        <w:pStyle w:val="41"/>
        <w:numPr>
          <w:ilvl w:val="0"/>
          <w:numId w:val="15"/>
        </w:numPr>
        <w:spacing w:beforeAutospacing="0" w:after="15" w:afterAutospacing="0"/>
        <w:ind w:leftChars="200"/>
      </w:pPr>
      <w:r>
        <w:rPr>
          <w:rFonts w:hint="eastAsia"/>
        </w:rPr>
        <w:t>中国电信5G增强实时通信系统技术要求 DCSF设备;</w:t>
      </w:r>
    </w:p>
    <w:p>
      <w:pPr>
        <w:pStyle w:val="41"/>
        <w:numPr>
          <w:ilvl w:val="0"/>
          <w:numId w:val="15"/>
        </w:numPr>
        <w:spacing w:beforeAutospacing="0" w:after="15" w:afterAutospacing="0"/>
        <w:ind w:leftChars="200"/>
      </w:pPr>
      <w:r>
        <w:rPr>
          <w:rFonts w:hint="eastAsia"/>
        </w:rPr>
        <w:t>中国电信5G增强实时通信系统技术要求 MF设备;</w:t>
      </w:r>
    </w:p>
    <w:p>
      <w:pPr>
        <w:pStyle w:val="41"/>
        <w:numPr>
          <w:ilvl w:val="0"/>
          <w:numId w:val="15"/>
        </w:numPr>
        <w:spacing w:beforeAutospacing="0" w:after="15" w:afterAutospacing="0"/>
        <w:ind w:leftChars="200"/>
      </w:pPr>
      <w:r>
        <w:rPr>
          <w:rFonts w:hint="eastAsia"/>
        </w:rPr>
        <w:t>中国电信5G增强实时通信系统技术要求 终端;</w:t>
      </w:r>
    </w:p>
    <w:p>
      <w:pPr>
        <w:pStyle w:val="41"/>
        <w:numPr>
          <w:ilvl w:val="0"/>
          <w:numId w:val="15"/>
        </w:numPr>
        <w:spacing w:beforeAutospacing="0" w:after="15" w:afterAutospacing="0"/>
        <w:ind w:leftChars="200"/>
      </w:pPr>
      <w:r>
        <w:rPr>
          <w:rFonts w:hint="eastAsia"/>
        </w:rPr>
        <w:t>中国电信5G增强实时通信系统技术要求 终端与平台接口;</w:t>
      </w:r>
    </w:p>
    <w:p>
      <w:pPr>
        <w:pStyle w:val="41"/>
        <w:numPr>
          <w:ilvl w:val="0"/>
          <w:numId w:val="15"/>
        </w:numPr>
        <w:spacing w:beforeAutospacing="0" w:after="15" w:afterAutospacing="0"/>
        <w:ind w:leftChars="200"/>
      </w:pPr>
      <w:r>
        <w:rPr>
          <w:rFonts w:hint="eastAsia"/>
        </w:rPr>
        <w:t>中国电信5G增强实时通信系统技术要求  IMS Data Channel AIDL接口;</w:t>
      </w:r>
    </w:p>
    <w:p>
      <w:pPr>
        <w:pStyle w:val="41"/>
        <w:numPr>
          <w:ilvl w:val="0"/>
          <w:numId w:val="15"/>
        </w:numPr>
        <w:spacing w:beforeAutospacing="0" w:after="15" w:afterAutospacing="0"/>
        <w:ind w:leftChars="200"/>
      </w:pPr>
      <w:r>
        <w:rPr>
          <w:rFonts w:hint="eastAsia"/>
        </w:rPr>
        <w:t>中国电信5G增强实时通信系统技术要求  IMS Data Channel JS API;</w:t>
      </w:r>
    </w:p>
    <w:p>
      <w:pPr>
        <w:pStyle w:val="41"/>
        <w:numPr>
          <w:ilvl w:val="0"/>
          <w:numId w:val="15"/>
        </w:numPr>
        <w:spacing w:beforeAutospacing="0" w:after="15" w:afterAutospacing="0"/>
        <w:ind w:leftChars="200"/>
      </w:pPr>
      <w:r>
        <w:rPr>
          <w:rFonts w:hint="eastAsia"/>
        </w:rPr>
        <w:t>中国电信5G增强实时通信系统技术要求 运营管理平台;</w:t>
      </w:r>
    </w:p>
    <w:p>
      <w:pPr>
        <w:pStyle w:val="41"/>
        <w:numPr>
          <w:ilvl w:val="0"/>
          <w:numId w:val="15"/>
        </w:numPr>
        <w:spacing w:beforeAutospacing="0" w:after="15" w:afterAutospacing="0"/>
        <w:ind w:leftChars="200"/>
      </w:pPr>
      <w:r>
        <w:rPr>
          <w:rFonts w:hint="eastAsia"/>
        </w:rPr>
        <w:t>中国电信5G增强实时通信系统技术要求 媒体能力平台。</w:t>
      </w:r>
    </w:p>
    <w:p>
      <w:pPr>
        <w:spacing w:beforeAutospacing="0" w:after="15" w:afterAutospacing="0"/>
        <w:ind w:firstLine="420"/>
        <w:rPr>
          <w:rFonts w:ascii="宋体" w:hAnsi="宋体"/>
          <w:color w:val="000000"/>
          <w:kern w:val="0"/>
          <w:szCs w:val="20"/>
        </w:rPr>
      </w:pPr>
      <w:r>
        <w:rPr>
          <w:rFonts w:hint="eastAsia" w:ascii="宋体" w:hAnsi="宋体"/>
          <w:color w:val="000000"/>
        </w:rPr>
        <w:t>本标准主要依据中国电信企业标准相关规定</w:t>
      </w:r>
      <w:r>
        <w:rPr>
          <w:rFonts w:hint="eastAsia" w:ascii="宋体" w:hAnsi="宋体"/>
          <w:color w:val="000000"/>
          <w:kern w:val="0"/>
          <w:szCs w:val="20"/>
        </w:rPr>
        <w:t>，并结合3GPP和GSMA国际标准，以及CCSA行业标准编写，以满足5G</w:t>
      </w:r>
      <w:r>
        <w:rPr>
          <w:rFonts w:hint="eastAsia" w:hAnsi="宋体"/>
          <w:color w:val="000000"/>
        </w:rPr>
        <w:t>增强实时通信</w:t>
      </w:r>
      <w:r>
        <w:rPr>
          <w:rFonts w:hint="eastAsia" w:ascii="宋体" w:hAnsi="宋体"/>
          <w:color w:val="000000"/>
          <w:kern w:val="0"/>
          <w:szCs w:val="20"/>
        </w:rPr>
        <w:t>终端运营要求，并为该类型终端的研发、生产提供技术依据。</w:t>
      </w:r>
    </w:p>
    <w:p>
      <w:pPr>
        <w:pStyle w:val="21"/>
        <w:spacing w:before="0" w:beforeAutospacing="0" w:afterLines="0" w:afterAutospacing="0"/>
        <w:rPr>
          <w:rFonts w:hAnsi="宋体"/>
          <w:color w:val="000000"/>
        </w:rPr>
      </w:pPr>
      <w:r>
        <w:rPr>
          <w:rFonts w:hint="eastAsia" w:hAnsi="宋体"/>
          <w:color w:val="000000"/>
        </w:rPr>
        <w:t>本标准由中国电信集团公司提出并归口。</w:t>
      </w:r>
    </w:p>
    <w:p>
      <w:pPr>
        <w:pStyle w:val="21"/>
        <w:spacing w:before="0" w:beforeAutospacing="0" w:afterLines="0" w:afterAutospacing="0"/>
        <w:rPr>
          <w:rFonts w:hAnsi="宋体"/>
          <w:color w:val="000000"/>
        </w:rPr>
      </w:pPr>
      <w:r>
        <w:rPr>
          <w:rFonts w:hint="eastAsia" w:hAnsi="宋体"/>
          <w:color w:val="000000"/>
        </w:rPr>
        <w:t>本标准由中国电信集团公司科创部组织制定，中国电信研究院起草。</w:t>
      </w:r>
    </w:p>
    <w:p>
      <w:pPr>
        <w:pStyle w:val="21"/>
        <w:spacing w:before="0" w:beforeAutospacing="0" w:afterLines="0" w:afterAutospacing="0"/>
        <w:rPr>
          <w:rFonts w:hAnsi="宋体"/>
          <w:color w:val="000000"/>
        </w:rPr>
      </w:pPr>
      <w:r>
        <w:rPr>
          <w:rFonts w:hint="eastAsia" w:hAnsi="宋体"/>
          <w:color w:val="000000"/>
        </w:rPr>
        <w:t>本标准主要起草人：</w:t>
      </w:r>
      <w:r>
        <w:rPr>
          <w:rFonts w:ascii="Times New Roman"/>
          <w:color w:val="000000"/>
          <w:kern w:val="2"/>
        </w:rPr>
        <w:t>徐旗，叶少华，</w:t>
      </w:r>
      <w:r>
        <w:rPr>
          <w:rFonts w:hint="eastAsia" w:ascii="Times New Roman"/>
          <w:color w:val="000000"/>
          <w:kern w:val="2"/>
        </w:rPr>
        <w:t>吴艺阳，</w:t>
      </w:r>
      <w:r>
        <w:rPr>
          <w:rFonts w:ascii="Times New Roman"/>
          <w:color w:val="000000"/>
          <w:kern w:val="2"/>
        </w:rPr>
        <w:t>高锦，庞涛</w:t>
      </w:r>
      <w:r>
        <w:rPr>
          <w:rFonts w:hint="eastAsia" w:hAnsi="宋体"/>
          <w:color w:val="000000"/>
        </w:rPr>
        <w:t>，</w:t>
      </w:r>
      <w:r>
        <w:rPr>
          <w:rFonts w:ascii="Times New Roman"/>
          <w:color w:val="000000"/>
          <w:kern w:val="2"/>
        </w:rPr>
        <w:t>张婷，曹鹏，何峣，</w:t>
      </w:r>
      <w:r>
        <w:rPr>
          <w:rFonts w:hint="eastAsia" w:ascii="Times New Roman"/>
          <w:color w:val="000000"/>
          <w:kern w:val="2"/>
        </w:rPr>
        <w:t>吴贞，</w:t>
      </w:r>
      <w:r>
        <w:rPr>
          <w:rFonts w:hint="eastAsia" w:hAnsi="宋体"/>
          <w:color w:val="000000"/>
        </w:rPr>
        <w:t>胡鹏。</w:t>
      </w:r>
    </w:p>
    <w:p>
      <w:pPr>
        <w:pStyle w:val="21"/>
        <w:spacing w:before="0" w:beforeAutospacing="0" w:afterLines="0" w:afterAutospacing="0"/>
        <w:rPr>
          <w:rFonts w:hAnsi="宋体"/>
          <w:color w:val="000000"/>
        </w:rPr>
      </w:pPr>
      <w:r>
        <w:rPr>
          <w:rFonts w:hint="eastAsia" w:hAnsi="宋体"/>
          <w:color w:val="000000"/>
        </w:rPr>
        <w:t>本标准于2024年xx月首次发布。</w:t>
      </w:r>
    </w:p>
    <w:p>
      <w:r>
        <w:rPr>
          <w:rFonts w:hint="eastAsia"/>
        </w:rPr>
        <w:br w:type="page"/>
      </w:r>
    </w:p>
    <w:p>
      <w:pPr>
        <w:pStyle w:val="33"/>
        <w:spacing w:beforeAutospacing="0" w:after="15" w:afterAutospacing="0"/>
        <w:outlineLvl w:val="9"/>
      </w:pPr>
      <w:bookmarkStart w:id="26" w:name="_Toc330302469"/>
      <w:bookmarkStart w:id="27" w:name="_Toc469"/>
      <w:r>
        <w:rPr>
          <w:rFonts w:hint="eastAsia"/>
        </w:rPr>
        <w:t>中国电信5G增强实时通信系统技术要求</w:t>
      </w:r>
      <w:r>
        <w:rPr>
          <w:rFonts w:hint="eastAsia"/>
        </w:rPr>
        <w:br w:type="textWrapping"/>
      </w:r>
      <w:r>
        <w:rPr>
          <w:rFonts w:hint="eastAsia"/>
        </w:rPr>
        <w:t>IMS Data Channel JS API</w:t>
      </w:r>
      <w:bookmarkEnd w:id="26"/>
      <w:bookmarkEnd w:id="27"/>
    </w:p>
    <w:p>
      <w:pPr>
        <w:pStyle w:val="73"/>
        <w:spacing w:before="312" w:beforeAutospacing="0" w:after="312" w:afterAutospacing="0"/>
      </w:pPr>
      <w:bookmarkStart w:id="28" w:name="_Toc1258"/>
      <w:r>
        <w:rPr>
          <w:rFonts w:hint="eastAsia"/>
        </w:rPr>
        <w:t>范围</w:t>
      </w:r>
      <w:bookmarkEnd w:id="28"/>
    </w:p>
    <w:p>
      <w:pPr>
        <w:pStyle w:val="77"/>
        <w:ind w:firstLine="444"/>
      </w:pPr>
      <w:r>
        <w:rPr>
          <w:rFonts w:hint="eastAsia"/>
        </w:rPr>
        <w:t>本标准在支持TS26.114中数据通道建立和使用机制对终端的要求基础上，基于JavaScript定义给出一套通用的应用程序编程接口（API），旨在为小程序开发方与SDK间提供统一的交互接口。</w:t>
      </w:r>
    </w:p>
    <w:p>
      <w:pPr>
        <w:pStyle w:val="77"/>
        <w:ind w:firstLine="444"/>
      </w:pPr>
      <w:r>
        <w:rPr>
          <w:rFonts w:hint="eastAsia"/>
        </w:rPr>
        <w:t>本标准制定了应用数据通道的创建与关闭、发送数据、状态回调、文件操作、小程序操作、定位能力、屏幕共享能力等接口和小程序加载流程。</w:t>
      </w:r>
    </w:p>
    <w:p>
      <w:pPr>
        <w:pStyle w:val="77"/>
        <w:ind w:firstLine="444"/>
      </w:pPr>
      <w:r>
        <w:rPr>
          <w:rFonts w:hint="eastAsia"/>
        </w:rPr>
        <w:t>本标准适用于支持基于IMS Data Channel的5G增强实时</w:t>
      </w:r>
      <w:bookmarkStart w:id="29" w:name="OLE_LINK1"/>
      <w:r>
        <w:rPr>
          <w:rFonts w:hint="eastAsia"/>
        </w:rPr>
        <w:t>通信</w:t>
      </w:r>
      <w:bookmarkEnd w:id="29"/>
      <w:r>
        <w:rPr>
          <w:rFonts w:hint="eastAsia"/>
        </w:rPr>
        <w:t>业务的移动终端。</w:t>
      </w:r>
    </w:p>
    <w:p>
      <w:pPr>
        <w:pStyle w:val="73"/>
        <w:spacing w:before="312" w:beforeAutospacing="0" w:after="312" w:afterAutospacing="0"/>
      </w:pPr>
      <w:bookmarkStart w:id="30" w:name="_Toc5624"/>
      <w:bookmarkStart w:id="31" w:name="_Toc5266"/>
      <w:bookmarkStart w:id="32" w:name="_Toc21497"/>
      <w:bookmarkStart w:id="33" w:name="_Toc23021"/>
      <w:r>
        <w:rPr>
          <w:rFonts w:hint="eastAsia"/>
        </w:rPr>
        <w:t>规范性引用文件</w:t>
      </w:r>
      <w:bookmarkEnd w:id="30"/>
      <w:bookmarkEnd w:id="31"/>
      <w:bookmarkEnd w:id="32"/>
      <w:bookmarkEnd w:id="33"/>
    </w:p>
    <w:p>
      <w:pPr>
        <w:pStyle w:val="74"/>
        <w:ind w:firstLine="42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21"/>
        <w:spacing w:beforeAutospacing="0" w:after="15" w:afterAutospacing="0"/>
      </w:pPr>
      <w:r>
        <w:t>2016 SX-014</w:t>
      </w:r>
      <w:r>
        <w:rPr>
          <w:rFonts w:hint="eastAsia"/>
        </w:rPr>
        <w:t>《</w:t>
      </w:r>
      <w:r>
        <w:t>中国电信VoLTE终端技术要求</w:t>
      </w:r>
      <w:r>
        <w:rPr>
          <w:rFonts w:hint="eastAsia"/>
        </w:rPr>
        <w:t>》</w:t>
      </w:r>
    </w:p>
    <w:p>
      <w:pPr>
        <w:pStyle w:val="21"/>
        <w:spacing w:beforeAutospacing="0" w:after="15" w:afterAutospacing="0"/>
        <w:jc w:val="left"/>
      </w:pPr>
      <w:r>
        <w:rPr>
          <w:rFonts w:hint="eastAsia"/>
        </w:rPr>
        <w:t>2019 SX-048《中国电信5G增强移动宽带终端技术要求》</w:t>
      </w:r>
    </w:p>
    <w:p>
      <w:pPr>
        <w:pStyle w:val="21"/>
        <w:spacing w:beforeAutospacing="0" w:after="15" w:afterAutospacing="0"/>
        <w:jc w:val="left"/>
      </w:pPr>
      <w:r>
        <w:rPr>
          <w:rFonts w:hint="eastAsia"/>
        </w:rPr>
        <w:t>3GPP TS 26.114 v16.11.0  IP多媒体子系统；多媒体电话；媒体处理和交互（</w:t>
      </w:r>
      <w:r>
        <w:rPr>
          <w:rFonts w:hint="eastAsia"/>
          <w:color w:val="000000"/>
        </w:rPr>
        <w:t>IP Multimedia Subsystem (IMS);Multimedia Telephony;Media handling and interaction</w:t>
      </w:r>
      <w:r>
        <w:rPr>
          <w:rFonts w:hint="eastAsia"/>
        </w:rPr>
        <w:t>）</w:t>
      </w:r>
    </w:p>
    <w:p>
      <w:pPr>
        <w:pStyle w:val="21"/>
        <w:spacing w:beforeAutospacing="0" w:after="15" w:afterAutospacing="0"/>
        <w:jc w:val="left"/>
      </w:pPr>
      <w:r>
        <w:rPr>
          <w:rFonts w:hint="eastAsia"/>
        </w:rPr>
        <w:t>IETF RFC 8864  使用会话描述协议（SDP）协商数据通道（Negotiation Data Channels Using the Session Description Protocol (SDP)）</w:t>
      </w:r>
    </w:p>
    <w:p>
      <w:pPr>
        <w:pStyle w:val="21"/>
        <w:spacing w:beforeAutospacing="0" w:after="15" w:afterAutospacing="0"/>
        <w:jc w:val="left"/>
      </w:pPr>
    </w:p>
    <w:p>
      <w:pPr>
        <w:pStyle w:val="73"/>
        <w:spacing w:before="312" w:beforeAutospacing="0" w:after="312" w:afterAutospacing="0"/>
      </w:pPr>
      <w:bookmarkStart w:id="34" w:name="_Toc24627"/>
      <w:bookmarkStart w:id="35" w:name="_Toc25268"/>
      <w:bookmarkStart w:id="36" w:name="_Toc17210"/>
      <w:bookmarkStart w:id="37" w:name="_Toc1742"/>
      <w:r>
        <w:rPr>
          <w:rFonts w:hint="eastAsia"/>
        </w:rPr>
        <w:t>术语、定义和缩略语</w:t>
      </w:r>
      <w:bookmarkEnd w:id="34"/>
      <w:bookmarkEnd w:id="35"/>
      <w:bookmarkEnd w:id="36"/>
      <w:bookmarkEnd w:id="37"/>
    </w:p>
    <w:p>
      <w:pPr>
        <w:pStyle w:val="76"/>
        <w:numPr>
          <w:ilvl w:val="2"/>
          <w:numId w:val="16"/>
        </w:numPr>
        <w:spacing w:before="156" w:beforeAutospacing="0" w:after="156" w:afterAutospacing="0"/>
      </w:pPr>
      <w:bookmarkStart w:id="38" w:name="_Toc31550"/>
      <w:bookmarkStart w:id="39" w:name="_Toc18538"/>
      <w:bookmarkStart w:id="40" w:name="_Toc9603"/>
      <w:bookmarkStart w:id="41" w:name="_Toc18892"/>
      <w:bookmarkStart w:id="42" w:name="_Toc22337"/>
      <w:bookmarkStart w:id="43" w:name="_Toc26717"/>
      <w:r>
        <w:rPr>
          <w:rFonts w:hint="eastAsia"/>
        </w:rPr>
        <w:t>术语和定义</w:t>
      </w:r>
      <w:bookmarkEnd w:id="38"/>
      <w:bookmarkEnd w:id="39"/>
      <w:bookmarkEnd w:id="40"/>
      <w:bookmarkEnd w:id="41"/>
      <w:bookmarkEnd w:id="42"/>
      <w:bookmarkEnd w:id="43"/>
    </w:p>
    <w:p>
      <w:pPr>
        <w:pStyle w:val="74"/>
        <w:ind w:firstLine="420"/>
      </w:pPr>
      <w:r>
        <w:rPr>
          <w:rFonts w:hint="eastAsia"/>
        </w:rPr>
        <w:t>下列术语和定义适用于本文件。</w:t>
      </w:r>
    </w:p>
    <w:p>
      <w:pPr>
        <w:pStyle w:val="78"/>
        <w:spacing w:before="156" w:beforeAutospacing="0" w:after="156" w:afterAutospacing="0"/>
      </w:pPr>
      <w:r>
        <w:rPr>
          <w:rFonts w:hint="eastAsia"/>
        </w:rPr>
        <w:t xml:space="preserve"> </w:t>
      </w:r>
      <w:bookmarkStart w:id="44" w:name="_Toc29717"/>
      <w:bookmarkEnd w:id="44"/>
      <w:bookmarkStart w:id="45" w:name="_Toc13922"/>
      <w:bookmarkEnd w:id="45"/>
      <w:bookmarkStart w:id="46" w:name="_Toc10000"/>
      <w:bookmarkEnd w:id="46"/>
      <w:bookmarkStart w:id="47" w:name="_Toc19429"/>
      <w:bookmarkStart w:id="48" w:name="_Toc31606"/>
      <w:bookmarkStart w:id="49" w:name="_Toc5704"/>
      <w:bookmarkStart w:id="50" w:name="_Toc1869"/>
      <w:r>
        <w:rPr>
          <w:rFonts w:hint="eastAsia"/>
        </w:rPr>
        <w:t>增强实时通信小程序</w:t>
      </w:r>
      <w:bookmarkEnd w:id="47"/>
      <w:bookmarkEnd w:id="48"/>
      <w:bookmarkEnd w:id="49"/>
      <w:bookmarkEnd w:id="50"/>
    </w:p>
    <w:p>
      <w:pPr>
        <w:pStyle w:val="74"/>
        <w:ind w:firstLine="420"/>
        <w:rPr>
          <w:rFonts w:hAnsi="宋体"/>
        </w:rPr>
      </w:pPr>
      <w:r>
        <w:rPr>
          <w:rFonts w:hint="eastAsia" w:hAnsi="宋体"/>
        </w:rPr>
        <w:t>由JavaScript、图片和样式表开发的HTML网页，用于实现前端业务逻辑。建立Bootstrap Data Channel后从网络侧下载并运行。</w:t>
      </w:r>
    </w:p>
    <w:p>
      <w:pPr>
        <w:pStyle w:val="78"/>
        <w:spacing w:before="156" w:beforeAutospacing="0" w:after="156" w:afterAutospacing="0"/>
      </w:pPr>
      <w:r>
        <w:rPr>
          <w:rFonts w:hint="eastAsia"/>
        </w:rPr>
        <w:t xml:space="preserve"> </w:t>
      </w:r>
      <w:bookmarkStart w:id="51" w:name="_Toc769"/>
      <w:bookmarkEnd w:id="51"/>
      <w:bookmarkStart w:id="52" w:name="_Toc21677"/>
      <w:bookmarkEnd w:id="52"/>
      <w:bookmarkStart w:id="53" w:name="_Toc14865"/>
      <w:bookmarkEnd w:id="53"/>
      <w:bookmarkStart w:id="54" w:name="_Toc6933"/>
      <w:bookmarkStart w:id="55" w:name="_Toc20895"/>
      <w:bookmarkStart w:id="56" w:name="_Toc27194"/>
      <w:bookmarkStart w:id="57" w:name="_Toc11032"/>
      <w:r>
        <w:rPr>
          <w:rFonts w:hint="eastAsia"/>
        </w:rPr>
        <w:t>增强实时通信引导程序</w:t>
      </w:r>
      <w:bookmarkEnd w:id="54"/>
      <w:bookmarkEnd w:id="55"/>
      <w:bookmarkEnd w:id="56"/>
      <w:bookmarkEnd w:id="57"/>
    </w:p>
    <w:p>
      <w:pPr>
        <w:pStyle w:val="74"/>
        <w:ind w:firstLine="420"/>
        <w:rPr>
          <w:rFonts w:hAnsi="宋体"/>
        </w:rPr>
      </w:pPr>
      <w:r>
        <w:rPr>
          <w:rFonts w:hint="eastAsia" w:hAnsi="宋体"/>
        </w:rPr>
        <w:t>是负责对5G增强实时通信业务初始化的一种增强实时通信小程序，由终端向网络侧获取并启动，主要负责小程序列表的获取、其他小程序下载及启动等功能。</w:t>
      </w:r>
    </w:p>
    <w:p>
      <w:pPr>
        <w:pStyle w:val="78"/>
        <w:spacing w:before="156" w:beforeAutospacing="0" w:after="156" w:afterAutospacing="0"/>
      </w:pPr>
      <w:r>
        <w:rPr>
          <w:rFonts w:hint="eastAsia"/>
        </w:rPr>
        <w:t xml:space="preserve"> </w:t>
      </w:r>
      <w:bookmarkStart w:id="58" w:name="_Toc7723"/>
      <w:bookmarkEnd w:id="58"/>
      <w:bookmarkStart w:id="59" w:name="_Toc12392"/>
      <w:bookmarkEnd w:id="59"/>
      <w:bookmarkStart w:id="60" w:name="_Toc14926"/>
      <w:bookmarkEnd w:id="60"/>
      <w:bookmarkStart w:id="61" w:name="_Toc14643"/>
      <w:bookmarkStart w:id="62" w:name="_Toc2808"/>
      <w:bookmarkStart w:id="63" w:name="_Toc15743"/>
      <w:bookmarkStart w:id="64" w:name="_Toc7060"/>
      <w:r>
        <w:rPr>
          <w:rFonts w:hint="eastAsia"/>
        </w:rPr>
        <w:t>增强实时通信小程序列表</w:t>
      </w:r>
      <w:bookmarkEnd w:id="61"/>
      <w:bookmarkEnd w:id="62"/>
      <w:bookmarkEnd w:id="63"/>
      <w:bookmarkEnd w:id="64"/>
    </w:p>
    <w:p>
      <w:pPr>
        <w:pStyle w:val="74"/>
        <w:ind w:firstLine="420"/>
        <w:rPr>
          <w:rFonts w:hAnsi="宋体"/>
        </w:rPr>
      </w:pPr>
      <w:r>
        <w:rPr>
          <w:rFonts w:hint="eastAsia" w:hAnsi="宋体"/>
        </w:rPr>
        <w:t>用于通话过程中在通话界面向用户展示可使用的增强实时通信功能列表。</w:t>
      </w:r>
    </w:p>
    <w:p>
      <w:pPr>
        <w:pStyle w:val="78"/>
        <w:spacing w:before="156" w:beforeAutospacing="0" w:after="156" w:afterAutospacing="0"/>
        <w:rPr>
          <w:rFonts w:hAnsi="黑体" w:cs="黑体"/>
        </w:rPr>
      </w:pPr>
      <w:r>
        <w:rPr>
          <w:rFonts w:hint="eastAsia"/>
        </w:rPr>
        <w:t xml:space="preserve"> </w:t>
      </w:r>
      <w:bookmarkStart w:id="65" w:name="_Toc20934"/>
      <w:bookmarkEnd w:id="65"/>
      <w:bookmarkStart w:id="66" w:name="_Toc14069"/>
      <w:bookmarkEnd w:id="66"/>
      <w:bookmarkStart w:id="67" w:name="_Toc31391"/>
      <w:bookmarkEnd w:id="67"/>
      <w:bookmarkStart w:id="68" w:name="_Toc17115"/>
      <w:bookmarkStart w:id="69" w:name="_Toc1941"/>
      <w:bookmarkStart w:id="70" w:name="_Toc20034"/>
      <w:bookmarkStart w:id="71" w:name="_Toc23929"/>
      <w:r>
        <w:rPr>
          <w:rFonts w:hint="eastAsia"/>
        </w:rPr>
        <w:t>增强实时通信IMS DC API</w:t>
      </w:r>
      <w:bookmarkEnd w:id="68"/>
      <w:bookmarkEnd w:id="69"/>
      <w:bookmarkEnd w:id="70"/>
      <w:bookmarkEnd w:id="71"/>
    </w:p>
    <w:p>
      <w:pPr>
        <w:pStyle w:val="74"/>
        <w:ind w:firstLine="420"/>
        <w:rPr>
          <w:rFonts w:hAnsi="宋体"/>
        </w:rPr>
      </w:pPr>
      <w:r>
        <w:rPr>
          <w:rFonts w:hint="eastAsia" w:hAnsi="宋体"/>
        </w:rPr>
        <w:t>用于原生通话应用调用IMS Data Channel协议栈的能力，如建立数据通道、发送数据等。</w:t>
      </w:r>
    </w:p>
    <w:p>
      <w:pPr>
        <w:pStyle w:val="76"/>
        <w:spacing w:before="156" w:beforeAutospacing="0" w:after="156" w:afterAutospacing="0"/>
      </w:pPr>
      <w:bookmarkStart w:id="72" w:name="_Toc29034"/>
      <w:bookmarkStart w:id="73" w:name="_Toc7283"/>
      <w:bookmarkStart w:id="74" w:name="_Toc24537"/>
      <w:bookmarkStart w:id="75" w:name="_Toc10509"/>
      <w:bookmarkStart w:id="76" w:name="_Toc12695"/>
      <w:bookmarkStart w:id="77" w:name="_Toc25103"/>
      <w:bookmarkStart w:id="78" w:name="_Toc10479"/>
      <w:r>
        <w:rPr>
          <w:rFonts w:hint="eastAsia"/>
        </w:rPr>
        <w:t>缩略语</w:t>
      </w:r>
      <w:bookmarkEnd w:id="72"/>
      <w:bookmarkEnd w:id="73"/>
      <w:bookmarkEnd w:id="74"/>
      <w:bookmarkEnd w:id="75"/>
      <w:bookmarkEnd w:id="76"/>
      <w:bookmarkEnd w:id="77"/>
      <w:bookmarkEnd w:id="78"/>
    </w:p>
    <w:p>
      <w:pPr>
        <w:ind w:firstLine="420"/>
        <w:jc w:val="left"/>
      </w:pPr>
      <w:r>
        <w:rPr>
          <w:rFonts w:hint="eastAsia"/>
        </w:rPr>
        <w:t>下列缩略语适用于本文件。</w:t>
      </w:r>
    </w:p>
    <w:p>
      <w:pPr>
        <w:pStyle w:val="79"/>
        <w:numPr>
          <w:ilvl w:val="0"/>
          <w:numId w:val="17"/>
        </w:numPr>
        <w:tabs>
          <w:tab w:val="clear" w:pos="0"/>
        </w:tabs>
        <w:spacing w:before="156" w:beforeAutospacing="0" w:after="156" w:afterAutospacing="0"/>
      </w:pPr>
      <w:r>
        <w:rPr>
          <w:rFonts w:hint="eastAsia" w:hAnsi="黑体"/>
        </w:rPr>
        <w:t>缩略语表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4748"/>
        <w:gridCol w:w="3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Borders>
              <w:top w:val="single" w:color="auto" w:sz="4" w:space="0"/>
              <w:left w:val="single" w:color="auto" w:sz="4" w:space="0"/>
              <w:bottom w:val="single" w:color="auto" w:sz="4" w:space="0"/>
              <w:right w:val="single" w:color="auto" w:sz="4" w:space="0"/>
            </w:tcBorders>
          </w:tcPr>
          <w:p>
            <w:pPr>
              <w:pStyle w:val="74"/>
              <w:numPr>
                <w:ilvl w:val="0"/>
                <w:numId w:val="0"/>
              </w:numPr>
              <w:ind w:left="544"/>
              <w:rPr>
                <w:szCs w:val="18"/>
              </w:rPr>
            </w:pPr>
            <w:r>
              <w:rPr>
                <w:rFonts w:hint="eastAsia"/>
                <w:szCs w:val="18"/>
              </w:rPr>
              <w:t>缩略语</w:t>
            </w:r>
          </w:p>
        </w:tc>
        <w:tc>
          <w:tcPr>
            <w:tcW w:w="4748"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英文全称</w:t>
            </w:r>
          </w:p>
        </w:tc>
        <w:tc>
          <w:tcPr>
            <w:tcW w:w="3190"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中文含义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Borders>
              <w:top w:val="single" w:color="auto" w:sz="4" w:space="0"/>
              <w:left w:val="single" w:color="auto" w:sz="4" w:space="0"/>
              <w:bottom w:val="single" w:color="auto" w:sz="4" w:space="0"/>
              <w:right w:val="single" w:color="auto" w:sz="4" w:space="0"/>
            </w:tcBorders>
          </w:tcPr>
          <w:p>
            <w:pPr>
              <w:pStyle w:val="74"/>
              <w:numPr>
                <w:ilvl w:val="0"/>
                <w:numId w:val="0"/>
              </w:numPr>
              <w:ind w:left="544"/>
              <w:rPr>
                <w:szCs w:val="18"/>
              </w:rPr>
            </w:pPr>
            <w:r>
              <w:rPr>
                <w:rFonts w:hint="eastAsia"/>
                <w:szCs w:val="18"/>
              </w:rPr>
              <w:t>API</w:t>
            </w:r>
          </w:p>
        </w:tc>
        <w:tc>
          <w:tcPr>
            <w:tcW w:w="4748"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Application Programming Interface</w:t>
            </w:r>
          </w:p>
        </w:tc>
        <w:tc>
          <w:tcPr>
            <w:tcW w:w="3190"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应用编程接口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Borders>
              <w:top w:val="single" w:color="auto" w:sz="4" w:space="0"/>
              <w:left w:val="single" w:color="auto" w:sz="4" w:space="0"/>
              <w:bottom w:val="single" w:color="auto" w:sz="4" w:space="0"/>
              <w:right w:val="single" w:color="auto" w:sz="4" w:space="0"/>
            </w:tcBorders>
          </w:tcPr>
          <w:p>
            <w:pPr>
              <w:pStyle w:val="74"/>
              <w:numPr>
                <w:ilvl w:val="0"/>
                <w:numId w:val="0"/>
              </w:numPr>
              <w:ind w:left="544"/>
              <w:rPr>
                <w:szCs w:val="18"/>
              </w:rPr>
            </w:pPr>
            <w:r>
              <w:rPr>
                <w:rFonts w:hint="eastAsia"/>
                <w:szCs w:val="18"/>
              </w:rPr>
              <w:t>DC</w:t>
            </w:r>
          </w:p>
        </w:tc>
        <w:tc>
          <w:tcPr>
            <w:tcW w:w="4748"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Data Channel</w:t>
            </w:r>
          </w:p>
        </w:tc>
        <w:tc>
          <w:tcPr>
            <w:tcW w:w="3190"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数据通道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Borders>
              <w:top w:val="single" w:color="auto" w:sz="4" w:space="0"/>
              <w:left w:val="single" w:color="auto" w:sz="4" w:space="0"/>
              <w:bottom w:val="single" w:color="auto" w:sz="4" w:space="0"/>
              <w:right w:val="single" w:color="auto" w:sz="4" w:space="0"/>
            </w:tcBorders>
          </w:tcPr>
          <w:p>
            <w:pPr>
              <w:pStyle w:val="74"/>
              <w:numPr>
                <w:ilvl w:val="0"/>
                <w:numId w:val="0"/>
              </w:numPr>
              <w:ind w:left="544"/>
              <w:rPr>
                <w:szCs w:val="18"/>
              </w:rPr>
            </w:pPr>
            <w:r>
              <w:rPr>
                <w:rFonts w:hint="eastAsia"/>
                <w:szCs w:val="18"/>
              </w:rPr>
              <w:t>IMS</w:t>
            </w:r>
          </w:p>
        </w:tc>
        <w:tc>
          <w:tcPr>
            <w:tcW w:w="4748"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IP Multimedia Subsystem</w:t>
            </w:r>
          </w:p>
        </w:tc>
        <w:tc>
          <w:tcPr>
            <w:tcW w:w="3190"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IP 多媒体子系统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Borders>
              <w:top w:val="single" w:color="auto" w:sz="4" w:space="0"/>
              <w:left w:val="single" w:color="auto" w:sz="4" w:space="0"/>
              <w:bottom w:val="single" w:color="auto" w:sz="4" w:space="0"/>
              <w:right w:val="single" w:color="auto" w:sz="4" w:space="0"/>
            </w:tcBorders>
          </w:tcPr>
          <w:p>
            <w:pPr>
              <w:pStyle w:val="74"/>
              <w:numPr>
                <w:ilvl w:val="0"/>
                <w:numId w:val="0"/>
              </w:numPr>
              <w:ind w:left="544"/>
              <w:rPr>
                <w:szCs w:val="18"/>
              </w:rPr>
            </w:pPr>
            <w:r>
              <w:rPr>
                <w:rFonts w:hint="eastAsia"/>
                <w:szCs w:val="18"/>
              </w:rPr>
              <w:t>XML</w:t>
            </w:r>
          </w:p>
        </w:tc>
        <w:tc>
          <w:tcPr>
            <w:tcW w:w="4748"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Extensible Markup Language</w:t>
            </w:r>
          </w:p>
        </w:tc>
        <w:tc>
          <w:tcPr>
            <w:tcW w:w="3190"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可扩展</w:t>
            </w:r>
            <w:r>
              <w:fldChar w:fldCharType="begin"/>
            </w:r>
            <w:r>
              <w:instrText xml:space="preserve">HYPERLINK "https://baike.baidu.com/item/%E6%A0%87%E8%AE%B0%E8%AF%AD%E8%A8%80/5964436"</w:instrText>
            </w:r>
            <w:r>
              <w:fldChar w:fldCharType="separate"/>
            </w:r>
            <w:r>
              <w:rPr>
                <w:rFonts w:hint="eastAsia"/>
                <w:szCs w:val="18"/>
              </w:rPr>
              <w:t>标记语言</w:t>
            </w:r>
            <w:r>
              <w:rPr>
                <w:rFonts w:hint="eastAsia"/>
                <w:szCs w:val="18"/>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Borders>
              <w:top w:val="single" w:color="auto" w:sz="4" w:space="0"/>
              <w:left w:val="single" w:color="auto" w:sz="4" w:space="0"/>
              <w:bottom w:val="single" w:color="auto" w:sz="4" w:space="0"/>
              <w:right w:val="single" w:color="auto" w:sz="4" w:space="0"/>
            </w:tcBorders>
          </w:tcPr>
          <w:p>
            <w:pPr>
              <w:pStyle w:val="74"/>
              <w:numPr>
                <w:ilvl w:val="0"/>
                <w:numId w:val="0"/>
              </w:numPr>
              <w:ind w:left="544"/>
              <w:rPr>
                <w:szCs w:val="18"/>
              </w:rPr>
            </w:pPr>
            <w:r>
              <w:rPr>
                <w:rFonts w:hint="eastAsia"/>
                <w:szCs w:val="18"/>
              </w:rPr>
              <w:t>ADC</w:t>
            </w:r>
          </w:p>
        </w:tc>
        <w:tc>
          <w:tcPr>
            <w:tcW w:w="4748"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Application Data Channel</w:t>
            </w:r>
          </w:p>
        </w:tc>
        <w:tc>
          <w:tcPr>
            <w:tcW w:w="3190"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应用数据通道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Borders>
              <w:top w:val="single" w:color="auto" w:sz="4" w:space="0"/>
              <w:left w:val="single" w:color="auto" w:sz="4" w:space="0"/>
              <w:bottom w:val="single" w:color="auto" w:sz="4" w:space="0"/>
              <w:right w:val="single" w:color="auto" w:sz="4" w:space="0"/>
            </w:tcBorders>
          </w:tcPr>
          <w:p>
            <w:pPr>
              <w:pStyle w:val="74"/>
              <w:numPr>
                <w:ilvl w:val="0"/>
                <w:numId w:val="0"/>
              </w:numPr>
              <w:ind w:left="544"/>
              <w:rPr>
                <w:szCs w:val="18"/>
              </w:rPr>
            </w:pPr>
            <w:r>
              <w:rPr>
                <w:rFonts w:hint="eastAsia"/>
                <w:szCs w:val="18"/>
              </w:rPr>
              <w:t>BDC</w:t>
            </w:r>
          </w:p>
        </w:tc>
        <w:tc>
          <w:tcPr>
            <w:tcW w:w="4748"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Bootstrap Data Channel</w:t>
            </w:r>
          </w:p>
        </w:tc>
        <w:tc>
          <w:tcPr>
            <w:tcW w:w="3190" w:type="dxa"/>
            <w:tcBorders>
              <w:top w:val="single" w:color="auto" w:sz="4" w:space="0"/>
              <w:left w:val="nil"/>
              <w:bottom w:val="single" w:color="auto" w:sz="4" w:space="0"/>
              <w:right w:val="single" w:color="auto" w:sz="4" w:space="0"/>
            </w:tcBorders>
          </w:tcPr>
          <w:p>
            <w:pPr>
              <w:pStyle w:val="74"/>
              <w:numPr>
                <w:ilvl w:val="0"/>
                <w:numId w:val="0"/>
              </w:numPr>
              <w:ind w:left="544"/>
              <w:rPr>
                <w:szCs w:val="18"/>
              </w:rPr>
            </w:pPr>
            <w:r>
              <w:rPr>
                <w:rFonts w:hint="eastAsia"/>
                <w:szCs w:val="18"/>
              </w:rPr>
              <w:t>引导数据通道</w:t>
            </w:r>
          </w:p>
        </w:tc>
      </w:tr>
    </w:tbl>
    <w:p>
      <w:pPr>
        <w:pStyle w:val="73"/>
        <w:spacing w:before="312" w:beforeAutospacing="0" w:after="312" w:afterAutospacing="0"/>
      </w:pPr>
      <w:bookmarkStart w:id="79" w:name="_Toc29070"/>
      <w:r>
        <w:rPr>
          <w:rFonts w:hint="eastAsia"/>
        </w:rPr>
        <w:t>接口概述</w:t>
      </w:r>
      <w:bookmarkEnd w:id="79"/>
    </w:p>
    <w:p>
      <w:pPr>
        <w:spacing w:beforeAutospacing="0" w:afterAutospacing="0" w:line="360" w:lineRule="auto"/>
        <w:ind w:firstLine="420" w:firstLineChars="200"/>
      </w:pPr>
      <w:r>
        <w:rPr>
          <w:rFonts w:hint="eastAsia"/>
        </w:rPr>
        <w:t>本手册为小程序开发实现DC绑定服务及文件及SDK对小程序的操作提供参考，使用本手册定义的JS API创建ADC、发送数据、操作文件、操作小程序、回调相关状态、调用屏幕共享和定位能力等。</w:t>
      </w:r>
      <w:bookmarkStart w:id="290" w:name="_GoBack"/>
      <w:bookmarkEnd w:id="290"/>
    </w:p>
    <w:p>
      <w:pPr>
        <w:spacing w:beforeAutospacing="0" w:afterAutospacing="0" w:line="360" w:lineRule="auto"/>
        <w:ind w:firstLine="420" w:firstLineChars="200"/>
      </w:pPr>
      <w:r>
        <w:rPr>
          <w:rFonts w:hint="eastAsia"/>
        </w:rPr>
        <w:t>中国电信为终端厂商提供上层SDK及接口，DC应用程序通过JavaScript接口与SDK交互，SDK则通过AIDL接口与芯片提供的DC服务进行交互。</w:t>
      </w:r>
    </w:p>
    <w:p>
      <w:pPr>
        <w:spacing w:beforeAutospacing="0" w:afterAutospacing="0" w:line="360" w:lineRule="auto"/>
        <w:ind w:firstLine="420" w:firstLineChars="200"/>
      </w:pPr>
      <w:r>
        <w:rPr>
          <w:rFonts w:hint="eastAsia"/>
        </w:rPr>
        <w:t>小程序与SDK间的交互接口应参照本手册定义的JS API。</w:t>
      </w:r>
    </w:p>
    <w:p>
      <w:pPr>
        <w:spacing w:beforeAutospacing="0" w:afterAutospacing="0" w:line="360" w:lineRule="auto"/>
        <w:ind w:firstLine="420" w:firstLineChars="200"/>
      </w:pPr>
      <w:r>
        <w:rPr>
          <w:rFonts w:hint="eastAsia"/>
        </w:rPr>
        <w:t>小程序与SDK间的交互使用DSBridge 进行交互，需引入DSBridge；前端开发小程序时，需要通过NPM安装。小程序打包为离线zip包进行发布，inde</w:t>
      </w:r>
      <w:r>
        <w:t>x.html和</w:t>
      </w:r>
      <w:r>
        <w:rPr>
          <w:rFonts w:hint="eastAsia"/>
          <w:color w:val="000000"/>
          <w:szCs w:val="21"/>
        </w:rPr>
        <w:t>properties.json</w:t>
      </w:r>
      <w:r>
        <w:t>需在压缩包一级目录下。</w:t>
      </w:r>
    </w:p>
    <w:p>
      <w:pPr>
        <w:widowControl/>
        <w:ind w:firstLine="420"/>
        <w:rPr>
          <w:szCs w:val="20"/>
        </w:rPr>
      </w:pPr>
      <w:r>
        <w:drawing>
          <wp:inline distT="0" distB="0" distL="0" distR="0">
            <wp:extent cx="5939155" cy="1918335"/>
            <wp:effectExtent l="3175" t="3175" r="3174" b="3175"/>
            <wp:docPr id="25"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5"/>
                    <pic:cNvPicPr>
                      <a:picLocks noChangeAspect="1"/>
                    </pic:cNvPicPr>
                  </pic:nvPicPr>
                  <pic:blipFill>
                    <a:blip r:embed="rId15"/>
                    <a:stretch>
                      <a:fillRect/>
                    </a:stretch>
                  </pic:blipFill>
                  <pic:spPr>
                    <a:xfrm>
                      <a:off x="0" y="0"/>
                      <a:ext cx="5939789" cy="1918726"/>
                    </a:xfrm>
                    <a:prstGeom prst="rect">
                      <a:avLst/>
                    </a:prstGeom>
                  </pic:spPr>
                </pic:pic>
              </a:graphicData>
            </a:graphic>
          </wp:inline>
        </w:drawing>
      </w:r>
    </w:p>
    <w:p>
      <w:pPr>
        <w:widowControl/>
        <w:ind w:firstLine="420"/>
        <w:rPr>
          <w:szCs w:val="20"/>
        </w:rPr>
      </w:pPr>
      <w:r>
        <w:rPr>
          <w:rFonts w:hint="eastAsia"/>
          <w:szCs w:val="20"/>
        </w:rPr>
        <w:t>关于权限申请，根据每个具体API权限要求，按照附录C说明，在 properties.json文件中添加配置。</w:t>
      </w:r>
    </w:p>
    <w:p>
      <w:pPr>
        <w:widowControl/>
        <w:ind w:firstLine="420"/>
        <w:rPr>
          <w:szCs w:val="20"/>
        </w:rPr>
      </w:pPr>
    </w:p>
    <w:p>
      <w:pPr>
        <w:pStyle w:val="73"/>
        <w:spacing w:before="312" w:beforeAutospacing="0" w:after="312" w:afterAutospacing="0"/>
      </w:pPr>
      <w:bookmarkStart w:id="80" w:name="_Toc18452"/>
      <w:bookmarkStart w:id="81" w:name="_Toc23072"/>
      <w:bookmarkStart w:id="82" w:name="_Toc27187"/>
      <w:bookmarkStart w:id="83" w:name="_Toc11862"/>
      <w:bookmarkStart w:id="84" w:name="_Toc10950"/>
      <w:bookmarkStart w:id="85" w:name="_Toc21528"/>
      <w:bookmarkStart w:id="86" w:name="_Toc15196"/>
      <w:r>
        <w:rPr>
          <w:rFonts w:hint="eastAsia"/>
        </w:rPr>
        <w:t>接口说明</w:t>
      </w:r>
      <w:bookmarkEnd w:id="80"/>
      <w:bookmarkEnd w:id="81"/>
      <w:bookmarkEnd w:id="82"/>
      <w:bookmarkEnd w:id="83"/>
      <w:bookmarkEnd w:id="84"/>
      <w:bookmarkEnd w:id="85"/>
      <w:bookmarkEnd w:id="86"/>
    </w:p>
    <w:p>
      <w:pPr>
        <w:spacing w:beforeAutospacing="0" w:afterAutospacing="0" w:line="360" w:lineRule="auto"/>
        <w:ind w:firstLine="420" w:firstLineChars="200"/>
      </w:pPr>
      <w:r>
        <w:rPr>
          <w:rFonts w:hint="eastAsia"/>
        </w:rPr>
        <w:t>接口分为两部分，第一部分为DC通道管理接口，第二部分为小程序业务功能使用接口。调用分为同步和异步方法。</w:t>
      </w:r>
    </w:p>
    <w:p>
      <w:pPr>
        <w:spacing w:beforeAutospacing="0" w:afterAutospacing="0" w:line="360" w:lineRule="auto"/>
        <w:ind w:firstLine="420" w:firstLineChars="200"/>
      </w:pPr>
      <w:r>
        <w:rPr>
          <w:rFonts w:hint="eastAsia"/>
        </w:rPr>
        <w:t>同步</w:t>
      </w:r>
    </w:p>
    <w:p>
      <w:pPr>
        <w:spacing w:beforeAutospacing="0" w:afterAutospacing="0" w:line="360" w:lineRule="auto"/>
        <w:ind w:firstLine="420" w:firstLineChars="200"/>
      </w:pPr>
      <w:r>
        <w:rPr>
          <w:rFonts w:hint="eastAsia"/>
        </w:rPr>
        <w:t>dsBridge.call("sync", "请求参数")</w:t>
      </w:r>
    </w:p>
    <w:p>
      <w:pPr>
        <w:spacing w:beforeAutospacing="0" w:afterAutospacing="0" w:line="360" w:lineRule="auto"/>
        <w:ind w:firstLine="420" w:firstLineChars="200"/>
      </w:pPr>
      <w:r>
        <w:rPr>
          <w:rFonts w:hint="eastAsia"/>
        </w:rPr>
        <w:t>异步</w:t>
      </w:r>
    </w:p>
    <w:p>
      <w:pPr>
        <w:spacing w:beforeAutospacing="0" w:afterAutospacing="0" w:line="360" w:lineRule="auto"/>
        <w:ind w:firstLine="420" w:firstLineChars="200"/>
      </w:pPr>
      <w:r>
        <w:t>dsBridge.call(</w:t>
      </w:r>
      <w:r>
        <w:rPr>
          <w:rFonts w:hint="eastAsia"/>
        </w:rPr>
        <w:t>"async"</w:t>
      </w:r>
      <w:r>
        <w:t>,</w:t>
      </w:r>
      <w:r>
        <w:rPr>
          <w:rFonts w:hint="eastAsia"/>
        </w:rPr>
        <w:t>"请求参数"</w:t>
      </w:r>
      <w:r>
        <w:t>, function (v)</w:t>
      </w:r>
      <w:r>
        <w:rPr>
          <w:rFonts w:hint="eastAsia"/>
        </w:rPr>
        <w:t>)</w:t>
      </w:r>
    </w:p>
    <w:p>
      <w:pPr>
        <w:spacing w:beforeAutospacing="0" w:afterAutospacing="0" w:line="360" w:lineRule="auto"/>
        <w:ind w:firstLine="420" w:firstLineChars="200"/>
        <w:rPr>
          <w:color w:val="000000"/>
        </w:rPr>
      </w:pPr>
      <w:r>
        <w:rPr>
          <w:rFonts w:hint="eastAsia"/>
        </w:rPr>
        <w:t>其中第一个参数表示调用native的方法名字，第二个请求参数为json字符串，定义为</w:t>
      </w:r>
    </w:p>
    <w:tbl>
      <w:tblPr>
        <w:tblStyle w:val="14"/>
        <w:tblW w:w="8524" w:type="dxa"/>
        <w:tblInd w:w="0" w:type="dxa"/>
        <w:tblLayout w:type="fixed"/>
        <w:tblCellMar>
          <w:top w:w="0" w:type="dxa"/>
          <w:left w:w="108" w:type="dxa"/>
          <w:bottom w:w="0" w:type="dxa"/>
          <w:right w:w="108" w:type="dxa"/>
        </w:tblCellMar>
      </w:tblPr>
      <w:tblGrid>
        <w:gridCol w:w="1497"/>
        <w:gridCol w:w="3043"/>
        <w:gridCol w:w="3984"/>
      </w:tblGrid>
      <w:tr>
        <w:tblPrEx>
          <w:tblCellMar>
            <w:top w:w="0" w:type="dxa"/>
            <w:left w:w="108" w:type="dxa"/>
            <w:bottom w:w="0" w:type="dxa"/>
            <w:right w:w="108" w:type="dxa"/>
          </w:tblCellMar>
        </w:tblPrEx>
        <w:trPr>
          <w:trHeight w:val="90" w:hRule="atLeast"/>
        </w:trPr>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参数名</w:t>
            </w:r>
          </w:p>
        </w:tc>
        <w:tc>
          <w:tcPr>
            <w:tcW w:w="304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类型</w:t>
            </w:r>
          </w:p>
        </w:tc>
        <w:tc>
          <w:tcPr>
            <w:tcW w:w="398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说明</w:t>
            </w:r>
          </w:p>
        </w:tc>
      </w:tr>
      <w:tr>
        <w:tblPrEx>
          <w:tblCellMar>
            <w:top w:w="0" w:type="dxa"/>
            <w:left w:w="108" w:type="dxa"/>
            <w:bottom w:w="0" w:type="dxa"/>
            <w:right w:w="108" w:type="dxa"/>
          </w:tblCellMar>
        </w:tblPrEx>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event</w:t>
            </w:r>
          </w:p>
        </w:tc>
        <w:tc>
          <w:tcPr>
            <w:tcW w:w="304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w:t>
            </w:r>
          </w:p>
        </w:tc>
        <w:tc>
          <w:tcPr>
            <w:tcW w:w="398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需要调用的是哪个业务的接口，目前分为DC事件DcEvent, 文件事件FileEvent,小程序事件MiniAppEvent.后续可扩展细分</w:t>
            </w:r>
          </w:p>
        </w:tc>
      </w:tr>
      <w:tr>
        <w:tblPrEx>
          <w:tblCellMar>
            <w:top w:w="0" w:type="dxa"/>
            <w:left w:w="108" w:type="dxa"/>
            <w:bottom w:w="0" w:type="dxa"/>
            <w:right w:w="108" w:type="dxa"/>
          </w:tblCellMar>
        </w:tblPrEx>
        <w:trPr>
          <w:trHeight w:val="793" w:hRule="atLeast"/>
        </w:trPr>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function</w:t>
            </w:r>
          </w:p>
        </w:tc>
        <w:tc>
          <w:tcPr>
            <w:tcW w:w="304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w:t>
            </w:r>
          </w:p>
        </w:tc>
        <w:tc>
          <w:tcPr>
            <w:tcW w:w="398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表示哪个</w:t>
            </w:r>
            <w:r>
              <w:rPr>
                <w:rFonts w:hint="eastAsia" w:ascii="宋体" w:hAnsi="宋体" w:cs="宋体"/>
                <w:color w:val="354257"/>
                <w:kern w:val="0"/>
                <w:szCs w:val="21"/>
                <w:lang w:bidi="en-US"/>
              </w:rPr>
              <w:t>接口事件的回调函数</w:t>
            </w:r>
            <w:r>
              <w:rPr>
                <w:rFonts w:hint="eastAsia" w:ascii="宋体" w:hAnsi="宋体" w:cs="宋体"/>
                <w:color w:val="354257"/>
                <w:kern w:val="0"/>
                <w:szCs w:val="21"/>
              </w:rPr>
              <w:t>，比如DcEvent里面创建DC，关闭DC</w:t>
            </w:r>
          </w:p>
        </w:tc>
      </w:tr>
      <w:tr>
        <w:tblPrEx>
          <w:tblCellMar>
            <w:top w:w="0" w:type="dxa"/>
            <w:left w:w="108" w:type="dxa"/>
            <w:bottom w:w="0" w:type="dxa"/>
            <w:right w:w="108" w:type="dxa"/>
          </w:tblCellMar>
        </w:tblPrEx>
        <w:trPr>
          <w:trHeight w:val="547" w:hRule="atLeast"/>
        </w:trPr>
        <w:tc>
          <w:tcPr>
            <w:tcW w:w="1497" w:type="dxa"/>
            <w:tcBorders>
              <w:top w:val="single" w:color="000000" w:sz="8" w:space="0"/>
              <w:left w:val="single" w:color="000000" w:sz="8" w:space="0"/>
              <w:bottom w:val="single" w:color="auto" w:sz="4"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params</w:t>
            </w:r>
          </w:p>
        </w:tc>
        <w:tc>
          <w:tcPr>
            <w:tcW w:w="3043" w:type="dxa"/>
            <w:tcBorders>
              <w:top w:val="single" w:color="000000" w:sz="8" w:space="0"/>
              <w:bottom w:val="single" w:color="auto" w:sz="4"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Map&lt;String, Object&gt;</w:t>
            </w:r>
          </w:p>
        </w:tc>
        <w:tc>
          <w:tcPr>
            <w:tcW w:w="3984" w:type="dxa"/>
            <w:tcBorders>
              <w:top w:val="single" w:color="000000" w:sz="8" w:space="0"/>
              <w:bottom w:val="single" w:color="auto" w:sz="4"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表示业务需要的参数，使用键值对的形式</w:t>
            </w:r>
          </w:p>
        </w:tc>
      </w:tr>
    </w:tbl>
    <w:p>
      <w:pPr>
        <w:spacing w:beforeAutospacing="0" w:afterAutospacing="0" w:line="360" w:lineRule="auto"/>
      </w:pPr>
      <w:r>
        <w:rPr>
          <w:rFonts w:hint="eastAsia"/>
        </w:rPr>
        <w:t xml:space="preserve">第三个参数是异步调用的回调函数，示例请参考 </w:t>
      </w:r>
      <w:r>
        <w:fldChar w:fldCharType="begin"/>
      </w:r>
      <w:r>
        <w:instrText xml:space="preserve">HYPERLINK \l "_createAppDataChannel"</w:instrText>
      </w:r>
      <w:r>
        <w:fldChar w:fldCharType="separate"/>
      </w:r>
      <w:r>
        <w:rPr>
          <w:rStyle w:val="18"/>
          <w:rFonts w:hint="eastAsia"/>
        </w:rPr>
        <w:t>5.1.1 createAppDataChannel</w:t>
      </w:r>
      <w:r>
        <w:rPr>
          <w:rStyle w:val="18"/>
          <w:rFonts w:hint="eastAsia"/>
        </w:rPr>
        <w:fldChar w:fldCharType="end"/>
      </w:r>
      <w:r>
        <w:rPr>
          <w:rFonts w:hint="eastAsia"/>
        </w:rPr>
        <w:t>。</w:t>
      </w:r>
    </w:p>
    <w:p>
      <w:pPr>
        <w:pStyle w:val="3"/>
        <w:ind w:firstLine="0" w:firstLineChars="0"/>
        <w:rPr>
          <w:rFonts w:ascii="宋体"/>
          <w:sz w:val="21"/>
        </w:rPr>
      </w:pPr>
    </w:p>
    <w:p>
      <w:pPr>
        <w:pStyle w:val="76"/>
        <w:spacing w:before="156" w:beforeAutospacing="0" w:after="156" w:afterAutospacing="0"/>
      </w:pPr>
      <w:bookmarkStart w:id="87" w:name="_Toc17630"/>
      <w:r>
        <w:rPr>
          <w:rFonts w:hint="eastAsia"/>
          <w:lang w:val="en-US" w:eastAsia="zh-CN"/>
        </w:rPr>
        <w:t>回调</w:t>
      </w:r>
      <w:bookmarkEnd w:id="87"/>
    </w:p>
    <w:p>
      <w:pPr>
        <w:pStyle w:val="76"/>
        <w:numPr>
          <w:ilvl w:val="2"/>
          <w:numId w:val="0"/>
        </w:numPr>
        <w:spacing w:before="156" w:beforeAutospacing="0" w:after="156" w:afterAutospacing="0"/>
        <w:ind w:leftChars="0"/>
        <w:outlineLvl w:val="9"/>
        <w:rPr>
          <w:rFonts w:hint="eastAsia" w:ascii="Times New Roman" w:hAnsi="Times New Roman" w:eastAsia="宋体" w:cs="Times New Roman"/>
          <w:kern w:val="2"/>
          <w:sz w:val="21"/>
          <w:szCs w:val="21"/>
          <w:lang w:val="en-US" w:eastAsia="zh-CN" w:bidi="ar-SA"/>
        </w:rPr>
      </w:pPr>
      <w:bookmarkStart w:id="88" w:name="_Toc15811"/>
      <w:r>
        <w:rPr>
          <w:rFonts w:hint="eastAsia" w:ascii="Times New Roman" w:hAnsi="Times New Roman" w:eastAsia="宋体" w:cs="Times New Roman"/>
          <w:kern w:val="2"/>
          <w:sz w:val="21"/>
          <w:szCs w:val="21"/>
          <w:lang w:val="en-US" w:eastAsia="zh-CN" w:bidi="ar-SA"/>
        </w:rPr>
        <w:t>SDK调用JS接口，JS需注册如下接口进行状态回调</w:t>
      </w:r>
      <w:bookmarkEnd w:id="88"/>
    </w:p>
    <w:p>
      <w:pPr>
        <w:pStyle w:val="74"/>
      </w:pPr>
    </w:p>
    <w:p>
      <w:pPr>
        <w:pStyle w:val="78"/>
        <w:spacing w:before="156" w:beforeAutospacing="0" w:after="156" w:afterAutospacing="0"/>
      </w:pPr>
      <w:bookmarkStart w:id="89" w:name="_Toc745"/>
      <w:bookmarkStart w:id="90" w:name="_Toc27090"/>
      <w:bookmarkStart w:id="91" w:name="_Toc7489"/>
      <w:bookmarkStart w:id="92" w:name="_Toc22977"/>
      <w:bookmarkStart w:id="93" w:name="_Toc27811"/>
      <w:bookmarkStart w:id="94" w:name="_Toc28662"/>
      <w:bookmarkStart w:id="95" w:name="_Toc29668"/>
      <w:bookmarkStart w:id="96" w:name="_Toc29768"/>
      <w:r>
        <w:rPr>
          <w:rFonts w:hint="eastAsia"/>
        </w:rPr>
        <w:t>dataChannelNotify</w:t>
      </w:r>
      <w:bookmarkEnd w:id="89"/>
      <w:bookmarkEnd w:id="90"/>
      <w:bookmarkEnd w:id="91"/>
      <w:bookmarkEnd w:id="92"/>
      <w:bookmarkEnd w:id="93"/>
      <w:bookmarkEnd w:id="94"/>
      <w:bookmarkEnd w:id="95"/>
      <w:bookmarkEnd w:id="96"/>
    </w:p>
    <w:p>
      <w:pPr>
        <w:pStyle w:val="3"/>
        <w:ind w:firstLine="0" w:firstLineChars="0"/>
        <w:rPr>
          <w:rFonts w:ascii="Arial" w:hAnsi="Arial" w:cs="Arial"/>
          <w:b/>
          <w:kern w:val="0"/>
        </w:rPr>
      </w:pPr>
      <w:r>
        <w:rPr>
          <w:rFonts w:hint="eastAsia"/>
          <w:sz w:val="21"/>
          <w:szCs w:val="21"/>
        </w:rPr>
        <w:t>用于上报DC状态信息。</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363" w:firstLine="0"/>
              <w:rPr>
                <w:rFonts w:ascii="宋体"/>
                <w:szCs w:val="20"/>
              </w:rPr>
            </w:pPr>
            <w:r>
              <w:rPr>
                <w:rFonts w:ascii="宋体"/>
                <w:szCs w:val="20"/>
              </w:rPr>
              <w:t>dsBridge.register(</w:t>
            </w:r>
            <w:r>
              <w:rPr>
                <w:rFonts w:hint="eastAsia" w:ascii="宋体"/>
              </w:rPr>
              <w:t>"</w:t>
            </w:r>
            <w:r>
              <w:rPr>
                <w:rFonts w:ascii="宋体"/>
                <w:szCs w:val="20"/>
              </w:rPr>
              <w:t>dataChannelNotify</w:t>
            </w:r>
            <w:r>
              <w:rPr>
                <w:rFonts w:hint="eastAsia" w:ascii="宋体"/>
              </w:rPr>
              <w:t>"</w:t>
            </w:r>
            <w:r>
              <w:rPr>
                <w:rFonts w:ascii="宋体"/>
                <w:szCs w:val="20"/>
              </w:rPr>
              <w:t>, function (params) {})</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52" w:type="dxa"/>
        <w:tblInd w:w="0" w:type="dxa"/>
        <w:tblLayout w:type="fixed"/>
        <w:tblCellMar>
          <w:top w:w="0" w:type="dxa"/>
          <w:left w:w="108" w:type="dxa"/>
          <w:bottom w:w="0" w:type="dxa"/>
          <w:right w:w="108" w:type="dxa"/>
        </w:tblCellMar>
      </w:tblPr>
      <w:tblGrid>
        <w:gridCol w:w="1502"/>
        <w:gridCol w:w="3038"/>
        <w:gridCol w:w="3812"/>
      </w:tblGrid>
      <w:tr>
        <w:tblPrEx>
          <w:tblCellMar>
            <w:top w:w="0" w:type="dxa"/>
            <w:left w:w="108" w:type="dxa"/>
            <w:bottom w:w="0" w:type="dxa"/>
            <w:right w:w="108" w:type="dxa"/>
          </w:tblCellMar>
        </w:tblPrEx>
        <w:tc>
          <w:tcPr>
            <w:tcW w:w="1502"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038"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rPr>
          <w:trHeight w:val="326" w:hRule="atLeast"/>
        </w:trPr>
        <w:tc>
          <w:tcPr>
            <w:tcW w:w="1502"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dcLabel</w:t>
            </w:r>
          </w:p>
        </w:tc>
        <w:tc>
          <w:tcPr>
            <w:tcW w:w="3038"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Datachannel标签</w:t>
            </w:r>
          </w:p>
        </w:tc>
      </w:tr>
      <w:tr>
        <w:tblPrEx>
          <w:tblCellMar>
            <w:top w:w="0" w:type="dxa"/>
            <w:left w:w="108" w:type="dxa"/>
            <w:bottom w:w="0" w:type="dxa"/>
            <w:right w:w="108" w:type="dxa"/>
          </w:tblCellMar>
        </w:tblPrEx>
        <w:tc>
          <w:tcPr>
            <w:tcW w:w="1502"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imsDCStatus</w:t>
            </w:r>
          </w:p>
        </w:tc>
        <w:tc>
          <w:tcPr>
            <w:tcW w:w="3038"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Datachannel状态</w:t>
            </w:r>
          </w:p>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DC_STATE_CONNECTING</w:t>
            </w:r>
            <w:r>
              <w:rPr>
                <w:rFonts w:hint="eastAsia" w:asciiTheme="minorEastAsia" w:hAnsiTheme="minorEastAsia" w:eastAsiaTheme="minorEastAsia" w:cstheme="minorEastAsia"/>
                <w:color w:val="354257"/>
                <w:kern w:val="0"/>
                <w:szCs w:val="21"/>
              </w:rPr>
              <w:t>（连接中）</w:t>
            </w:r>
          </w:p>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DC_STATE_OPEN</w:t>
            </w:r>
            <w:r>
              <w:rPr>
                <w:rFonts w:hint="eastAsia" w:asciiTheme="minorEastAsia" w:hAnsiTheme="minorEastAsia" w:eastAsiaTheme="minorEastAsia" w:cstheme="minorEastAsia"/>
                <w:color w:val="354257"/>
                <w:kern w:val="0"/>
                <w:szCs w:val="21"/>
              </w:rPr>
              <w:t>（已连接）</w:t>
            </w:r>
          </w:p>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DC_STATE_CLOSING</w:t>
            </w:r>
            <w:r>
              <w:rPr>
                <w:rFonts w:hint="eastAsia" w:asciiTheme="minorEastAsia" w:hAnsiTheme="minorEastAsia" w:eastAsiaTheme="minorEastAsia" w:cstheme="minorEastAsia"/>
                <w:color w:val="354257"/>
                <w:kern w:val="0"/>
                <w:szCs w:val="21"/>
              </w:rPr>
              <w:t>（正在关闭）</w:t>
            </w:r>
          </w:p>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DC_STATE_CLOSED</w:t>
            </w:r>
            <w:r>
              <w:rPr>
                <w:rFonts w:hint="eastAsia" w:asciiTheme="minorEastAsia" w:hAnsiTheme="minorEastAsia" w:eastAsiaTheme="minorEastAsia" w:cstheme="minorEastAsia"/>
                <w:color w:val="354257"/>
                <w:kern w:val="0"/>
                <w:szCs w:val="21"/>
              </w:rPr>
              <w:t>（已关闭）</w:t>
            </w:r>
          </w:p>
        </w:tc>
      </w:tr>
    </w:tbl>
    <w:p>
      <w:pPr>
        <w:rPr>
          <w:rFonts w:ascii="宋体" w:hAnsi="宋体" w:cs="宋体"/>
          <w:kern w:val="0"/>
          <w:sz w:val="24"/>
        </w:rPr>
      </w:pPr>
    </w:p>
    <w:p>
      <w:pPr>
        <w:pStyle w:val="78"/>
        <w:spacing w:before="156" w:beforeAutospacing="0" w:after="156" w:afterAutospacing="0"/>
      </w:pPr>
      <w:bookmarkStart w:id="97" w:name="_Toc31838"/>
      <w:bookmarkStart w:id="98" w:name="_Toc27034"/>
      <w:bookmarkStart w:id="99" w:name="_Toc29754"/>
      <w:bookmarkStart w:id="100" w:name="_Toc14788"/>
      <w:bookmarkStart w:id="101" w:name="_Toc14439"/>
      <w:bookmarkStart w:id="102" w:name="_Toc29226"/>
      <w:bookmarkStart w:id="103" w:name="_Toc7922"/>
      <w:bookmarkStart w:id="104" w:name="_Toc2254"/>
      <w:r>
        <w:rPr>
          <w:rFonts w:hint="eastAsia"/>
        </w:rPr>
        <w:t>messageNotify</w:t>
      </w:r>
      <w:bookmarkEnd w:id="97"/>
      <w:bookmarkEnd w:id="98"/>
      <w:bookmarkEnd w:id="99"/>
      <w:bookmarkEnd w:id="100"/>
      <w:bookmarkEnd w:id="101"/>
      <w:bookmarkEnd w:id="102"/>
      <w:bookmarkEnd w:id="103"/>
      <w:bookmarkEnd w:id="104"/>
    </w:p>
    <w:p>
      <w:pPr>
        <w:pStyle w:val="3"/>
        <w:ind w:firstLine="0" w:firstLineChars="0"/>
        <w:rPr>
          <w:rFonts w:ascii="Arial" w:hAnsi="Arial" w:cs="Arial"/>
          <w:b/>
          <w:kern w:val="0"/>
        </w:rPr>
      </w:pPr>
      <w:r>
        <w:rPr>
          <w:rFonts w:hint="eastAsia"/>
          <w:sz w:val="21"/>
          <w:szCs w:val="21"/>
        </w:rPr>
        <w:t>用于上报DC收到的消息。</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363" w:firstLine="0"/>
              <w:rPr>
                <w:rFonts w:ascii="宋体"/>
                <w:szCs w:val="20"/>
              </w:rPr>
            </w:pPr>
            <w:r>
              <w:rPr>
                <w:rFonts w:ascii="宋体"/>
                <w:szCs w:val="20"/>
              </w:rPr>
              <w:t>dsBridge.register(</w:t>
            </w:r>
            <w:r>
              <w:rPr>
                <w:rFonts w:hint="eastAsia" w:ascii="宋体"/>
              </w:rPr>
              <w:t>"</w:t>
            </w:r>
            <w:r>
              <w:rPr>
                <w:rFonts w:ascii="宋体"/>
                <w:szCs w:val="20"/>
              </w:rPr>
              <w:t>messageNotify</w:t>
            </w:r>
            <w:r>
              <w:rPr>
                <w:rFonts w:hint="eastAsia" w:ascii="宋体"/>
              </w:rPr>
              <w:t>"</w:t>
            </w:r>
            <w:r>
              <w:rPr>
                <w:rFonts w:ascii="宋体"/>
                <w:szCs w:val="20"/>
              </w:rPr>
              <w:t>, function (params) {})</w:t>
            </w:r>
          </w:p>
        </w:tc>
      </w:tr>
    </w:tbl>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dcLabel</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Datachannel标签</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小程序收到的消息，需按base64解码，得到对端发送的原始数据（字符串或文件）的byteArray。见附录D。</w:t>
            </w:r>
          </w:p>
        </w:tc>
      </w:tr>
    </w:tbl>
    <w:p>
      <w:pPr>
        <w:pStyle w:val="3"/>
        <w:ind w:firstLine="0" w:firstLineChars="0"/>
        <w:jc w:val="left"/>
        <w:rPr>
          <w:rFonts w:ascii="微软雅黑" w:hAnsi="微软雅黑" w:eastAsia="微软雅黑" w:cs="微软雅黑"/>
          <w:sz w:val="18"/>
          <w:szCs w:val="18"/>
        </w:rPr>
      </w:pPr>
    </w:p>
    <w:p>
      <w:pPr>
        <w:pStyle w:val="78"/>
        <w:spacing w:before="156" w:beforeAutospacing="0" w:after="156" w:afterAutospacing="0"/>
      </w:pPr>
      <w:bookmarkStart w:id="105" w:name="_Toc20902"/>
      <w:bookmarkStart w:id="106" w:name="_Toc1367"/>
      <w:bookmarkStart w:id="107" w:name="_Toc19925"/>
      <w:bookmarkStart w:id="108" w:name="_Toc20787"/>
      <w:bookmarkStart w:id="109" w:name="_Toc8956"/>
      <w:bookmarkStart w:id="110" w:name="_Toc19849"/>
      <w:bookmarkStart w:id="111" w:name="_Toc20383"/>
      <w:bookmarkStart w:id="112" w:name="_Toc4074"/>
      <w:r>
        <w:rPr>
          <w:rFonts w:hint="eastAsia"/>
        </w:rPr>
        <w:t>callStateNotify</w:t>
      </w:r>
      <w:bookmarkEnd w:id="105"/>
      <w:bookmarkEnd w:id="106"/>
      <w:bookmarkEnd w:id="107"/>
      <w:bookmarkEnd w:id="108"/>
      <w:bookmarkEnd w:id="109"/>
      <w:bookmarkEnd w:id="110"/>
      <w:bookmarkEnd w:id="111"/>
      <w:bookmarkEnd w:id="112"/>
    </w:p>
    <w:p>
      <w:pPr>
        <w:pStyle w:val="3"/>
        <w:ind w:firstLine="0" w:firstLineChars="0"/>
        <w:rPr>
          <w:rFonts w:ascii="Arial" w:hAnsi="Arial" w:cs="Arial"/>
          <w:b/>
          <w:kern w:val="0"/>
        </w:rPr>
      </w:pPr>
      <w:r>
        <w:rPr>
          <w:rFonts w:hint="eastAsia"/>
          <w:sz w:val="21"/>
          <w:szCs w:val="21"/>
        </w:rPr>
        <w:t>用于上报呼叫状态信息。</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szCs w:val="20"/>
              </w:rPr>
            </w:pPr>
            <w:r>
              <w:rPr>
                <w:rFonts w:ascii="宋体"/>
                <w:szCs w:val="20"/>
              </w:rPr>
              <w:t>dsBridge.register(</w:t>
            </w:r>
            <w:r>
              <w:rPr>
                <w:rFonts w:hint="eastAsia" w:ascii="宋体"/>
              </w:rPr>
              <w:t>"</w:t>
            </w:r>
            <w:r>
              <w:rPr>
                <w:rFonts w:ascii="宋体"/>
                <w:szCs w:val="20"/>
              </w:rPr>
              <w:t>callStateNotify</w:t>
            </w:r>
            <w:r>
              <w:rPr>
                <w:rFonts w:hint="eastAsia" w:ascii="宋体"/>
              </w:rPr>
              <w:t>"</w:t>
            </w:r>
            <w:r>
              <w:rPr>
                <w:rFonts w:ascii="宋体"/>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ascii="Courier New" w:hAnsi="Courier New" w:cs="Courier New"/>
          <w:kern w:val="0"/>
        </w:rPr>
      </w:pPr>
      <w:r>
        <w:rPr>
          <w:rFonts w:hint="eastAsia" w:ascii="Courier New" w:hAnsi="Courier New" w:cs="Courier New"/>
          <w:kern w:val="0"/>
        </w:rPr>
        <w:t>参数(json格式，无参数返回全部)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state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Int</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呼叫状态，请参考android.telecom#Call</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0:</w:t>
            </w:r>
            <w:r>
              <w:rPr>
                <w:rFonts w:asciiTheme="minorEastAsia" w:hAnsiTheme="minorEastAsia" w:eastAsiaTheme="minorEastAsia" w:cstheme="minorEastAsia"/>
                <w:color w:val="354257"/>
                <w:kern w:val="0"/>
                <w:szCs w:val="21"/>
              </w:rPr>
              <w:t>STATE_NEW</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1:</w:t>
            </w:r>
            <w:r>
              <w:rPr>
                <w:rFonts w:asciiTheme="minorEastAsia" w:hAnsiTheme="minorEastAsia" w:eastAsiaTheme="minorEastAsia" w:cstheme="minorEastAsia"/>
                <w:color w:val="354257"/>
                <w:kern w:val="0"/>
                <w:szCs w:val="21"/>
              </w:rPr>
              <w:t>STATE_DIALING</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2:</w:t>
            </w:r>
            <w:r>
              <w:rPr>
                <w:rFonts w:asciiTheme="minorEastAsia" w:hAnsiTheme="minorEastAsia" w:eastAsiaTheme="minorEastAsia" w:cstheme="minorEastAsia"/>
                <w:color w:val="354257"/>
                <w:kern w:val="0"/>
                <w:szCs w:val="21"/>
              </w:rPr>
              <w:t>STATE_RINGING</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3:</w:t>
            </w:r>
            <w:r>
              <w:rPr>
                <w:rFonts w:asciiTheme="minorEastAsia" w:hAnsiTheme="minorEastAsia" w:eastAsiaTheme="minorEastAsia" w:cstheme="minorEastAsia"/>
                <w:color w:val="354257"/>
                <w:kern w:val="0"/>
                <w:szCs w:val="21"/>
              </w:rPr>
              <w:t>STATE_HOLDING</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4:</w:t>
            </w:r>
            <w:r>
              <w:rPr>
                <w:rFonts w:asciiTheme="minorEastAsia" w:hAnsiTheme="minorEastAsia" w:eastAsiaTheme="minorEastAsia" w:cstheme="minorEastAsia"/>
                <w:color w:val="354257"/>
                <w:kern w:val="0"/>
                <w:szCs w:val="21"/>
              </w:rPr>
              <w:t>STATE_ACTIVE</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7:</w:t>
            </w:r>
            <w:r>
              <w:rPr>
                <w:rFonts w:asciiTheme="minorEastAsia" w:hAnsiTheme="minorEastAsia" w:eastAsiaTheme="minorEastAsia" w:cstheme="minorEastAsia"/>
                <w:color w:val="354257"/>
                <w:kern w:val="0"/>
                <w:szCs w:val="21"/>
              </w:rPr>
              <w:t>STATE_DISCONNECTED</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9:</w:t>
            </w:r>
            <w:r>
              <w:rPr>
                <w:rFonts w:asciiTheme="minorEastAsia" w:hAnsiTheme="minorEastAsia" w:eastAsiaTheme="minorEastAsia" w:cstheme="minorEastAsia"/>
                <w:color w:val="354257"/>
                <w:kern w:val="0"/>
                <w:szCs w:val="21"/>
              </w:rPr>
              <w:t>STATE_CONNECTING</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10:</w:t>
            </w:r>
            <w:r>
              <w:rPr>
                <w:rFonts w:asciiTheme="minorEastAsia" w:hAnsiTheme="minorEastAsia" w:eastAsiaTheme="minorEastAsia" w:cstheme="minorEastAsia"/>
                <w:color w:val="354257"/>
                <w:kern w:val="0"/>
                <w:szCs w:val="21"/>
              </w:rPr>
              <w:t>STATE_DISCONNECTING</w:t>
            </w:r>
          </w:p>
        </w:tc>
      </w:tr>
    </w:tbl>
    <w:p>
      <w:pPr>
        <w:pStyle w:val="3"/>
        <w:ind w:firstLine="0" w:firstLineChars="0"/>
        <w:jc w:val="left"/>
        <w:rPr>
          <w:rFonts w:ascii="微软雅黑" w:hAnsi="微软雅黑" w:eastAsia="微软雅黑" w:cs="微软雅黑"/>
          <w:sz w:val="18"/>
          <w:szCs w:val="18"/>
        </w:rPr>
      </w:pPr>
    </w:p>
    <w:p>
      <w:pPr>
        <w:pStyle w:val="3"/>
        <w:ind w:firstLine="0" w:firstLineChars="0"/>
        <w:jc w:val="left"/>
        <w:rPr>
          <w:rFonts w:ascii="微软雅黑" w:hAnsi="微软雅黑" w:eastAsia="微软雅黑" w:cs="微软雅黑"/>
          <w:sz w:val="18"/>
          <w:szCs w:val="18"/>
        </w:rPr>
      </w:pPr>
    </w:p>
    <w:p>
      <w:pPr>
        <w:pStyle w:val="78"/>
        <w:spacing w:before="156" w:beforeAutospacing="0" w:after="156" w:afterAutospacing="0"/>
      </w:pPr>
      <w:bookmarkStart w:id="113" w:name="_Toc9663"/>
      <w:r>
        <w:rPr>
          <w:rFonts w:hint="eastAsia"/>
        </w:rPr>
        <w:t>drawingInfoNotify</w:t>
      </w:r>
      <w:bookmarkEnd w:id="113"/>
    </w:p>
    <w:p>
      <w:pPr>
        <w:pStyle w:val="3"/>
        <w:ind w:firstLine="0" w:firstLineChars="0"/>
        <w:rPr>
          <w:rFonts w:ascii="Arial" w:hAnsi="Arial" w:cs="Arial"/>
          <w:b/>
          <w:kern w:val="0"/>
        </w:rPr>
      </w:pPr>
      <w:r>
        <w:rPr>
          <w:rFonts w:hint="eastAsia"/>
          <w:sz w:val="21"/>
          <w:szCs w:val="21"/>
        </w:rPr>
        <w:t>用于上报当前轨迹信息状态。</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szCs w:val="20"/>
              </w:rPr>
            </w:pPr>
            <w:r>
              <w:rPr>
                <w:rFonts w:ascii="宋体"/>
                <w:szCs w:val="20"/>
              </w:rPr>
              <w:t>dsBridge.register(</w:t>
            </w:r>
            <w:r>
              <w:rPr>
                <w:rFonts w:hint="eastAsia" w:ascii="宋体"/>
              </w:rPr>
              <w:t>"drawingInfoNotify"</w:t>
            </w:r>
            <w:r>
              <w:rPr>
                <w:rFonts w:ascii="宋体"/>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ascii="Courier New" w:hAnsi="Courier New" w:cs="Courier New"/>
          <w:kern w:val="0"/>
        </w:rPr>
      </w:pPr>
      <w:r>
        <w:rPr>
          <w:rFonts w:hint="eastAsia" w:ascii="Courier New" w:hAnsi="Courier New" w:cs="Courier New"/>
          <w:kern w:val="0"/>
        </w:rPr>
        <w:t>参数(json格式，无参数返回全部)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drawingInfo</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经过base64编码后的轨迹信息</w:t>
            </w:r>
          </w:p>
        </w:tc>
      </w:tr>
    </w:tbl>
    <w:p>
      <w:pPr>
        <w:pStyle w:val="74"/>
        <w:ind w:firstLine="420"/>
      </w:pPr>
    </w:p>
    <w:p>
      <w:pPr>
        <w:pStyle w:val="74"/>
        <w:ind w:firstLine="420"/>
      </w:pPr>
    </w:p>
    <w:p>
      <w:pPr>
        <w:pStyle w:val="78"/>
        <w:spacing w:before="156" w:beforeAutospacing="0" w:after="156" w:afterAutospacing="0"/>
      </w:pPr>
      <w:bookmarkStart w:id="114" w:name="_Toc14131"/>
      <w:r>
        <w:rPr>
          <w:rFonts w:hint="eastAsia"/>
        </w:rPr>
        <w:t>miniAppStateNotify</w:t>
      </w:r>
      <w:bookmarkEnd w:id="114"/>
    </w:p>
    <w:p>
      <w:pPr>
        <w:pStyle w:val="3"/>
        <w:ind w:firstLine="0" w:firstLineChars="0"/>
        <w:rPr>
          <w:rFonts w:ascii="Arial" w:hAnsi="Arial" w:cs="Arial"/>
          <w:b/>
          <w:kern w:val="0"/>
        </w:rPr>
      </w:pPr>
      <w:r>
        <w:rPr>
          <w:rFonts w:hint="eastAsia"/>
          <w:sz w:val="21"/>
          <w:szCs w:val="21"/>
        </w:rPr>
        <w:t>用于上报当前小程序状态。</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szCs w:val="20"/>
              </w:rPr>
            </w:pPr>
            <w:r>
              <w:rPr>
                <w:rFonts w:ascii="宋体"/>
                <w:szCs w:val="20"/>
              </w:rPr>
              <w:t>dsBridge.register(</w:t>
            </w:r>
            <w:r>
              <w:rPr>
                <w:rFonts w:hint="eastAsia" w:ascii="宋体"/>
              </w:rPr>
              <w:t>"miniAppStateNotify"</w:t>
            </w:r>
            <w:r>
              <w:rPr>
                <w:rFonts w:ascii="宋体"/>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ascii="Courier New" w:hAnsi="Courier New" w:cs="Courier New"/>
          <w:kern w:val="0"/>
        </w:rPr>
      </w:pPr>
      <w:r>
        <w:rPr>
          <w:rFonts w:hint="eastAsia" w:ascii="Courier New" w:hAnsi="Courier New" w:cs="Courier New"/>
          <w:kern w:val="0"/>
        </w:rPr>
        <w:t>参数(json格式，无参数返回全部)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miniAppState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小程序状态：</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onFinish，被关闭</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onBackground，切到后台</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onFront，切到前台</w:t>
            </w:r>
          </w:p>
        </w:tc>
      </w:tr>
    </w:tbl>
    <w:p>
      <w:pPr>
        <w:pStyle w:val="78"/>
        <w:numPr>
          <w:ilvl w:val="255"/>
          <w:numId w:val="0"/>
        </w:numPr>
        <w:spacing w:before="156" w:beforeAutospacing="0" w:after="156" w:afterAutospacing="0"/>
        <w:outlineLvl w:val="9"/>
      </w:pPr>
    </w:p>
    <w:p>
      <w:pPr>
        <w:pStyle w:val="78"/>
        <w:spacing w:before="156" w:beforeAutospacing="0" w:after="156" w:afterAutospacing="0"/>
      </w:pPr>
      <w:bookmarkStart w:id="115" w:name="_Toc10851"/>
      <w:bookmarkStart w:id="116" w:name="_Toc19636"/>
      <w:r>
        <w:rPr>
          <w:rFonts w:hint="eastAsia"/>
        </w:rPr>
        <w:t>sketchStatusNotify</w:t>
      </w:r>
      <w:bookmarkEnd w:id="115"/>
      <w:bookmarkEnd w:id="116"/>
    </w:p>
    <w:p>
      <w:pPr>
        <w:pStyle w:val="3"/>
        <w:ind w:firstLine="0" w:firstLineChars="0"/>
        <w:rPr>
          <w:rFonts w:ascii="Arial" w:hAnsi="Arial" w:cs="Arial"/>
          <w:b/>
          <w:kern w:val="0"/>
        </w:rPr>
      </w:pPr>
      <w:r>
        <w:rPr>
          <w:rFonts w:hint="eastAsia"/>
          <w:sz w:val="21"/>
          <w:szCs w:val="21"/>
        </w:rPr>
        <w:t>用于上报当前画板的开启状态。</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szCs w:val="20"/>
              </w:rPr>
            </w:pPr>
            <w:r>
              <w:rPr>
                <w:rFonts w:ascii="宋体"/>
                <w:szCs w:val="20"/>
              </w:rPr>
              <w:t>dsBridge.register(</w:t>
            </w:r>
            <w:r>
              <w:rPr>
                <w:rFonts w:hint="eastAsia" w:ascii="宋体"/>
              </w:rPr>
              <w:t>"sketchStatusNotify"</w:t>
            </w:r>
            <w:r>
              <w:rPr>
                <w:rFonts w:ascii="宋体"/>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ascii="Courier New" w:hAnsi="Courier New" w:cs="Courier New"/>
          <w:kern w:val="0"/>
        </w:rPr>
      </w:pPr>
      <w:r>
        <w:rPr>
          <w:rFonts w:hint="eastAsia" w:ascii="Courier New" w:hAnsi="Courier New" w:cs="Courier New"/>
          <w:kern w:val="0"/>
        </w:rPr>
        <w:t>参数(json格式，无参数返回全部)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status</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画板状态：</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open，开启</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close，关闭</w:t>
            </w:r>
          </w:p>
        </w:tc>
      </w:tr>
    </w:tbl>
    <w:p>
      <w:pPr>
        <w:pStyle w:val="74"/>
        <w:ind w:firstLine="420"/>
      </w:pPr>
    </w:p>
    <w:p>
      <w:pPr>
        <w:pStyle w:val="74"/>
        <w:ind w:firstLine="0" w:firstLineChars="0"/>
      </w:pPr>
    </w:p>
    <w:p>
      <w:pPr>
        <w:pStyle w:val="78"/>
        <w:spacing w:before="156" w:beforeAutospacing="0" w:after="156" w:afterAutospacing="0"/>
      </w:pPr>
      <w:bookmarkStart w:id="117" w:name="_Toc27700"/>
      <w:bookmarkStart w:id="118" w:name="_Toc9864"/>
      <w:r>
        <w:rPr>
          <w:rFonts w:hint="eastAsia"/>
        </w:rPr>
        <w:t>screenShareStatusNotify</w:t>
      </w:r>
      <w:bookmarkEnd w:id="117"/>
      <w:bookmarkEnd w:id="118"/>
    </w:p>
    <w:p>
      <w:pPr>
        <w:pStyle w:val="3"/>
        <w:ind w:firstLine="0" w:firstLineChars="0"/>
        <w:rPr>
          <w:rFonts w:ascii="Arial" w:hAnsi="Arial" w:cs="Arial"/>
          <w:b/>
          <w:kern w:val="0"/>
        </w:rPr>
      </w:pPr>
      <w:r>
        <w:rPr>
          <w:rFonts w:hint="eastAsia"/>
          <w:sz w:val="21"/>
          <w:szCs w:val="21"/>
        </w:rPr>
        <w:t>用于上报当前屏幕共享的开启状态。</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szCs w:val="20"/>
              </w:rPr>
            </w:pPr>
            <w:r>
              <w:rPr>
                <w:rFonts w:ascii="宋体"/>
                <w:szCs w:val="20"/>
              </w:rPr>
              <w:t>dsBridge.register(</w:t>
            </w:r>
            <w:r>
              <w:rPr>
                <w:rFonts w:hint="eastAsia" w:ascii="宋体"/>
              </w:rPr>
              <w:t>"screenShareStatusNotify"</w:t>
            </w:r>
            <w:r>
              <w:rPr>
                <w:rFonts w:ascii="宋体"/>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ascii="Courier New" w:hAnsi="Courier New" w:cs="Courier New"/>
          <w:kern w:val="0"/>
        </w:rPr>
      </w:pPr>
      <w:r>
        <w:rPr>
          <w:rFonts w:hint="eastAsia" w:ascii="Courier New" w:hAnsi="Courier New" w:cs="Courier New"/>
          <w:kern w:val="0"/>
        </w:rPr>
        <w:t>参数(json格式，无参数返回全部)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status</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屏幕共享状态：</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open，开启</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close，关闭</w:t>
            </w:r>
          </w:p>
        </w:tc>
      </w:tr>
    </w:tbl>
    <w:p>
      <w:pPr>
        <w:pStyle w:val="74"/>
        <w:ind w:firstLine="0" w:firstLineChars="0"/>
      </w:pPr>
    </w:p>
    <w:p>
      <w:pPr>
        <w:pStyle w:val="74"/>
        <w:ind w:firstLine="420"/>
      </w:pPr>
    </w:p>
    <w:p>
      <w:pPr>
        <w:pStyle w:val="78"/>
        <w:spacing w:before="156" w:beforeAutospacing="0" w:after="156" w:afterAutospacing="0"/>
      </w:pPr>
      <w:bookmarkStart w:id="119" w:name="_Toc18102"/>
      <w:bookmarkStart w:id="120" w:name="_Toc8754"/>
      <w:r>
        <w:t>screen</w:t>
      </w:r>
      <w:r>
        <w:rPr>
          <w:rFonts w:hint="eastAsia"/>
        </w:rPr>
        <w:t>SizeNotify</w:t>
      </w:r>
      <w:bookmarkEnd w:id="119"/>
      <w:bookmarkEnd w:id="120"/>
    </w:p>
    <w:p>
      <w:pPr>
        <w:pStyle w:val="3"/>
        <w:ind w:firstLine="0" w:firstLineChars="0"/>
        <w:rPr>
          <w:rFonts w:ascii="Arial" w:hAnsi="Arial" w:cs="Arial"/>
          <w:b/>
          <w:kern w:val="0"/>
        </w:rPr>
      </w:pPr>
      <w:r>
        <w:rPr>
          <w:rFonts w:hint="eastAsia"/>
          <w:sz w:val="21"/>
          <w:szCs w:val="21"/>
        </w:rPr>
        <w:t>用于上报当前设备屏幕尺寸大小。</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szCs w:val="20"/>
              </w:rPr>
            </w:pPr>
            <w:r>
              <w:rPr>
                <w:rFonts w:ascii="宋体"/>
                <w:szCs w:val="20"/>
              </w:rPr>
              <w:t>dsBridge.register(</w:t>
            </w:r>
            <w:r>
              <w:rPr>
                <w:rFonts w:hint="eastAsia" w:ascii="宋体"/>
              </w:rPr>
              <w:t>"</w:t>
            </w:r>
            <w:r>
              <w:rPr>
                <w:rFonts w:ascii="宋体"/>
              </w:rPr>
              <w:t>screen</w:t>
            </w:r>
            <w:r>
              <w:rPr>
                <w:rFonts w:hint="eastAsia" w:ascii="宋体"/>
              </w:rPr>
              <w:t>SizeNotify"</w:t>
            </w:r>
            <w:r>
              <w:rPr>
                <w:rFonts w:ascii="宋体"/>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ascii="Courier New" w:hAnsi="Courier New" w:cs="Courier New"/>
          <w:kern w:val="0"/>
        </w:rPr>
      </w:pPr>
      <w:r>
        <w:rPr>
          <w:rFonts w:hint="eastAsia" w:ascii="Courier New" w:hAnsi="Courier New" w:cs="Courier New"/>
          <w:kern w:val="0"/>
        </w:rPr>
        <w:t>参数(json格式，无参数返回全部)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width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设备屏幕宽度</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height</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设备屏幕高度</w:t>
            </w:r>
          </w:p>
        </w:tc>
      </w:tr>
    </w:tbl>
    <w:p>
      <w:pPr>
        <w:pStyle w:val="76"/>
        <w:numPr>
          <w:ilvl w:val="2"/>
          <w:numId w:val="0"/>
        </w:numPr>
        <w:spacing w:before="156" w:beforeAutospacing="0" w:after="156" w:afterAutospacing="0"/>
        <w:ind w:leftChars="0"/>
      </w:pPr>
    </w:p>
    <w:p>
      <w:pPr>
        <w:pStyle w:val="78"/>
        <w:spacing w:before="156" w:beforeAutospacing="0" w:after="156" w:afterAutospacing="0"/>
      </w:pPr>
      <w:bookmarkStart w:id="121" w:name="_Toc19248"/>
      <w:r>
        <w:rPr>
          <w:rFonts w:hint="eastAsia"/>
        </w:rPr>
        <w:t>startAdverseAppResponseNotify</w:t>
      </w:r>
      <w:bookmarkEnd w:id="121"/>
    </w:p>
    <w:p>
      <w:pPr>
        <w:pStyle w:val="3"/>
        <w:ind w:firstLine="0" w:firstLineChars="0"/>
        <w:rPr>
          <w:rFonts w:ascii="Arial" w:hAnsi="Arial" w:cs="Arial"/>
          <w:b/>
          <w:kern w:val="0"/>
        </w:rPr>
      </w:pPr>
      <w:r>
        <w:rPr>
          <w:rFonts w:hint="eastAsia"/>
          <w:sz w:val="21"/>
          <w:szCs w:val="21"/>
        </w:rPr>
        <w:t>用于</w:t>
      </w:r>
      <w:r>
        <w:t>请求对方打开小程序的结果回调</w:t>
      </w:r>
      <w:r>
        <w:rPr>
          <w:rFonts w:hint="eastAsia"/>
          <w:sz w:val="21"/>
          <w:szCs w:val="21"/>
        </w:rPr>
        <w:t>。</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szCs w:val="20"/>
              </w:rPr>
            </w:pPr>
            <w:r>
              <w:rPr>
                <w:rFonts w:ascii="宋体"/>
                <w:szCs w:val="20"/>
              </w:rPr>
              <w:t>dsBridge.register(</w:t>
            </w:r>
            <w:r>
              <w:rPr>
                <w:rFonts w:hint="eastAsia" w:ascii="宋体"/>
              </w:rPr>
              <w:t>"startAdverseAppResponseNotify"</w:t>
            </w:r>
            <w:r>
              <w:rPr>
                <w:rFonts w:ascii="宋体"/>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ascii="Courier New" w:hAnsi="Courier New" w:cs="Courier New"/>
          <w:kern w:val="0"/>
        </w:rPr>
      </w:pPr>
      <w:r>
        <w:rPr>
          <w:rFonts w:hint="eastAsia" w:ascii="Courier New" w:hAnsi="Courier New" w:cs="Courier New"/>
          <w:kern w:val="0"/>
        </w:rPr>
        <w:t>参数(json格式，无参数返回全部)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option</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default" w:asciiTheme="minorEastAsia" w:hAnsiTheme="minorEastAsia" w:eastAsiaTheme="minorEastAsia" w:cstheme="minorEastAsia"/>
                <w:color w:val="354257"/>
                <w:kern w:val="0"/>
                <w:szCs w:val="21"/>
                <w:lang w:val="en-US" w:eastAsia="zh-CN"/>
              </w:rPr>
              <w:t>“</w:t>
            </w:r>
            <w:r>
              <w:rPr>
                <w:rFonts w:hint="eastAsia" w:asciiTheme="minorEastAsia" w:hAnsiTheme="minorEastAsia" w:eastAsiaTheme="minorEastAsia" w:cstheme="minorEastAsia"/>
                <w:color w:val="354257"/>
                <w:kern w:val="0"/>
                <w:szCs w:val="21"/>
                <w:lang w:val="en-US" w:eastAsia="zh-CN"/>
              </w:rPr>
              <w:t>1</w:t>
            </w:r>
            <w:r>
              <w:rPr>
                <w:rFonts w:hint="default" w:asciiTheme="minorEastAsia" w:hAnsiTheme="minorEastAsia" w:eastAsiaTheme="minorEastAsia" w:cstheme="minorEastAsia"/>
                <w:color w:val="354257"/>
                <w:kern w:val="0"/>
                <w:szCs w:val="21"/>
                <w:lang w:val="en-US" w:eastAsia="zh-CN"/>
              </w:rPr>
              <w:t>”</w:t>
            </w:r>
            <w:r>
              <w:rPr>
                <w:rFonts w:hint="eastAsia" w:asciiTheme="minorEastAsia" w:hAnsiTheme="minorEastAsia" w:eastAsiaTheme="minorEastAsia" w:cstheme="minorEastAsia"/>
                <w:color w:val="354257"/>
                <w:kern w:val="0"/>
                <w:szCs w:val="21"/>
                <w:lang w:val="en-US" w:eastAsia="zh-CN"/>
              </w:rPr>
              <w:t>同意；</w:t>
            </w:r>
            <w:r>
              <w:rPr>
                <w:rFonts w:hint="default" w:asciiTheme="minorEastAsia" w:hAnsiTheme="minorEastAsia" w:eastAsiaTheme="minorEastAsia" w:cstheme="minorEastAsia"/>
                <w:color w:val="354257"/>
                <w:kern w:val="0"/>
                <w:szCs w:val="21"/>
                <w:lang w:val="en-US" w:eastAsia="zh-CN"/>
              </w:rPr>
              <w:t>“</w:t>
            </w:r>
            <w:r>
              <w:rPr>
                <w:rFonts w:hint="eastAsia" w:asciiTheme="minorEastAsia" w:hAnsiTheme="minorEastAsia" w:eastAsiaTheme="minorEastAsia" w:cstheme="minorEastAsia"/>
                <w:color w:val="354257"/>
                <w:kern w:val="0"/>
                <w:szCs w:val="21"/>
                <w:lang w:val="en-US" w:eastAsia="zh-CN"/>
              </w:rPr>
              <w:t>2</w:t>
            </w:r>
            <w:r>
              <w:rPr>
                <w:rFonts w:hint="default" w:asciiTheme="minorEastAsia" w:hAnsiTheme="minorEastAsia" w:eastAsiaTheme="minorEastAsia" w:cstheme="minorEastAsia"/>
                <w:color w:val="354257"/>
                <w:kern w:val="0"/>
                <w:szCs w:val="21"/>
                <w:lang w:val="en-US" w:eastAsia="zh-CN"/>
              </w:rPr>
              <w:t>”</w:t>
            </w:r>
            <w:r>
              <w:rPr>
                <w:rFonts w:hint="eastAsia" w:asciiTheme="minorEastAsia" w:hAnsiTheme="minorEastAsia" w:eastAsiaTheme="minorEastAsia" w:cstheme="minorEastAsia"/>
                <w:color w:val="354257"/>
                <w:kern w:val="0"/>
                <w:szCs w:val="21"/>
                <w:lang w:val="en-US" w:eastAsia="zh-CN"/>
              </w:rPr>
              <w:t>拒绝</w:t>
            </w:r>
          </w:p>
        </w:tc>
      </w:tr>
    </w:tbl>
    <w:p>
      <w:pPr>
        <w:pStyle w:val="74"/>
      </w:pPr>
    </w:p>
    <w:p>
      <w:pPr>
        <w:pStyle w:val="78"/>
        <w:spacing w:before="156" w:beforeAutospacing="0" w:after="156" w:afterAutospacing="0"/>
      </w:pPr>
      <w:bookmarkStart w:id="122" w:name="_Toc5622"/>
      <w:r>
        <w:rPr>
          <w:rFonts w:hint="default"/>
        </w:rPr>
        <w:t>audioDeviceChangeNotify</w:t>
      </w:r>
      <w:bookmarkEnd w:id="122"/>
    </w:p>
    <w:p>
      <w:pPr>
        <w:pStyle w:val="3"/>
        <w:ind w:firstLine="0" w:firstLineChars="0"/>
        <w:rPr>
          <w:rFonts w:ascii="Arial" w:hAnsi="Arial" w:cs="Arial"/>
          <w:b/>
          <w:kern w:val="0"/>
        </w:rPr>
      </w:pPr>
      <w:r>
        <w:rPr>
          <w:rFonts w:hint="eastAsia"/>
          <w:sz w:val="21"/>
          <w:szCs w:val="21"/>
          <w:lang w:val="en-US" w:eastAsia="zh-CN"/>
        </w:rPr>
        <w:t>通话静音、扬声器状态发生变化时回调</w:t>
      </w:r>
      <w:r>
        <w:rPr>
          <w:rFonts w:hint="eastAsia"/>
          <w:sz w:val="21"/>
          <w:szCs w:val="21"/>
        </w:rPr>
        <w:t>。</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szCs w:val="20"/>
              </w:rPr>
            </w:pPr>
            <w:r>
              <w:rPr>
                <w:rFonts w:ascii="宋体"/>
                <w:szCs w:val="20"/>
              </w:rPr>
              <w:t>dsBridge.register(</w:t>
            </w:r>
            <w:r>
              <w:rPr>
                <w:rFonts w:hint="eastAsia" w:ascii="宋体"/>
              </w:rPr>
              <w:t>"audioDeviceChangeNotify"</w:t>
            </w:r>
            <w:r>
              <w:rPr>
                <w:rFonts w:ascii="宋体"/>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ascii="Courier New" w:hAnsi="Courier New" w:cs="Courier New"/>
          <w:kern w:val="0"/>
        </w:rPr>
      </w:pPr>
      <w:r>
        <w:rPr>
          <w:rFonts w:hint="eastAsia" w:ascii="Courier New" w:hAnsi="Courier New" w:cs="Courier New"/>
          <w:kern w:val="0"/>
        </w:rPr>
        <w:t>参数(json格式，无参数返回全部)</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bl>
    <w:p>
      <w:pPr>
        <w:pStyle w:val="74"/>
        <w:ind w:left="0" w:leftChars="0" w:firstLine="0" w:firstLineChars="0"/>
      </w:pPr>
    </w:p>
    <w:p>
      <w:pPr>
        <w:pStyle w:val="74"/>
      </w:pPr>
    </w:p>
    <w:p>
      <w:pPr>
        <w:pStyle w:val="76"/>
        <w:numPr>
          <w:ilvl w:val="2"/>
          <w:numId w:val="16"/>
        </w:numPr>
        <w:spacing w:before="156" w:beforeAutospacing="0" w:after="156" w:afterAutospacing="0"/>
      </w:pPr>
      <w:bookmarkStart w:id="123" w:name="_Toc22357"/>
      <w:r>
        <w:rPr>
          <w:rFonts w:hint="eastAsia"/>
        </w:rPr>
        <w:t>数据通道</w:t>
      </w:r>
      <w:bookmarkEnd w:id="123"/>
    </w:p>
    <w:p>
      <w:pPr>
        <w:pStyle w:val="76"/>
        <w:numPr>
          <w:ilvl w:val="3"/>
          <w:numId w:val="16"/>
        </w:numPr>
        <w:spacing w:before="156" w:beforeAutospacing="0" w:after="156" w:afterAutospacing="0"/>
        <w:outlineLvl w:val="2"/>
        <w:rPr>
          <w:rFonts w:ascii="Times New Roman"/>
        </w:rPr>
      </w:pPr>
      <w:bookmarkStart w:id="124" w:name="_Toc23767"/>
      <w:bookmarkStart w:id="125" w:name="_Toc11806"/>
      <w:bookmarkStart w:id="126" w:name="_Toc5393"/>
      <w:bookmarkStart w:id="127" w:name="_Toc4273"/>
      <w:bookmarkStart w:id="128" w:name="_Toc16673"/>
      <w:bookmarkStart w:id="129" w:name="_Toc1744"/>
      <w:bookmarkStart w:id="130" w:name="_Toc11271"/>
      <w:bookmarkStart w:id="131" w:name="_Toc22417"/>
      <w:bookmarkStart w:id="132" w:name="_Toc25915"/>
      <w:bookmarkStart w:id="133" w:name="_Toc5464"/>
      <w:r>
        <w:rPr>
          <w:rFonts w:hint="eastAsia" w:ascii="Times New Roman"/>
        </w:rPr>
        <w:t>createAppDataChannel</w:t>
      </w:r>
      <w:bookmarkEnd w:id="124"/>
      <w:bookmarkEnd w:id="125"/>
      <w:bookmarkEnd w:id="126"/>
      <w:bookmarkEnd w:id="127"/>
      <w:bookmarkEnd w:id="128"/>
      <w:bookmarkEnd w:id="129"/>
      <w:bookmarkEnd w:id="130"/>
      <w:bookmarkEnd w:id="131"/>
      <w:bookmarkEnd w:id="132"/>
      <w:bookmarkEnd w:id="133"/>
    </w:p>
    <w:p>
      <w:pPr>
        <w:spacing w:beforeAutospacing="0" w:afterAutospacing="0" w:line="360" w:lineRule="auto"/>
        <w:rPr>
          <w:szCs w:val="20"/>
        </w:rPr>
      </w:pPr>
      <w:r>
        <w:rPr>
          <w:rFonts w:hint="eastAsia"/>
          <w:szCs w:val="20"/>
        </w:rPr>
        <w:t>创建application data channel。</w:t>
      </w:r>
    </w:p>
    <w:p>
      <w:pPr>
        <w:spacing w:beforeAutospacing="0" w:afterAutospacing="0" w:line="360" w:lineRule="auto"/>
        <w:rPr>
          <w:szCs w:val="20"/>
        </w:rPr>
      </w:pPr>
      <w:r>
        <w:rPr>
          <w:rFonts w:hint="eastAsia"/>
          <w:szCs w:val="20"/>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async</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event</w:t>
            </w:r>
            <w:r>
              <w:rPr>
                <w:rFonts w:hint="eastAsia" w:ascii="宋体"/>
                <w:szCs w:val="20"/>
              </w:rPr>
              <w:t>"</w:t>
            </w:r>
            <w:r>
              <w:rPr>
                <w:rFonts w:ascii="宋体"/>
                <w:szCs w:val="20"/>
              </w:rPr>
              <w:t xml:space="preserve">: </w:t>
            </w:r>
            <w:r>
              <w:rPr>
                <w:rFonts w:hint="eastAsia" w:ascii="宋体"/>
                <w:szCs w:val="20"/>
              </w:rPr>
              <w:t>"</w:t>
            </w:r>
            <w:r>
              <w:rPr>
                <w:rFonts w:ascii="宋体"/>
                <w:szCs w:val="20"/>
              </w:rPr>
              <w:t>DcEvent</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function</w:t>
            </w:r>
            <w:r>
              <w:rPr>
                <w:rFonts w:hint="eastAsia" w:ascii="宋体"/>
                <w:szCs w:val="20"/>
              </w:rPr>
              <w:t>"</w:t>
            </w:r>
            <w:r>
              <w:rPr>
                <w:rFonts w:ascii="宋体"/>
                <w:szCs w:val="20"/>
              </w:rPr>
              <w:t xml:space="preserve">: </w:t>
            </w:r>
            <w:r>
              <w:rPr>
                <w:rFonts w:hint="eastAsia" w:ascii="宋体"/>
                <w:szCs w:val="20"/>
              </w:rPr>
              <w:t>"</w:t>
            </w:r>
            <w:r>
              <w:rPr>
                <w:rFonts w:ascii="宋体"/>
                <w:szCs w:val="20"/>
              </w:rPr>
              <w:t>createAppDataChannel</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params</w:t>
            </w:r>
            <w:r>
              <w:rPr>
                <w:rFonts w:hint="eastAsia" w:ascii="宋体"/>
                <w:szCs w:val="20"/>
              </w:rPr>
              <w:t>"</w:t>
            </w:r>
            <w:r>
              <w:rPr>
                <w:rFonts w:ascii="宋体"/>
                <w:szCs w:val="20"/>
              </w:rPr>
              <w:t xml:space="preserve">: { </w:t>
            </w:r>
            <w:r>
              <w:rPr>
                <w:rFonts w:hint="eastAsia" w:ascii="宋体"/>
                <w:szCs w:val="20"/>
              </w:rPr>
              <w:t>"</w:t>
            </w:r>
            <w:r>
              <w:rPr>
                <w:rFonts w:ascii="宋体"/>
                <w:szCs w:val="20"/>
              </w:rPr>
              <w:t>dcLabels</w:t>
            </w:r>
            <w:r>
              <w:rPr>
                <w:rFonts w:hint="eastAsia" w:ascii="宋体"/>
                <w:szCs w:val="20"/>
              </w:rPr>
              <w:t>"</w:t>
            </w:r>
            <w:r>
              <w:rPr>
                <w:rFonts w:ascii="宋体"/>
                <w:szCs w:val="20"/>
              </w:rPr>
              <w:t xml:space="preserve">: </w:t>
            </w:r>
            <w:r>
              <w:rPr>
                <w:rFonts w:hint="eastAsia" w:ascii="宋体"/>
                <w:szCs w:val="20"/>
              </w:rPr>
              <w:t>["</w:t>
            </w:r>
            <w:r>
              <w:rPr>
                <w:rFonts w:ascii="宋体"/>
                <w:szCs w:val="20"/>
              </w:rPr>
              <w:t>local_10000005_0_dc1'</w:t>
            </w:r>
            <w:r>
              <w:rPr>
                <w:rFonts w:hint="eastAsia" w:ascii="宋体"/>
                <w:szCs w:val="20"/>
              </w:rPr>
              <w:t>"]</w:t>
            </w:r>
            <w:r>
              <w:rPr>
                <w:rFonts w:ascii="宋体"/>
                <w:szCs w:val="20"/>
              </w:rPr>
              <w:t xml:space="preserve"> , </w:t>
            </w:r>
            <w:r>
              <w:rPr>
                <w:rFonts w:hint="eastAsia" w:ascii="宋体"/>
                <w:szCs w:val="20"/>
              </w:rPr>
              <w:t>"</w:t>
            </w:r>
            <w:r>
              <w:rPr>
                <w:rFonts w:ascii="宋体"/>
                <w:szCs w:val="20"/>
              </w:rPr>
              <w:t>DataChannelAppInfoXml</w:t>
            </w:r>
            <w:r>
              <w:rPr>
                <w:rFonts w:hint="eastAsia" w:ascii="宋体"/>
                <w:szCs w:val="20"/>
              </w:rPr>
              <w:t>"</w:t>
            </w:r>
            <w:r>
              <w:rPr>
                <w:rFonts w:ascii="宋体"/>
                <w:szCs w:val="20"/>
              </w:rPr>
              <w:t xml:space="preserve">: </w:t>
            </w:r>
            <w:r>
              <w:rPr>
                <w:rFonts w:hint="eastAsia" w:ascii="宋体"/>
                <w:szCs w:val="20"/>
              </w:rPr>
              <w:t>""</w:t>
            </w: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function (v) {}</w:t>
            </w:r>
          </w:p>
          <w:p>
            <w:pPr>
              <w:numPr>
                <w:ilvl w:val="0"/>
                <w:numId w:val="0"/>
              </w:numPr>
              <w:ind w:left="544" w:hanging="181"/>
              <w:rPr>
                <w:rFonts w:ascii="宋体"/>
                <w:szCs w:val="20"/>
              </w:rPr>
            </w:pPr>
            <w:r>
              <w:rPr>
                <w:rFonts w:ascii="宋体"/>
                <w:szCs w:val="20"/>
              </w:rPr>
              <w:t>)</w:t>
            </w:r>
          </w:p>
        </w:tc>
      </w:tr>
    </w:tbl>
    <w:p>
      <w:pPr>
        <w:spacing w:beforeAutospacing="0" w:afterAutospacing="0" w:line="360" w:lineRule="auto"/>
        <w:rPr>
          <w:szCs w:val="20"/>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p>
          <w:p>
            <w:pPr>
              <w:numPr>
                <w:ilvl w:val="0"/>
                <w:numId w:val="0"/>
              </w:numPr>
              <w:ind w:left="544" w:hanging="181"/>
              <w:rPr>
                <w:rFonts w:ascii="宋体"/>
                <w:szCs w:val="20"/>
              </w:rPr>
            </w:pPr>
            <w:r>
              <w:rPr>
                <w:rFonts w:ascii="宋体"/>
                <w:szCs w:val="20"/>
              </w:rPr>
              <w:t>}</w:t>
            </w:r>
          </w:p>
        </w:tc>
      </w:tr>
    </w:tbl>
    <w:p>
      <w:pPr>
        <w:spacing w:beforeAutospacing="0" w:afterAutospacing="0" w:line="360" w:lineRule="auto"/>
        <w:rPr>
          <w:szCs w:val="20"/>
        </w:rPr>
      </w:pPr>
    </w:p>
    <w:p>
      <w:pPr>
        <w:rPr>
          <w:rFonts w:ascii="宋体" w:hAnsi="宋体" w:cs="宋体"/>
          <w:color w:val="354257"/>
          <w:kern w:val="0"/>
          <w:szCs w:val="21"/>
        </w:rPr>
      </w:pPr>
      <w:r>
        <w:rPr>
          <w:rFonts w:hint="eastAsia" w:ascii="宋体" w:hAnsi="宋体" w:cs="宋体"/>
          <w:color w:val="354257"/>
          <w:kern w:val="0"/>
          <w:szCs w:val="21"/>
        </w:rPr>
        <w:t>params参数说明(json格式)</w:t>
      </w:r>
    </w:p>
    <w:tbl>
      <w:tblPr>
        <w:tblStyle w:val="14"/>
        <w:tblW w:w="8427" w:type="dxa"/>
        <w:tblInd w:w="0" w:type="dxa"/>
        <w:tblLayout w:type="fixed"/>
        <w:tblCellMar>
          <w:top w:w="0" w:type="dxa"/>
          <w:left w:w="108" w:type="dxa"/>
          <w:bottom w:w="0" w:type="dxa"/>
          <w:right w:w="108" w:type="dxa"/>
        </w:tblCellMar>
      </w:tblPr>
      <w:tblGrid>
        <w:gridCol w:w="1497"/>
        <w:gridCol w:w="3043"/>
        <w:gridCol w:w="3887"/>
      </w:tblGrid>
      <w:tr>
        <w:tblPrEx>
          <w:tblCellMar>
            <w:top w:w="0" w:type="dxa"/>
            <w:left w:w="108" w:type="dxa"/>
            <w:bottom w:w="0" w:type="dxa"/>
            <w:right w:w="108" w:type="dxa"/>
          </w:tblCellMar>
        </w:tblPrEx>
        <w:trPr>
          <w:trHeight w:val="90" w:hRule="atLeast"/>
        </w:trPr>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参数名</w:t>
            </w:r>
          </w:p>
        </w:tc>
        <w:tc>
          <w:tcPr>
            <w:tcW w:w="304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类型</w:t>
            </w:r>
          </w:p>
        </w:tc>
        <w:tc>
          <w:tcPr>
            <w:tcW w:w="3887"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说明</w:t>
            </w:r>
          </w:p>
        </w:tc>
      </w:tr>
      <w:tr>
        <w:tblPrEx>
          <w:tblCellMar>
            <w:top w:w="0" w:type="dxa"/>
            <w:left w:w="108" w:type="dxa"/>
            <w:bottom w:w="0" w:type="dxa"/>
            <w:right w:w="108" w:type="dxa"/>
          </w:tblCellMar>
        </w:tblPrEx>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dcLabels</w:t>
            </w:r>
          </w:p>
        </w:tc>
        <w:tc>
          <w:tcPr>
            <w:tcW w:w="304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 Array</w:t>
            </w:r>
          </w:p>
        </w:tc>
        <w:tc>
          <w:tcPr>
            <w:tcW w:w="3887"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需要创建的data channel的label。</w:t>
            </w:r>
          </w:p>
        </w:tc>
      </w:tr>
      <w:tr>
        <w:tblPrEx>
          <w:tblCellMar>
            <w:top w:w="0" w:type="dxa"/>
            <w:left w:w="108" w:type="dxa"/>
            <w:bottom w:w="0" w:type="dxa"/>
            <w:right w:w="108" w:type="dxa"/>
          </w:tblCellMar>
        </w:tblPrEx>
        <w:trPr>
          <w:trHeight w:val="1049" w:hRule="atLeast"/>
        </w:trPr>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DataChannelAppInfoXml</w:t>
            </w:r>
          </w:p>
        </w:tc>
        <w:tc>
          <w:tcPr>
            <w:tcW w:w="304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XML</w:t>
            </w:r>
          </w:p>
        </w:tc>
        <w:tc>
          <w:tcPr>
            <w:tcW w:w="3887"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Data channel的参数，xml格式，包含ordered、subprotocal、label、usecase、priority等。</w:t>
            </w:r>
          </w:p>
        </w:tc>
      </w:tr>
    </w:tbl>
    <w:p>
      <w:pPr>
        <w:rPr>
          <w:rFonts w:ascii="宋体" w:hAnsi="宋体" w:cs="宋体"/>
          <w:color w:val="354257"/>
          <w:kern w:val="0"/>
          <w:szCs w:val="21"/>
        </w:rPr>
      </w:pPr>
    </w:p>
    <w:p>
      <w:pPr>
        <w:rPr>
          <w:rFonts w:ascii="宋体" w:hAnsi="宋体" w:cs="宋体"/>
          <w:color w:val="354257"/>
          <w:kern w:val="0"/>
          <w:szCs w:val="21"/>
        </w:rPr>
      </w:pPr>
      <w:r>
        <w:rPr>
          <w:rFonts w:hint="eastAsia" w:ascii="宋体" w:hAnsi="宋体" w:cs="宋体"/>
          <w:color w:val="354257"/>
          <w:kern w:val="0"/>
          <w:szCs w:val="21"/>
        </w:rPr>
        <w:t>返回值(json格式)</w:t>
      </w:r>
    </w:p>
    <w:tbl>
      <w:tblPr>
        <w:tblStyle w:val="14"/>
        <w:tblW w:w="8427" w:type="dxa"/>
        <w:tblInd w:w="0" w:type="dxa"/>
        <w:tblLayout w:type="fixed"/>
        <w:tblCellMar>
          <w:top w:w="0" w:type="dxa"/>
          <w:left w:w="108" w:type="dxa"/>
          <w:bottom w:w="0" w:type="dxa"/>
          <w:right w:w="108" w:type="dxa"/>
        </w:tblCellMar>
      </w:tblPr>
      <w:tblGrid>
        <w:gridCol w:w="1420"/>
        <w:gridCol w:w="3120"/>
        <w:gridCol w:w="388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类型</w:t>
            </w:r>
          </w:p>
        </w:tc>
        <w:tc>
          <w:tcPr>
            <w:tcW w:w="3887"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w:t>
            </w:r>
          </w:p>
        </w:tc>
        <w:tc>
          <w:tcPr>
            <w:tcW w:w="3887"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创建结果（成功 0、其他失败）响应码，后续需要细化。</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w:t>
            </w:r>
          </w:p>
        </w:tc>
        <w:tc>
          <w:tcPr>
            <w:tcW w:w="3887"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创建结果描述</w:t>
            </w:r>
          </w:p>
        </w:tc>
      </w:tr>
    </w:tbl>
    <w:p>
      <w:pPr>
        <w:pStyle w:val="3"/>
        <w:ind w:firstLine="0" w:firstLineChars="0"/>
        <w:rPr>
          <w:sz w:val="18"/>
          <w:szCs w:val="18"/>
        </w:rPr>
      </w:pPr>
    </w:p>
    <w:p>
      <w:pPr>
        <w:pStyle w:val="76"/>
        <w:numPr>
          <w:ilvl w:val="3"/>
          <w:numId w:val="16"/>
        </w:numPr>
        <w:spacing w:before="156" w:beforeAutospacing="0" w:after="156" w:afterAutospacing="0"/>
        <w:outlineLvl w:val="2"/>
        <w:rPr>
          <w:rFonts w:hAnsi="黑体" w:cs="黑体"/>
        </w:rPr>
      </w:pPr>
      <w:bookmarkStart w:id="134" w:name="_Toc18115"/>
      <w:bookmarkStart w:id="135" w:name="_Toc9842"/>
      <w:bookmarkStart w:id="136" w:name="_Toc13093"/>
      <w:bookmarkStart w:id="137" w:name="_Toc28839"/>
      <w:bookmarkStart w:id="138" w:name="_Toc5852"/>
      <w:bookmarkStart w:id="139" w:name="_Toc20071"/>
      <w:bookmarkStart w:id="140" w:name="_Toc11836"/>
      <w:bookmarkStart w:id="141" w:name="_Toc22580"/>
      <w:bookmarkStart w:id="142" w:name="_Toc3883"/>
      <w:bookmarkStart w:id="143" w:name="_Toc2458"/>
      <w:bookmarkStart w:id="144" w:name="_Toc24415"/>
      <w:r>
        <w:rPr>
          <w:rFonts w:hint="eastAsia"/>
        </w:rPr>
        <w:t>closeAppDataChannel</w:t>
      </w:r>
      <w:bookmarkEnd w:id="134"/>
      <w:bookmarkEnd w:id="135"/>
      <w:bookmarkEnd w:id="136"/>
      <w:bookmarkEnd w:id="137"/>
      <w:bookmarkEnd w:id="138"/>
      <w:bookmarkEnd w:id="139"/>
      <w:bookmarkEnd w:id="140"/>
      <w:bookmarkEnd w:id="141"/>
      <w:bookmarkEnd w:id="142"/>
      <w:bookmarkEnd w:id="143"/>
      <w:bookmarkEnd w:id="144"/>
    </w:p>
    <w:p>
      <w:pPr>
        <w:spacing w:beforeAutospacing="0" w:afterAutospacing="0" w:line="360" w:lineRule="auto"/>
      </w:pPr>
      <w:r>
        <w:rPr>
          <w:rFonts w:hint="eastAsia"/>
        </w:rPr>
        <w:t>用于关闭application data channel。</w:t>
      </w:r>
    </w:p>
    <w:p>
      <w:pPr>
        <w:spacing w:beforeAutospacing="0" w:afterAutospacing="0" w:line="360" w:lineRule="auto"/>
      </w:pPr>
      <w:r>
        <w:rPr>
          <w:rFonts w:hint="eastAsia"/>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async</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event</w:t>
            </w:r>
            <w:r>
              <w:rPr>
                <w:rFonts w:hint="eastAsia" w:ascii="宋体"/>
                <w:szCs w:val="20"/>
              </w:rPr>
              <w:t>"</w:t>
            </w:r>
            <w:r>
              <w:rPr>
                <w:rFonts w:ascii="宋体"/>
                <w:szCs w:val="20"/>
              </w:rPr>
              <w:t xml:space="preserve">: </w:t>
            </w:r>
            <w:r>
              <w:rPr>
                <w:rFonts w:hint="eastAsia" w:ascii="宋体"/>
                <w:szCs w:val="20"/>
              </w:rPr>
              <w:t>"</w:t>
            </w:r>
            <w:r>
              <w:rPr>
                <w:rFonts w:ascii="宋体"/>
                <w:szCs w:val="20"/>
              </w:rPr>
              <w:t>DcEvent</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function</w:t>
            </w:r>
            <w:r>
              <w:rPr>
                <w:rFonts w:hint="eastAsia" w:ascii="宋体"/>
                <w:szCs w:val="20"/>
              </w:rPr>
              <w:t>"</w:t>
            </w:r>
            <w:r>
              <w:rPr>
                <w:rFonts w:ascii="宋体"/>
                <w:szCs w:val="20"/>
              </w:rPr>
              <w:t xml:space="preserve">: </w:t>
            </w:r>
            <w:r>
              <w:rPr>
                <w:rFonts w:hint="eastAsia" w:ascii="宋体"/>
                <w:szCs w:val="20"/>
              </w:rPr>
              <w:t>"</w:t>
            </w:r>
            <w:r>
              <w:rPr>
                <w:rFonts w:ascii="宋体"/>
                <w:szCs w:val="20"/>
              </w:rPr>
              <w:t>closeAppDataChannel</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params</w:t>
            </w:r>
            <w:r>
              <w:rPr>
                <w:rFonts w:hint="eastAsia" w:ascii="宋体"/>
                <w:szCs w:val="20"/>
              </w:rPr>
              <w:t>"</w:t>
            </w:r>
            <w:r>
              <w:rPr>
                <w:rFonts w:ascii="宋体"/>
                <w:szCs w:val="20"/>
              </w:rPr>
              <w:t xml:space="preserve">: { </w:t>
            </w:r>
            <w:r>
              <w:rPr>
                <w:rFonts w:hint="eastAsia" w:ascii="宋体"/>
                <w:szCs w:val="20"/>
              </w:rPr>
              <w:t>"</w:t>
            </w:r>
            <w:r>
              <w:rPr>
                <w:rFonts w:ascii="宋体"/>
                <w:szCs w:val="20"/>
              </w:rPr>
              <w:t>dcLabel</w:t>
            </w:r>
            <w:r>
              <w:rPr>
                <w:rFonts w:hint="eastAsia" w:ascii="宋体"/>
                <w:szCs w:val="20"/>
              </w:rPr>
              <w:t>"</w:t>
            </w:r>
            <w:r>
              <w:rPr>
                <w:rFonts w:ascii="宋体"/>
                <w:szCs w:val="20"/>
              </w:rPr>
              <w:t xml:space="preserve">: </w:t>
            </w:r>
            <w:r>
              <w:rPr>
                <w:rFonts w:hint="eastAsia" w:ascii="宋体"/>
                <w:szCs w:val="20"/>
              </w:rPr>
              <w:t>["</w:t>
            </w:r>
            <w:r>
              <w:rPr>
                <w:rFonts w:ascii="宋体"/>
                <w:szCs w:val="20"/>
              </w:rPr>
              <w:t>local_10000005_0_dc1</w:t>
            </w:r>
            <w:r>
              <w:rPr>
                <w:rFonts w:hint="eastAsia" w:ascii="宋体"/>
                <w:szCs w:val="20"/>
              </w:rPr>
              <w:t>"]</w:t>
            </w: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function (v) {}</w:t>
            </w:r>
          </w:p>
          <w:p>
            <w:pPr>
              <w:numPr>
                <w:ilvl w:val="0"/>
                <w:numId w:val="0"/>
              </w:numPr>
              <w:ind w:left="544" w:hanging="181"/>
              <w:rPr>
                <w:rFonts w:ascii="宋体"/>
                <w:szCs w:val="20"/>
              </w:rPr>
            </w:pPr>
            <w:r>
              <w:rPr>
                <w:rFonts w:ascii="宋体"/>
                <w:szCs w:val="20"/>
              </w:rPr>
              <w:t>)</w:t>
            </w:r>
          </w:p>
        </w:tc>
      </w:tr>
    </w:tbl>
    <w:p>
      <w:pPr>
        <w:rPr>
          <w:rFonts w:ascii="宋体" w:hAnsi="宋体" w:cs="宋体"/>
          <w:color w:val="354257"/>
          <w:kern w:val="0"/>
          <w:sz w:val="24"/>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p>
          <w:p>
            <w:pPr>
              <w:numPr>
                <w:ilvl w:val="0"/>
                <w:numId w:val="0"/>
              </w:numPr>
              <w:ind w:left="544" w:hanging="181"/>
              <w:rPr>
                <w:rFonts w:ascii="宋体"/>
                <w:szCs w:val="20"/>
              </w:rPr>
            </w:pPr>
            <w:r>
              <w:rPr>
                <w:rFonts w:ascii="宋体"/>
                <w:szCs w:val="20"/>
              </w:rPr>
              <w:t>}</w:t>
            </w:r>
          </w:p>
        </w:tc>
      </w:tr>
    </w:tbl>
    <w:p>
      <w:pPr>
        <w:rPr>
          <w:rFonts w:ascii="宋体" w:hAnsi="宋体" w:cs="宋体"/>
          <w:color w:val="354257"/>
          <w:kern w:val="0"/>
          <w:sz w:val="24"/>
        </w:rPr>
      </w:pPr>
    </w:p>
    <w:p>
      <w:pPr>
        <w:rPr>
          <w:rFonts w:ascii="宋体" w:hAnsi="宋体" w:cs="宋体"/>
          <w:color w:val="354257"/>
          <w:kern w:val="0"/>
          <w:szCs w:val="21"/>
        </w:rPr>
      </w:pPr>
      <w:r>
        <w:rPr>
          <w:rFonts w:hint="eastAsia" w:ascii="宋体" w:hAnsi="宋体" w:cs="宋体"/>
          <w:color w:val="354257"/>
          <w:kern w:val="0"/>
          <w:szCs w:val="21"/>
        </w:rPr>
        <w:t>param参数说明(json格式)</w:t>
      </w:r>
    </w:p>
    <w:tbl>
      <w:tblPr>
        <w:tblStyle w:val="14"/>
        <w:tblW w:w="8402" w:type="dxa"/>
        <w:tblInd w:w="0" w:type="dxa"/>
        <w:tblLayout w:type="fixed"/>
        <w:tblCellMar>
          <w:top w:w="0" w:type="dxa"/>
          <w:left w:w="108" w:type="dxa"/>
          <w:bottom w:w="0" w:type="dxa"/>
          <w:right w:w="108" w:type="dxa"/>
        </w:tblCellMar>
      </w:tblPr>
      <w:tblGrid>
        <w:gridCol w:w="1420"/>
        <w:gridCol w:w="3120"/>
        <w:gridCol w:w="386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类型</w:t>
            </w:r>
          </w:p>
        </w:tc>
        <w:tc>
          <w:tcPr>
            <w:tcW w:w="3862"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dcLabel</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 Array</w:t>
            </w:r>
          </w:p>
        </w:tc>
        <w:tc>
          <w:tcPr>
            <w:tcW w:w="3862"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需要关闭的data channel的label</w:t>
            </w:r>
          </w:p>
        </w:tc>
      </w:tr>
    </w:tbl>
    <w:p>
      <w:pPr>
        <w:rPr>
          <w:rFonts w:ascii="宋体" w:hAnsi="宋体" w:cs="宋体"/>
          <w:color w:val="354257"/>
          <w:kern w:val="0"/>
          <w:szCs w:val="21"/>
        </w:rPr>
      </w:pPr>
    </w:p>
    <w:p>
      <w:pPr>
        <w:rPr>
          <w:rFonts w:ascii="宋体" w:hAnsi="宋体" w:cs="宋体"/>
          <w:color w:val="354257"/>
          <w:kern w:val="0"/>
          <w:szCs w:val="21"/>
        </w:rPr>
      </w:pPr>
      <w:r>
        <w:rPr>
          <w:rFonts w:hint="eastAsia" w:ascii="宋体" w:hAnsi="宋体" w:cs="宋体"/>
          <w:color w:val="354257"/>
          <w:kern w:val="0"/>
          <w:szCs w:val="21"/>
        </w:rPr>
        <w:t>返回值（json格式）</w:t>
      </w:r>
    </w:p>
    <w:tbl>
      <w:tblPr>
        <w:tblStyle w:val="14"/>
        <w:tblW w:w="8414" w:type="dxa"/>
        <w:tblInd w:w="0" w:type="dxa"/>
        <w:tblLayout w:type="fixed"/>
        <w:tblCellMar>
          <w:top w:w="0" w:type="dxa"/>
          <w:left w:w="108" w:type="dxa"/>
          <w:bottom w:w="0" w:type="dxa"/>
          <w:right w:w="108" w:type="dxa"/>
        </w:tblCellMar>
      </w:tblPr>
      <w:tblGrid>
        <w:gridCol w:w="1420"/>
        <w:gridCol w:w="3120"/>
        <w:gridCol w:w="387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类型</w:t>
            </w:r>
          </w:p>
        </w:tc>
        <w:tc>
          <w:tcPr>
            <w:tcW w:w="387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w:t>
            </w:r>
          </w:p>
        </w:tc>
        <w:tc>
          <w:tcPr>
            <w:tcW w:w="387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关闭结果 0成功，其他失败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w:t>
            </w:r>
          </w:p>
        </w:tc>
        <w:tc>
          <w:tcPr>
            <w:tcW w:w="387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关闭结果描述</w:t>
            </w:r>
          </w:p>
        </w:tc>
      </w:tr>
    </w:tbl>
    <w:p>
      <w:pPr>
        <w:pStyle w:val="3"/>
        <w:ind w:firstLine="0" w:firstLineChars="0"/>
        <w:rPr>
          <w:sz w:val="21"/>
          <w:szCs w:val="21"/>
        </w:rPr>
      </w:pPr>
    </w:p>
    <w:p>
      <w:pPr>
        <w:pStyle w:val="76"/>
        <w:numPr>
          <w:ilvl w:val="3"/>
          <w:numId w:val="16"/>
        </w:numPr>
        <w:spacing w:before="156" w:beforeAutospacing="0" w:after="156" w:afterAutospacing="0"/>
        <w:outlineLvl w:val="2"/>
        <w:rPr>
          <w:rFonts w:hAnsi="黑体" w:cs="黑体"/>
        </w:rPr>
      </w:pPr>
      <w:bookmarkStart w:id="145" w:name="_Toc30645"/>
      <w:bookmarkStart w:id="146" w:name="_Toc6027"/>
      <w:bookmarkStart w:id="147" w:name="_Toc19187"/>
      <w:bookmarkStart w:id="148" w:name="_Toc26848"/>
      <w:bookmarkStart w:id="149" w:name="_Toc10670"/>
      <w:bookmarkStart w:id="150" w:name="_Toc10780"/>
      <w:bookmarkStart w:id="151" w:name="_Toc27950"/>
      <w:bookmarkStart w:id="152" w:name="_Toc13388"/>
      <w:bookmarkStart w:id="153" w:name="_Toc5576"/>
      <w:r>
        <w:rPr>
          <w:rFonts w:hint="eastAsia"/>
        </w:rPr>
        <w:t>sendData</w:t>
      </w:r>
      <w:bookmarkEnd w:id="145"/>
      <w:bookmarkEnd w:id="146"/>
      <w:bookmarkEnd w:id="147"/>
      <w:bookmarkEnd w:id="148"/>
      <w:bookmarkEnd w:id="149"/>
      <w:bookmarkEnd w:id="150"/>
      <w:bookmarkEnd w:id="151"/>
      <w:bookmarkEnd w:id="152"/>
      <w:bookmarkEnd w:id="153"/>
    </w:p>
    <w:p>
      <w:pPr>
        <w:spacing w:beforeAutospacing="0" w:afterAutospacing="0" w:line="360" w:lineRule="auto"/>
      </w:pPr>
      <w:r>
        <w:rPr>
          <w:rFonts w:hint="eastAsia"/>
        </w:rPr>
        <w:t>用于JS应用调用SDK发送数据。如果AS有业务数据返回，通过messageNotify接收。</w:t>
      </w:r>
    </w:p>
    <w:p>
      <w:r>
        <w:rPr>
          <w:rFonts w:hint="eastAsia"/>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dsBridge.call(</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async</w:t>
            </w:r>
            <w:r>
              <w:rPr>
                <w:rFonts w:hint="eastAsia" w:ascii="宋体"/>
                <w:szCs w:val="20"/>
              </w:rPr>
              <w:t>"</w:t>
            </w:r>
            <w:r>
              <w:rPr>
                <w:rFonts w:ascii="宋体"/>
              </w:rPr>
              <w:t>,</w:t>
            </w:r>
          </w:p>
          <w:p>
            <w:pPr>
              <w:numPr>
                <w:ilvl w:val="0"/>
                <w:numId w:val="0"/>
              </w:numPr>
              <w:ind w:left="544" w:hanging="181"/>
              <w:rPr>
                <w:rFonts w:ascii="宋体"/>
              </w:rPr>
            </w:pPr>
            <w:r>
              <w:rPr>
                <w:rFonts w:ascii="宋体"/>
              </w:rPr>
              <w:t xml:space="preserve">  {</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event</w:t>
            </w:r>
            <w:r>
              <w:rPr>
                <w:rFonts w:hint="eastAsia" w:ascii="宋体"/>
                <w:szCs w:val="20"/>
              </w:rPr>
              <w:t>"</w:t>
            </w:r>
            <w:r>
              <w:rPr>
                <w:rFonts w:ascii="宋体"/>
              </w:rPr>
              <w:t xml:space="preserve">: </w:t>
            </w:r>
            <w:r>
              <w:rPr>
                <w:rFonts w:hint="eastAsia" w:ascii="宋体"/>
                <w:szCs w:val="20"/>
              </w:rPr>
              <w:t>"</w:t>
            </w:r>
            <w:r>
              <w:rPr>
                <w:rFonts w:ascii="宋体"/>
              </w:rPr>
              <w:t>DcEvent</w:t>
            </w:r>
            <w:r>
              <w:rPr>
                <w:rFonts w:hint="eastAsia" w:ascii="宋体"/>
                <w:szCs w:val="20"/>
              </w:rPr>
              <w:t>"</w:t>
            </w:r>
            <w:r>
              <w:rPr>
                <w:rFonts w:ascii="宋体"/>
              </w:rPr>
              <w:t>,</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function</w:t>
            </w:r>
            <w:r>
              <w:rPr>
                <w:rFonts w:hint="eastAsia" w:ascii="宋体"/>
                <w:szCs w:val="20"/>
              </w:rPr>
              <w:t>"</w:t>
            </w:r>
            <w:r>
              <w:rPr>
                <w:rFonts w:ascii="宋体"/>
              </w:rPr>
              <w:t xml:space="preserve">: </w:t>
            </w:r>
            <w:r>
              <w:rPr>
                <w:rFonts w:hint="eastAsia" w:ascii="宋体"/>
                <w:szCs w:val="20"/>
              </w:rPr>
              <w:t>"</w:t>
            </w:r>
            <w:r>
              <w:rPr>
                <w:rFonts w:ascii="宋体"/>
              </w:rPr>
              <w:t>sendData</w:t>
            </w:r>
            <w:r>
              <w:rPr>
                <w:rFonts w:hint="eastAsia" w:ascii="宋体"/>
                <w:szCs w:val="20"/>
              </w:rPr>
              <w:t>"</w:t>
            </w:r>
            <w:r>
              <w:rPr>
                <w:rFonts w:ascii="宋体"/>
              </w:rPr>
              <w:t>,</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params</w:t>
            </w:r>
            <w:r>
              <w:rPr>
                <w:rFonts w:hint="eastAsia" w:ascii="宋体"/>
                <w:szCs w:val="20"/>
              </w:rPr>
              <w:t>"</w:t>
            </w:r>
            <w:r>
              <w:rPr>
                <w:rFonts w:ascii="宋体"/>
              </w:rPr>
              <w:t>: {</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dcLabel</w:t>
            </w:r>
            <w:r>
              <w:rPr>
                <w:rFonts w:hint="eastAsia" w:ascii="宋体"/>
                <w:szCs w:val="20"/>
              </w:rPr>
              <w:t>"</w:t>
            </w:r>
            <w:r>
              <w:rPr>
                <w:rFonts w:ascii="宋体"/>
              </w:rPr>
              <w:t xml:space="preserve">: </w:t>
            </w:r>
            <w:r>
              <w:rPr>
                <w:rFonts w:hint="eastAsia" w:ascii="宋体"/>
                <w:szCs w:val="20"/>
              </w:rPr>
              <w:t>"</w:t>
            </w:r>
            <w:r>
              <w:rPr>
                <w:rFonts w:ascii="宋体"/>
              </w:rPr>
              <w:t>local_10000005_0_dc1</w:t>
            </w:r>
            <w:r>
              <w:rPr>
                <w:rFonts w:hint="eastAsia" w:ascii="宋体"/>
                <w:szCs w:val="20"/>
              </w:rPr>
              <w:t>"</w:t>
            </w:r>
            <w:r>
              <w:rPr>
                <w:rFonts w:ascii="宋体"/>
              </w:rPr>
              <w:t>,</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data</w:t>
            </w:r>
            <w:r>
              <w:rPr>
                <w:rFonts w:hint="eastAsia" w:ascii="宋体"/>
                <w:szCs w:val="20"/>
              </w:rPr>
              <w:t>"</w:t>
            </w:r>
            <w:r>
              <w:rPr>
                <w:rFonts w:ascii="宋体"/>
              </w:rPr>
              <w:t xml:space="preserve">: </w:t>
            </w:r>
            <w:r>
              <w:rPr>
                <w:rFonts w:hint="eastAsia" w:ascii="宋体"/>
                <w:szCs w:val="20"/>
              </w:rPr>
              <w:t>"</w:t>
            </w:r>
            <w:r>
              <w:rPr>
                <w:rFonts w:hint="eastAsia" w:ascii="宋体"/>
              </w:rPr>
              <w:t>xxxxxx</w:t>
            </w:r>
            <w:r>
              <w:rPr>
                <w:rFonts w:hint="eastAsia" w:ascii="宋体"/>
                <w:szCs w:val="20"/>
              </w:rPr>
              <w:t>"</w:t>
            </w:r>
          </w:p>
          <w:p>
            <w:pPr>
              <w:numPr>
                <w:ilvl w:val="0"/>
                <w:numId w:val="0"/>
              </w:numPr>
              <w:ind w:left="544" w:hanging="181"/>
              <w:rPr>
                <w:rFonts w:ascii="宋体"/>
              </w:rPr>
            </w:pPr>
            <w:r>
              <w:rPr>
                <w:rFonts w:ascii="宋体"/>
              </w:rPr>
              <w:t xml:space="preserve">    }</w:t>
            </w:r>
          </w:p>
          <w:p>
            <w:pPr>
              <w:numPr>
                <w:ilvl w:val="0"/>
                <w:numId w:val="0"/>
              </w:numPr>
              <w:ind w:left="544" w:hanging="181"/>
              <w:rPr>
                <w:rFonts w:ascii="宋体"/>
              </w:rPr>
            </w:pPr>
            <w:r>
              <w:rPr>
                <w:rFonts w:ascii="宋体"/>
              </w:rPr>
              <w:t xml:space="preserve">  },</w:t>
            </w:r>
          </w:p>
          <w:p>
            <w:pPr>
              <w:numPr>
                <w:ilvl w:val="0"/>
                <w:numId w:val="0"/>
              </w:numPr>
              <w:ind w:left="544" w:hanging="181"/>
              <w:rPr>
                <w:rFonts w:ascii="宋体"/>
              </w:rPr>
            </w:pPr>
            <w:r>
              <w:rPr>
                <w:rFonts w:ascii="宋体"/>
              </w:rPr>
              <w:t xml:space="preserve">  function (v) {}</w:t>
            </w:r>
          </w:p>
          <w:p>
            <w:pPr>
              <w:numPr>
                <w:ilvl w:val="0"/>
                <w:numId w:val="0"/>
              </w:numPr>
              <w:ind w:left="544" w:hanging="181"/>
              <w:rPr>
                <w:rFonts w:ascii="宋体"/>
                <w:szCs w:val="20"/>
              </w:rPr>
            </w:pPr>
            <w:r>
              <w:rPr>
                <w:rFonts w:ascii="宋体"/>
              </w:rPr>
              <w:t>)</w:t>
            </w:r>
          </w:p>
        </w:tc>
      </w:tr>
    </w:tbl>
    <w:p>
      <w:pPr>
        <w:rPr>
          <w:rFonts w:ascii="宋体" w:hAnsi="宋体" w:cs="宋体"/>
          <w:color w:val="354257"/>
          <w:kern w:val="0"/>
          <w:sz w:val="24"/>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p>
          <w:p>
            <w:pPr>
              <w:numPr>
                <w:ilvl w:val="0"/>
                <w:numId w:val="0"/>
              </w:numPr>
              <w:ind w:left="544" w:hanging="181"/>
              <w:rPr>
                <w:rFonts w:ascii="宋体"/>
                <w:szCs w:val="20"/>
              </w:rPr>
            </w:pPr>
            <w:r>
              <w:rPr>
                <w:rFonts w:ascii="宋体"/>
                <w:szCs w:val="20"/>
              </w:rPr>
              <w:t>}</w:t>
            </w:r>
          </w:p>
        </w:tc>
      </w:tr>
    </w:tbl>
    <w:p>
      <w:pPr>
        <w:rPr>
          <w:rFonts w:ascii="宋体" w:hAnsi="宋体" w:cs="宋体"/>
          <w:color w:val="354257"/>
          <w:kern w:val="0"/>
          <w:sz w:val="24"/>
        </w:rPr>
      </w:pPr>
    </w:p>
    <w:p>
      <w:pPr>
        <w:rPr>
          <w:rFonts w:ascii="宋体" w:hAnsi="宋体" w:cs="宋体"/>
          <w:color w:val="354257"/>
          <w:kern w:val="0"/>
          <w:szCs w:val="21"/>
        </w:rPr>
      </w:pPr>
      <w:r>
        <w:rPr>
          <w:rFonts w:hint="eastAsia" w:ascii="宋体" w:hAnsi="宋体" w:cs="宋体"/>
          <w:color w:val="354257"/>
          <w:kern w:val="0"/>
          <w:szCs w:val="21"/>
        </w:rPr>
        <w:t>params参数说明(json格式)</w:t>
      </w:r>
    </w:p>
    <w:tbl>
      <w:tblPr>
        <w:tblStyle w:val="14"/>
        <w:tblW w:w="8402" w:type="dxa"/>
        <w:tblInd w:w="0" w:type="dxa"/>
        <w:tblLayout w:type="fixed"/>
        <w:tblCellMar>
          <w:top w:w="0" w:type="dxa"/>
          <w:left w:w="108" w:type="dxa"/>
          <w:bottom w:w="0" w:type="dxa"/>
          <w:right w:w="108" w:type="dxa"/>
        </w:tblCellMar>
      </w:tblPr>
      <w:tblGrid>
        <w:gridCol w:w="1420"/>
        <w:gridCol w:w="3120"/>
        <w:gridCol w:w="386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6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dcLabel</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6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发送数据所使用的data channel的label</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62"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小程序发送数据（字符串或文件）的byteArray的base64编码，SDK解码base64为byteArray后发送。对端接收到原始数据（字符串或文件）的byteArray。见附录C。</w:t>
            </w:r>
          </w:p>
        </w:tc>
      </w:tr>
    </w:tbl>
    <w:p>
      <w:pPr>
        <w:rPr>
          <w:rFonts w:ascii="宋体" w:hAnsi="宋体" w:cs="宋体"/>
          <w:color w:val="354257"/>
          <w:kern w:val="0"/>
          <w:szCs w:val="21"/>
        </w:rPr>
      </w:pPr>
    </w:p>
    <w:p>
      <w:pPr>
        <w:rPr>
          <w:rFonts w:ascii="宋体" w:hAnsi="宋体" w:cs="宋体"/>
          <w:color w:val="354257"/>
          <w:kern w:val="0"/>
          <w:szCs w:val="21"/>
        </w:rPr>
      </w:pPr>
      <w:r>
        <w:rPr>
          <w:rFonts w:hint="eastAsia" w:ascii="宋体" w:hAnsi="宋体" w:cs="宋体"/>
          <w:color w:val="354257"/>
          <w:kern w:val="0"/>
          <w:szCs w:val="21"/>
        </w:rPr>
        <w:t>返回值（json格式）</w:t>
      </w:r>
    </w:p>
    <w:tbl>
      <w:tblPr>
        <w:tblStyle w:val="14"/>
        <w:tblW w:w="8414" w:type="dxa"/>
        <w:tblInd w:w="0" w:type="dxa"/>
        <w:tblLayout w:type="fixed"/>
        <w:tblCellMar>
          <w:top w:w="0" w:type="dxa"/>
          <w:left w:w="108" w:type="dxa"/>
          <w:bottom w:w="0" w:type="dxa"/>
          <w:right w:w="108" w:type="dxa"/>
        </w:tblCellMar>
      </w:tblPr>
      <w:tblGrid>
        <w:gridCol w:w="1417"/>
        <w:gridCol w:w="3123"/>
        <w:gridCol w:w="3874"/>
      </w:tblGrid>
      <w:tr>
        <w:tblPrEx>
          <w:tblCellMar>
            <w:top w:w="0" w:type="dxa"/>
            <w:left w:w="108" w:type="dxa"/>
            <w:bottom w:w="0" w:type="dxa"/>
            <w:right w:w="108" w:type="dxa"/>
          </w:tblCellMar>
        </w:tblPrEx>
        <w:tc>
          <w:tcPr>
            <w:tcW w:w="141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参数名</w:t>
            </w:r>
          </w:p>
        </w:tc>
        <w:tc>
          <w:tcPr>
            <w:tcW w:w="312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类型</w:t>
            </w:r>
          </w:p>
        </w:tc>
        <w:tc>
          <w:tcPr>
            <w:tcW w:w="387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说明</w:t>
            </w:r>
          </w:p>
        </w:tc>
      </w:tr>
      <w:tr>
        <w:tblPrEx>
          <w:tblCellMar>
            <w:top w:w="0" w:type="dxa"/>
            <w:left w:w="108" w:type="dxa"/>
            <w:bottom w:w="0" w:type="dxa"/>
            <w:right w:w="108" w:type="dxa"/>
          </w:tblCellMar>
        </w:tblPrEx>
        <w:tc>
          <w:tcPr>
            <w:tcW w:w="141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code</w:t>
            </w:r>
          </w:p>
        </w:tc>
        <w:tc>
          <w:tcPr>
            <w:tcW w:w="312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w:t>
            </w:r>
          </w:p>
        </w:tc>
        <w:tc>
          <w:tcPr>
            <w:tcW w:w="387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发送结果 0成功，其他值失败</w:t>
            </w:r>
          </w:p>
          <w:p>
            <w:pPr>
              <w:rPr>
                <w:rFonts w:ascii="宋体" w:hAnsi="宋体" w:cs="宋体"/>
                <w:color w:val="354257"/>
                <w:szCs w:val="21"/>
              </w:rPr>
            </w:pPr>
            <w:r>
              <w:rPr>
                <w:rFonts w:ascii="宋体" w:hAnsi="宋体" w:cs="宋体"/>
                <w:color w:val="354257"/>
                <w:szCs w:val="21"/>
                <w:lang w:bidi="en-US"/>
              </w:rPr>
              <w:t>20001</w:t>
            </w:r>
            <w:r>
              <w:rPr>
                <w:rFonts w:ascii="宋体" w:hAnsi="宋体" w:cs="宋体"/>
                <w:color w:val="354257"/>
                <w:szCs w:val="21"/>
                <w:lang w:bidi="en-US"/>
              </w:rPr>
              <w:tab/>
            </w:r>
            <w:r>
              <w:rPr>
                <w:rFonts w:ascii="宋体" w:hAnsi="宋体" w:cs="宋体"/>
                <w:color w:val="354257"/>
                <w:szCs w:val="21"/>
                <w:lang w:bidi="en-US"/>
              </w:rPr>
              <w:t>发送缓存已满（等待一定时间并重传）</w:t>
            </w:r>
          </w:p>
          <w:p>
            <w:pPr>
              <w:rPr>
                <w:rFonts w:ascii="宋体" w:hAnsi="宋体" w:cs="宋体"/>
                <w:color w:val="354257"/>
                <w:szCs w:val="21"/>
              </w:rPr>
            </w:pPr>
            <w:r>
              <w:rPr>
                <w:rFonts w:ascii="宋体" w:hAnsi="宋体" w:cs="宋体"/>
                <w:color w:val="354257"/>
                <w:szCs w:val="21"/>
                <w:lang w:bidi="en-US"/>
              </w:rPr>
              <w:t>20002</w:t>
            </w:r>
            <w:r>
              <w:rPr>
                <w:rFonts w:ascii="宋体" w:hAnsi="宋体" w:cs="宋体"/>
                <w:color w:val="354257"/>
                <w:szCs w:val="21"/>
                <w:lang w:bidi="en-US"/>
              </w:rPr>
              <w:tab/>
            </w:r>
            <w:r>
              <w:rPr>
                <w:rFonts w:ascii="宋体" w:hAnsi="宋体" w:cs="宋体"/>
                <w:color w:val="354257"/>
                <w:szCs w:val="21"/>
                <w:lang w:bidi="en-US"/>
              </w:rPr>
              <w:t>dc 已失败/断开(</w:t>
            </w:r>
            <w:r>
              <w:rPr>
                <w:rFonts w:ascii="宋体" w:hAnsi="宋体" w:cs="宋体"/>
                <w:color w:val="354257"/>
                <w:szCs w:val="21"/>
              </w:rPr>
              <w:t>提示失败</w:t>
            </w:r>
            <w:r>
              <w:rPr>
                <w:rFonts w:ascii="宋体" w:hAnsi="宋体" w:cs="宋体"/>
                <w:color w:val="354257"/>
                <w:szCs w:val="21"/>
                <w:lang w:bidi="en-US"/>
              </w:rPr>
              <w:t>，close adc并重建)</w:t>
            </w:r>
          </w:p>
          <w:p>
            <w:pPr>
              <w:rPr>
                <w:rFonts w:ascii="宋体" w:hAnsi="宋体" w:cs="宋体"/>
                <w:color w:val="354257"/>
                <w:szCs w:val="21"/>
              </w:rPr>
            </w:pPr>
            <w:r>
              <w:rPr>
                <w:rFonts w:ascii="宋体" w:hAnsi="宋体" w:cs="宋体"/>
                <w:color w:val="354257"/>
                <w:szCs w:val="21"/>
                <w:lang w:bidi="en-US"/>
              </w:rPr>
              <w:t>20003</w:t>
            </w:r>
            <w:r>
              <w:rPr>
                <w:rFonts w:ascii="宋体" w:hAnsi="宋体" w:cs="宋体"/>
                <w:color w:val="354257"/>
                <w:szCs w:val="21"/>
                <w:lang w:bidi="en-US"/>
              </w:rPr>
              <w:tab/>
            </w:r>
            <w:r>
              <w:rPr>
                <w:rFonts w:ascii="宋体" w:hAnsi="宋体" w:cs="宋体"/>
                <w:color w:val="354257"/>
                <w:szCs w:val="21"/>
                <w:lang w:bidi="en-US"/>
              </w:rPr>
              <w:t>发送参数错误</w:t>
            </w:r>
          </w:p>
          <w:p>
            <w:pPr>
              <w:rPr>
                <w:rFonts w:ascii="宋体" w:hAnsi="宋体" w:cs="宋体"/>
                <w:color w:val="354257"/>
                <w:szCs w:val="21"/>
              </w:rPr>
            </w:pPr>
            <w:r>
              <w:rPr>
                <w:rFonts w:ascii="宋体" w:hAnsi="宋体" w:cs="宋体"/>
                <w:color w:val="354257"/>
                <w:szCs w:val="21"/>
                <w:lang w:bidi="en-US"/>
              </w:rPr>
              <w:t>20004</w:t>
            </w:r>
            <w:r>
              <w:rPr>
                <w:rFonts w:ascii="宋体" w:hAnsi="宋体" w:cs="宋体"/>
                <w:color w:val="354257"/>
                <w:szCs w:val="21"/>
                <w:lang w:bidi="en-US"/>
              </w:rPr>
              <w:tab/>
            </w:r>
            <w:r>
              <w:rPr>
                <w:rFonts w:ascii="宋体" w:hAnsi="宋体" w:cs="宋体"/>
                <w:color w:val="354257"/>
                <w:szCs w:val="21"/>
                <w:lang w:bidi="en-US"/>
              </w:rPr>
              <w:t>未知错误</w:t>
            </w:r>
            <w:r>
              <w:rPr>
                <w:rFonts w:ascii="宋体" w:hAnsi="宋体" w:cs="宋体"/>
                <w:color w:val="354257"/>
                <w:szCs w:val="21"/>
              </w:rPr>
              <w:t>(等待，划定超时时间，超时后提示失败，close adc并重建 )</w:t>
            </w:r>
          </w:p>
        </w:tc>
      </w:tr>
      <w:tr>
        <w:tblPrEx>
          <w:tblCellMar>
            <w:top w:w="0" w:type="dxa"/>
            <w:left w:w="108" w:type="dxa"/>
            <w:bottom w:w="0" w:type="dxa"/>
            <w:right w:w="108" w:type="dxa"/>
          </w:tblCellMar>
        </w:tblPrEx>
        <w:tc>
          <w:tcPr>
            <w:tcW w:w="141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message</w:t>
            </w:r>
          </w:p>
        </w:tc>
        <w:tc>
          <w:tcPr>
            <w:tcW w:w="3123"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String</w:t>
            </w:r>
          </w:p>
        </w:tc>
        <w:tc>
          <w:tcPr>
            <w:tcW w:w="387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color w:val="354257"/>
                <w:kern w:val="0"/>
                <w:szCs w:val="21"/>
              </w:rPr>
            </w:pPr>
            <w:r>
              <w:rPr>
                <w:rFonts w:hint="eastAsia" w:ascii="宋体" w:hAnsi="宋体" w:cs="宋体"/>
                <w:color w:val="354257"/>
                <w:kern w:val="0"/>
                <w:szCs w:val="21"/>
              </w:rPr>
              <w:t>发送结果描述</w:t>
            </w:r>
          </w:p>
        </w:tc>
      </w:tr>
    </w:tbl>
    <w:p>
      <w:pPr>
        <w:tabs>
          <w:tab w:val="left" w:pos="644"/>
        </w:tabs>
        <w:spacing w:before="240" w:beforeAutospacing="0" w:after="240" w:afterAutospacing="0" w:line="360" w:lineRule="atLeast"/>
        <w:rPr>
          <w:b/>
          <w:sz w:val="24"/>
        </w:rPr>
      </w:pPr>
    </w:p>
    <w:p>
      <w:pPr>
        <w:pStyle w:val="76"/>
        <w:numPr>
          <w:ilvl w:val="3"/>
          <w:numId w:val="16"/>
        </w:numPr>
        <w:spacing w:before="156" w:beforeAutospacing="0" w:after="156" w:afterAutospacing="0"/>
        <w:outlineLvl w:val="2"/>
        <w:rPr>
          <w:rFonts w:hAnsi="黑体"/>
          <w:b/>
          <w:sz w:val="24"/>
          <w:lang w:bidi="en-US"/>
        </w:rPr>
      </w:pPr>
      <w:bookmarkStart w:id="154" w:name="_Toc14833"/>
      <w:bookmarkStart w:id="155" w:name="_Toc4865"/>
      <w:r>
        <w:rPr>
          <w:rFonts w:hint="eastAsia"/>
        </w:rPr>
        <w:t>getBufferedAmount</w:t>
      </w:r>
      <w:bookmarkEnd w:id="154"/>
      <w:bookmarkEnd w:id="155"/>
    </w:p>
    <w:p>
      <w:pPr>
        <w:spacing w:beforeAutospacing="0" w:afterAutospacing="0" w:line="360" w:lineRule="auto"/>
        <w:ind w:firstLine="420"/>
        <w:rPr>
          <w:rFonts w:ascii="宋体" w:hAnsi="宋体"/>
        </w:rPr>
      </w:pPr>
      <w:r>
        <w:rPr>
          <w:rFonts w:ascii="宋体" w:hAnsi="宋体"/>
          <w:color w:val="000000"/>
        </w:rPr>
        <w:t>用于获取当前dc通道bufferedAmount大小，单位Byte，每次sendData之前调用，发送数据大小不能超过bufferedAmount大小。</w:t>
      </w:r>
    </w:p>
    <w:p>
      <w:pPr>
        <w:spacing w:beforeAutospacing="0" w:afterAutospacing="0" w:line="360" w:lineRule="auto"/>
        <w:ind w:firstLine="420"/>
        <w:rPr>
          <w:rFonts w:ascii="宋体" w:hAnsi="宋体"/>
        </w:rPr>
      </w:pPr>
      <w:r>
        <w:rPr>
          <w:rFonts w:ascii="宋体" w:hAnsi="宋体"/>
          <w:color w:val="000000"/>
        </w:rPr>
        <w:t> </w:t>
      </w:r>
    </w:p>
    <w:p>
      <w:pPr>
        <w:spacing w:beforeAutospacing="0" w:afterAutospacing="0" w:line="360" w:lineRule="auto"/>
        <w:rPr>
          <w:rFonts w:ascii="宋体" w:hAnsi="宋体"/>
        </w:rPr>
      </w:pPr>
      <w:r>
        <w:rPr>
          <w:rFonts w:ascii="宋体" w:hAnsi="宋体"/>
          <w:color w:val="000000"/>
        </w:rPr>
        <w:t>调用方式：同步</w:t>
      </w:r>
    </w:p>
    <w:p>
      <w:pPr>
        <w:spacing w:beforeAutospacing="0" w:afterAutospacing="0" w:line="360" w:lineRule="auto"/>
        <w:rPr>
          <w:rFonts w:ascii="宋体" w:hAnsi="宋体"/>
        </w:rPr>
      </w:pPr>
      <w:r>
        <w:rPr>
          <w:rFonts w:ascii="宋体" w:hAnsi="宋体"/>
          <w:color w:val="000000"/>
        </w:rPr>
        <w:t>调用</w:t>
      </w:r>
      <w:r>
        <w:rPr>
          <w:rFonts w:hint="eastAsia" w:ascii="宋体" w:hAnsi="宋体"/>
          <w:color w:val="000000"/>
          <w:lang w:eastAsia="zh-CN"/>
        </w:rPr>
        <w:t>示例</w:t>
      </w:r>
      <w:r>
        <w:rPr>
          <w:rFonts w:ascii="宋体" w:hAnsi="宋体"/>
          <w:color w:val="000000"/>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color w:val="000000"/>
              </w:rPr>
              <w:t>dsBridge.call(</w:t>
            </w:r>
          </w:p>
          <w:p>
            <w:pPr>
              <w:numPr>
                <w:ilvl w:val="0"/>
                <w:numId w:val="0"/>
              </w:numPr>
              <w:ind w:left="0" w:firstLine="0"/>
              <w:rPr>
                <w:rFonts w:ascii="宋体" w:hAnsi="宋体"/>
              </w:rPr>
            </w:pPr>
            <w:r>
              <w:rPr>
                <w:rFonts w:ascii="宋体"/>
                <w:color w:val="000000"/>
              </w:rPr>
              <w:t>  </w:t>
            </w:r>
            <w:r>
              <w:rPr>
                <w:rFonts w:hint="eastAsia" w:ascii="宋体"/>
                <w:szCs w:val="20"/>
              </w:rPr>
              <w:t>"</w:t>
            </w:r>
            <w:r>
              <w:rPr>
                <w:rFonts w:ascii="宋体"/>
                <w:color w:val="000000"/>
              </w:rPr>
              <w:t>sync</w:t>
            </w:r>
            <w:r>
              <w:rPr>
                <w:rFonts w:hint="eastAsia" w:ascii="宋体"/>
                <w:szCs w:val="20"/>
              </w:rPr>
              <w:t>"</w:t>
            </w:r>
            <w:r>
              <w:rPr>
                <w:rFonts w:ascii="宋体"/>
                <w:color w:val="000000"/>
              </w:rPr>
              <w:t>,</w:t>
            </w:r>
          </w:p>
          <w:p>
            <w:pPr>
              <w:numPr>
                <w:ilvl w:val="0"/>
                <w:numId w:val="0"/>
              </w:numPr>
              <w:ind w:left="0" w:firstLine="0"/>
              <w:rPr>
                <w:rFonts w:ascii="宋体" w:hAnsi="宋体"/>
              </w:rPr>
            </w:pPr>
            <w:r>
              <w:rPr>
                <w:rFonts w:ascii="宋体"/>
                <w:color w:val="000000"/>
              </w:rPr>
              <w:t>  {</w:t>
            </w:r>
          </w:p>
          <w:p>
            <w:pPr>
              <w:numPr>
                <w:ilvl w:val="0"/>
                <w:numId w:val="0"/>
              </w:numPr>
              <w:ind w:left="0" w:firstLine="0"/>
              <w:rPr>
                <w:rFonts w:ascii="宋体" w:hAnsi="宋体"/>
              </w:rPr>
            </w:pPr>
            <w:r>
              <w:rPr>
                <w:rFonts w:ascii="宋体"/>
                <w:color w:val="000000"/>
              </w:rPr>
              <w:t>    </w:t>
            </w:r>
            <w:r>
              <w:rPr>
                <w:rFonts w:hint="eastAsia" w:ascii="宋体"/>
                <w:szCs w:val="20"/>
              </w:rPr>
              <w:t>"</w:t>
            </w:r>
            <w:r>
              <w:rPr>
                <w:rFonts w:ascii="宋体"/>
                <w:color w:val="000000"/>
              </w:rPr>
              <w:t>event</w:t>
            </w:r>
            <w:r>
              <w:rPr>
                <w:rFonts w:hint="eastAsia" w:ascii="宋体"/>
                <w:szCs w:val="20"/>
              </w:rPr>
              <w:t>"</w:t>
            </w:r>
            <w:r>
              <w:rPr>
                <w:rFonts w:ascii="宋体"/>
                <w:color w:val="000000"/>
              </w:rPr>
              <w:t xml:space="preserve">: </w:t>
            </w:r>
            <w:r>
              <w:rPr>
                <w:rFonts w:hint="eastAsia" w:ascii="宋体"/>
                <w:szCs w:val="20"/>
              </w:rPr>
              <w:t>"</w:t>
            </w:r>
            <w:r>
              <w:rPr>
                <w:rFonts w:ascii="宋体"/>
                <w:color w:val="000000"/>
              </w:rPr>
              <w:t>DcEvent</w:t>
            </w:r>
            <w:r>
              <w:rPr>
                <w:rFonts w:hint="eastAsia" w:ascii="宋体"/>
                <w:szCs w:val="20"/>
              </w:rPr>
              <w:t>"</w:t>
            </w:r>
            <w:r>
              <w:rPr>
                <w:rFonts w:ascii="宋体"/>
                <w:color w:val="000000"/>
              </w:rPr>
              <w:t>,</w:t>
            </w:r>
          </w:p>
          <w:p>
            <w:pPr>
              <w:numPr>
                <w:ilvl w:val="0"/>
                <w:numId w:val="0"/>
              </w:numPr>
              <w:ind w:left="0" w:firstLine="0"/>
              <w:rPr>
                <w:rFonts w:ascii="宋体" w:hAnsi="宋体"/>
              </w:rPr>
            </w:pPr>
            <w:r>
              <w:rPr>
                <w:rFonts w:ascii="宋体"/>
                <w:color w:val="000000"/>
              </w:rPr>
              <w:t>    </w:t>
            </w:r>
            <w:r>
              <w:rPr>
                <w:rFonts w:hint="eastAsia" w:ascii="宋体"/>
                <w:szCs w:val="20"/>
              </w:rPr>
              <w:t>"</w:t>
            </w:r>
            <w:r>
              <w:rPr>
                <w:rFonts w:ascii="宋体"/>
                <w:color w:val="000000"/>
              </w:rPr>
              <w:t>function</w:t>
            </w:r>
            <w:r>
              <w:rPr>
                <w:rFonts w:hint="eastAsia" w:ascii="宋体"/>
                <w:szCs w:val="20"/>
              </w:rPr>
              <w:t>"</w:t>
            </w:r>
            <w:r>
              <w:rPr>
                <w:rFonts w:ascii="宋体"/>
                <w:color w:val="000000"/>
              </w:rPr>
              <w:t xml:space="preserve">: </w:t>
            </w:r>
            <w:r>
              <w:rPr>
                <w:rFonts w:hint="eastAsia" w:ascii="宋体"/>
                <w:szCs w:val="20"/>
              </w:rPr>
              <w:t>"</w:t>
            </w:r>
            <w:r>
              <w:rPr>
                <w:rFonts w:ascii="宋体"/>
                <w:color w:val="000000"/>
              </w:rPr>
              <w:t>getBufferedAmount</w:t>
            </w:r>
            <w:r>
              <w:rPr>
                <w:rFonts w:hint="eastAsia" w:ascii="宋体"/>
                <w:szCs w:val="20"/>
              </w:rPr>
              <w:t>"</w:t>
            </w:r>
            <w:r>
              <w:rPr>
                <w:rFonts w:ascii="宋体"/>
                <w:color w:val="000000"/>
              </w:rPr>
              <w:t>,</w:t>
            </w:r>
          </w:p>
          <w:p>
            <w:pPr>
              <w:numPr>
                <w:ilvl w:val="0"/>
                <w:numId w:val="0"/>
              </w:numPr>
              <w:ind w:left="0" w:firstLine="0"/>
              <w:rPr>
                <w:rFonts w:ascii="宋体" w:hAnsi="宋体"/>
              </w:rPr>
            </w:pPr>
            <w:r>
              <w:rPr>
                <w:rFonts w:ascii="宋体"/>
                <w:color w:val="000000"/>
              </w:rPr>
              <w:t>    </w:t>
            </w:r>
            <w:r>
              <w:rPr>
                <w:rFonts w:hint="eastAsia" w:ascii="宋体"/>
                <w:szCs w:val="20"/>
              </w:rPr>
              <w:t>"</w:t>
            </w:r>
            <w:r>
              <w:rPr>
                <w:rFonts w:ascii="宋体"/>
                <w:color w:val="000000"/>
              </w:rPr>
              <w:t>params</w:t>
            </w:r>
            <w:r>
              <w:rPr>
                <w:rFonts w:hint="eastAsia" w:ascii="宋体"/>
                <w:szCs w:val="20"/>
              </w:rPr>
              <w:t>"</w:t>
            </w:r>
            <w:r>
              <w:rPr>
                <w:rFonts w:ascii="宋体"/>
                <w:color w:val="000000"/>
              </w:rPr>
              <w:t xml:space="preserve">: { </w:t>
            </w:r>
            <w:r>
              <w:rPr>
                <w:rFonts w:hint="eastAsia" w:ascii="宋体"/>
                <w:szCs w:val="20"/>
              </w:rPr>
              <w:t>"</w:t>
            </w:r>
            <w:r>
              <w:rPr>
                <w:rFonts w:ascii="宋体"/>
                <w:color w:val="000000"/>
              </w:rPr>
              <w:t>dcLabel</w:t>
            </w:r>
            <w:r>
              <w:rPr>
                <w:rFonts w:hint="eastAsia" w:ascii="宋体"/>
                <w:szCs w:val="20"/>
              </w:rPr>
              <w:t>"</w:t>
            </w:r>
            <w:r>
              <w:rPr>
                <w:rFonts w:ascii="宋体"/>
                <w:color w:val="000000"/>
              </w:rPr>
              <w:t xml:space="preserve">: </w:t>
            </w:r>
            <w:r>
              <w:rPr>
                <w:rFonts w:hint="eastAsia" w:ascii="宋体"/>
                <w:szCs w:val="20"/>
              </w:rPr>
              <w:t>"</w:t>
            </w:r>
            <w:r>
              <w:rPr>
                <w:rFonts w:ascii="宋体"/>
                <w:color w:val="000000"/>
              </w:rPr>
              <w:t>local_10000005_0_dc1</w:t>
            </w:r>
            <w:r>
              <w:rPr>
                <w:rFonts w:hint="eastAsia" w:ascii="宋体"/>
                <w:szCs w:val="20"/>
              </w:rPr>
              <w:t>"</w:t>
            </w:r>
            <w:r>
              <w:rPr>
                <w:rFonts w:ascii="宋体"/>
                <w:color w:val="000000"/>
              </w:rPr>
              <w:t xml:space="preserve"> }</w:t>
            </w:r>
          </w:p>
          <w:p>
            <w:pPr>
              <w:numPr>
                <w:ilvl w:val="0"/>
                <w:numId w:val="0"/>
              </w:numPr>
              <w:ind w:left="0" w:firstLine="0"/>
              <w:rPr>
                <w:rFonts w:ascii="宋体" w:hAnsi="宋体"/>
              </w:rPr>
            </w:pPr>
            <w:r>
              <w:rPr>
                <w:rFonts w:ascii="宋体"/>
                <w:color w:val="000000"/>
              </w:rPr>
              <w:t>  }</w:t>
            </w:r>
          </w:p>
          <w:p>
            <w:pPr>
              <w:numPr>
                <w:ilvl w:val="0"/>
                <w:numId w:val="0"/>
              </w:numPr>
              <w:ind w:left="0" w:firstLine="0"/>
              <w:rPr>
                <w:rFonts w:ascii="宋体" w:hAnsi="宋体"/>
              </w:rPr>
            </w:pPr>
            <w:r>
              <w:rPr>
                <w:rFonts w:ascii="宋体"/>
                <w:color w:val="000000"/>
              </w:rPr>
              <w:t>)</w:t>
            </w:r>
          </w:p>
        </w:tc>
      </w:tr>
    </w:tbl>
    <w:p>
      <w:pPr>
        <w:rPr>
          <w:rFonts w:ascii="宋体" w:hAnsi="宋体"/>
        </w:rPr>
      </w:pPr>
      <w:r>
        <w:rPr>
          <w:rFonts w:ascii="宋体" w:hAnsi="宋体"/>
          <w:color w:val="354257"/>
          <w:sz w:val="24"/>
        </w:rPr>
        <w:t> </w:t>
      </w:r>
    </w:p>
    <w:p>
      <w:pPr>
        <w:spacing w:beforeAutospacing="0" w:afterAutospacing="0" w:line="360" w:lineRule="auto"/>
        <w:rPr>
          <w:rFonts w:ascii="宋体" w:hAnsi="宋体"/>
        </w:rPr>
      </w:pPr>
      <w:r>
        <w:rPr>
          <w:rFonts w:ascii="宋体" w:hAnsi="宋体"/>
          <w:color w:val="000000"/>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color w:val="000000"/>
              </w:rPr>
              <w:t>{</w:t>
            </w:r>
          </w:p>
          <w:p>
            <w:pPr>
              <w:numPr>
                <w:ilvl w:val="0"/>
                <w:numId w:val="0"/>
              </w:numPr>
              <w:ind w:left="0" w:firstLine="105"/>
              <w:rPr>
                <w:rFonts w:ascii="宋体" w:hAnsi="宋体"/>
              </w:rPr>
            </w:pPr>
            <w:r>
              <w:rPr>
                <w:rFonts w:hint="eastAsia" w:ascii="宋体"/>
                <w:color w:val="000000"/>
              </w:rPr>
              <w:t>"</w:t>
            </w:r>
            <w:r>
              <w:rPr>
                <w:rFonts w:ascii="宋体"/>
                <w:color w:val="000000"/>
              </w:rPr>
              <w:t>code</w:t>
            </w:r>
            <w:r>
              <w:rPr>
                <w:rFonts w:hint="eastAsia" w:ascii="宋体"/>
                <w:color w:val="000000"/>
              </w:rPr>
              <w:t>"</w:t>
            </w:r>
            <w:r>
              <w:rPr>
                <w:rFonts w:ascii="宋体"/>
                <w:color w:val="000000"/>
              </w:rPr>
              <w:t xml:space="preserve">: </w:t>
            </w:r>
            <w:r>
              <w:rPr>
                <w:rFonts w:hint="eastAsia" w:ascii="宋体"/>
                <w:color w:val="000000"/>
              </w:rPr>
              <w:t>"</w:t>
            </w:r>
            <w:r>
              <w:rPr>
                <w:rFonts w:ascii="宋体"/>
                <w:color w:val="000000"/>
              </w:rPr>
              <w:t>0</w:t>
            </w:r>
            <w:r>
              <w:rPr>
                <w:rFonts w:hint="eastAsia" w:ascii="宋体"/>
                <w:color w:val="000000"/>
              </w:rPr>
              <w:t>"</w:t>
            </w:r>
            <w:r>
              <w:rPr>
                <w:rFonts w:ascii="宋体"/>
                <w:color w:val="000000"/>
              </w:rPr>
              <w:t>,</w:t>
            </w:r>
          </w:p>
          <w:p>
            <w:pPr>
              <w:numPr>
                <w:ilvl w:val="0"/>
                <w:numId w:val="0"/>
              </w:numPr>
              <w:ind w:left="0" w:firstLine="105"/>
              <w:rPr>
                <w:rFonts w:ascii="宋体" w:hAnsi="宋体"/>
              </w:rPr>
            </w:pPr>
            <w:r>
              <w:rPr>
                <w:rFonts w:hint="eastAsia" w:ascii="宋体"/>
                <w:color w:val="000000"/>
              </w:rPr>
              <w:t>"</w:t>
            </w:r>
            <w:r>
              <w:rPr>
                <w:rFonts w:ascii="宋体"/>
                <w:color w:val="000000"/>
              </w:rPr>
              <w:t>message</w:t>
            </w:r>
            <w:r>
              <w:rPr>
                <w:rFonts w:hint="eastAsia" w:ascii="宋体"/>
                <w:color w:val="000000"/>
              </w:rPr>
              <w:t>"</w:t>
            </w:r>
            <w:r>
              <w:rPr>
                <w:rFonts w:ascii="宋体"/>
                <w:color w:val="000000"/>
              </w:rPr>
              <w:t xml:space="preserve">: </w:t>
            </w:r>
            <w:r>
              <w:rPr>
                <w:rFonts w:hint="eastAsia" w:ascii="宋体"/>
                <w:color w:val="000000"/>
              </w:rPr>
              <w:t>"</w:t>
            </w:r>
            <w:r>
              <w:rPr>
                <w:rFonts w:ascii="宋体"/>
                <w:color w:val="000000"/>
              </w:rPr>
              <w:t>success</w:t>
            </w:r>
            <w:r>
              <w:rPr>
                <w:rFonts w:hint="eastAsia" w:ascii="宋体"/>
                <w:color w:val="000000"/>
              </w:rPr>
              <w:t>"</w:t>
            </w:r>
            <w:r>
              <w:rPr>
                <w:rFonts w:ascii="宋体"/>
                <w:color w:val="000000"/>
              </w:rPr>
              <w:t>,</w:t>
            </w:r>
          </w:p>
          <w:p>
            <w:pPr>
              <w:numPr>
                <w:ilvl w:val="0"/>
                <w:numId w:val="0"/>
              </w:numPr>
              <w:ind w:left="0" w:firstLine="105"/>
              <w:rPr>
                <w:rFonts w:ascii="宋体" w:hAnsi="宋体"/>
              </w:rPr>
            </w:pPr>
            <w:r>
              <w:rPr>
                <w:rFonts w:hint="eastAsia" w:ascii="宋体"/>
                <w:color w:val="000000"/>
              </w:rPr>
              <w:t>"</w:t>
            </w:r>
            <w:r>
              <w:rPr>
                <w:rFonts w:ascii="宋体"/>
                <w:color w:val="000000"/>
              </w:rPr>
              <w:t>data</w:t>
            </w:r>
            <w:r>
              <w:rPr>
                <w:rFonts w:hint="eastAsia" w:ascii="宋体"/>
                <w:color w:val="000000"/>
              </w:rPr>
              <w:t>"</w:t>
            </w:r>
            <w:r>
              <w:rPr>
                <w:rFonts w:ascii="宋体"/>
                <w:color w:val="000000"/>
              </w:rPr>
              <w:t>: {</w:t>
            </w:r>
            <w:r>
              <w:rPr>
                <w:rFonts w:hint="eastAsia" w:ascii="宋体"/>
                <w:color w:val="000000"/>
              </w:rPr>
              <w:t>"</w:t>
            </w:r>
            <w:r>
              <w:rPr>
                <w:rFonts w:ascii="宋体"/>
                <w:color w:val="000000"/>
              </w:rPr>
              <w:t>bufferedAmount</w:t>
            </w:r>
            <w:r>
              <w:rPr>
                <w:rFonts w:hint="eastAsia" w:ascii="宋体"/>
                <w:color w:val="000000"/>
              </w:rPr>
              <w:t>"</w:t>
            </w:r>
            <w:r>
              <w:rPr>
                <w:rFonts w:ascii="宋体"/>
                <w:color w:val="000000"/>
              </w:rPr>
              <w:t>: 32000}</w:t>
            </w:r>
          </w:p>
          <w:p>
            <w:pPr>
              <w:numPr>
                <w:ilvl w:val="0"/>
                <w:numId w:val="0"/>
              </w:numPr>
              <w:ind w:left="0" w:firstLine="0"/>
              <w:rPr>
                <w:rFonts w:ascii="宋体" w:hAnsi="宋体"/>
              </w:rPr>
            </w:pPr>
            <w:r>
              <w:rPr>
                <w:rFonts w:ascii="宋体"/>
                <w:color w:val="000000"/>
              </w:rPr>
              <w:t>}</w:t>
            </w:r>
          </w:p>
        </w:tc>
      </w:tr>
    </w:tbl>
    <w:p>
      <w:pPr>
        <w:rPr>
          <w:rFonts w:ascii="宋体" w:hAnsi="宋体"/>
        </w:rPr>
      </w:pPr>
      <w:r>
        <w:rPr>
          <w:rFonts w:ascii="宋体" w:hAnsi="宋体"/>
          <w:color w:val="354257"/>
          <w:sz w:val="24"/>
        </w:rPr>
        <w:t> </w:t>
      </w:r>
    </w:p>
    <w:p>
      <w:pPr>
        <w:rPr>
          <w:rFonts w:ascii="宋体" w:hAnsi="宋体"/>
        </w:rPr>
      </w:pPr>
      <w:r>
        <w:rPr>
          <w:rFonts w:ascii="宋体" w:hAnsi="宋体"/>
          <w:color w:val="354257"/>
          <w:kern w:val="0"/>
        </w:rPr>
        <w:t>param参数说明(json格式)</w:t>
      </w:r>
    </w:p>
    <w:tbl>
      <w:tblPr>
        <w:tblStyle w:val="15"/>
        <w:tblW w:w="8402" w:type="dxa"/>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20"/>
        <w:gridCol w:w="3120"/>
        <w:gridCol w:w="3862"/>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参数名</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类型</w:t>
            </w:r>
          </w:p>
        </w:tc>
        <w:tc>
          <w:tcPr>
            <w:tcW w:w="3862"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说明</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dcLabel</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String</w:t>
            </w:r>
          </w:p>
        </w:tc>
        <w:tc>
          <w:tcPr>
            <w:tcW w:w="3862"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data channel的label</w:t>
            </w:r>
          </w:p>
        </w:tc>
      </w:tr>
    </w:tbl>
    <w:p>
      <w:pPr>
        <w:rPr>
          <w:rFonts w:ascii="宋体" w:hAnsi="宋体"/>
        </w:rPr>
      </w:pPr>
      <w:r>
        <w:rPr>
          <w:rFonts w:ascii="宋体" w:hAnsi="宋体"/>
          <w:color w:val="354257"/>
        </w:rPr>
        <w:t> </w:t>
      </w:r>
    </w:p>
    <w:p>
      <w:pPr>
        <w:rPr>
          <w:rFonts w:ascii="宋体" w:hAnsi="宋体"/>
        </w:rPr>
      </w:pPr>
      <w:r>
        <w:rPr>
          <w:rFonts w:ascii="宋体" w:hAnsi="宋体"/>
          <w:color w:val="354257"/>
          <w:kern w:val="0"/>
        </w:rPr>
        <w:t>返回值（json格式）</w:t>
      </w:r>
    </w:p>
    <w:tbl>
      <w:tblPr>
        <w:tblStyle w:val="15"/>
        <w:tblW w:w="8414" w:type="dxa"/>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20"/>
        <w:gridCol w:w="3120"/>
        <w:gridCol w:w="3874"/>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参数名</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类型</w:t>
            </w:r>
          </w:p>
        </w:tc>
        <w:tc>
          <w:tcPr>
            <w:tcW w:w="387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说明</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code</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String</w:t>
            </w:r>
          </w:p>
        </w:tc>
        <w:tc>
          <w:tcPr>
            <w:tcW w:w="387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结果 0成功，其他失败</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message</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String</w:t>
            </w:r>
          </w:p>
        </w:tc>
        <w:tc>
          <w:tcPr>
            <w:tcW w:w="387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ascii="宋体" w:hAnsi="宋体"/>
              </w:rPr>
            </w:pPr>
            <w:r>
              <w:rPr>
                <w:rFonts w:ascii="宋体" w:hAnsi="宋体"/>
                <w:color w:val="354257"/>
                <w:kern w:val="0"/>
              </w:rPr>
              <w:t>结果描述</w:t>
            </w:r>
          </w:p>
        </w:tc>
      </w:tr>
    </w:tbl>
    <w:p>
      <w:pPr>
        <w:pStyle w:val="3"/>
        <w:ind w:firstLine="0" w:firstLineChars="0"/>
        <w:rPr>
          <w:rFonts w:ascii="宋体"/>
          <w:sz w:val="21"/>
        </w:rPr>
      </w:pPr>
    </w:p>
    <w:p>
      <w:pPr>
        <w:pStyle w:val="76"/>
        <w:numPr>
          <w:ilvl w:val="3"/>
          <w:numId w:val="16"/>
        </w:numPr>
        <w:spacing w:before="156" w:beforeAutospacing="0" w:after="156" w:afterAutospacing="0"/>
        <w:outlineLvl w:val="2"/>
        <w:rPr>
          <w:rFonts w:hAnsi="黑体" w:cs="黑体"/>
        </w:rPr>
      </w:pPr>
      <w:bookmarkStart w:id="156" w:name="_Toc26554"/>
      <w:bookmarkStart w:id="157" w:name="_Toc24619"/>
      <w:r>
        <w:rPr>
          <w:rFonts w:hint="eastAsia"/>
        </w:rPr>
        <w:t>isPeerSupportDC</w:t>
      </w:r>
      <w:bookmarkEnd w:id="156"/>
      <w:bookmarkEnd w:id="157"/>
    </w:p>
    <w:p>
      <w:pPr>
        <w:spacing w:beforeAutospacing="0" w:afterAutospacing="0" w:line="360" w:lineRule="auto"/>
      </w:pPr>
      <w:r>
        <w:rPr>
          <w:rFonts w:hint="eastAsia"/>
        </w:rPr>
        <w:t>查询对端是否支持dc。</w:t>
      </w:r>
    </w:p>
    <w:p>
      <w:r>
        <w:rPr>
          <w:rFonts w:hint="eastAsia"/>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dsBridge.call(</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async</w:t>
            </w:r>
            <w:r>
              <w:rPr>
                <w:rFonts w:hint="eastAsia" w:ascii="宋体"/>
                <w:szCs w:val="20"/>
              </w:rPr>
              <w:t>"</w:t>
            </w:r>
            <w:r>
              <w:rPr>
                <w:rFonts w:ascii="宋体"/>
              </w:rPr>
              <w:t>,</w:t>
            </w:r>
          </w:p>
          <w:p>
            <w:pPr>
              <w:numPr>
                <w:ilvl w:val="0"/>
                <w:numId w:val="0"/>
              </w:numPr>
              <w:ind w:left="544" w:hanging="181"/>
              <w:rPr>
                <w:rFonts w:ascii="宋体"/>
              </w:rPr>
            </w:pPr>
            <w:r>
              <w:rPr>
                <w:rFonts w:ascii="宋体"/>
              </w:rPr>
              <w:t xml:space="preserve">  {</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event</w:t>
            </w:r>
            <w:r>
              <w:rPr>
                <w:rFonts w:hint="eastAsia" w:ascii="宋体"/>
                <w:szCs w:val="20"/>
              </w:rPr>
              <w:t>"</w:t>
            </w:r>
            <w:r>
              <w:rPr>
                <w:rFonts w:ascii="宋体"/>
              </w:rPr>
              <w:t xml:space="preserve">: </w:t>
            </w:r>
            <w:r>
              <w:rPr>
                <w:rFonts w:hint="eastAsia" w:ascii="宋体"/>
                <w:szCs w:val="20"/>
              </w:rPr>
              <w:t>"</w:t>
            </w:r>
            <w:r>
              <w:rPr>
                <w:rFonts w:ascii="宋体"/>
              </w:rPr>
              <w:t>DcEvent</w:t>
            </w:r>
            <w:r>
              <w:rPr>
                <w:rFonts w:hint="eastAsia" w:ascii="宋体"/>
                <w:szCs w:val="20"/>
              </w:rPr>
              <w:t>"</w:t>
            </w:r>
            <w:r>
              <w:rPr>
                <w:rFonts w:ascii="宋体"/>
              </w:rPr>
              <w:t>,</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function</w:t>
            </w:r>
            <w:r>
              <w:rPr>
                <w:rFonts w:hint="eastAsia" w:ascii="宋体"/>
                <w:szCs w:val="20"/>
              </w:rPr>
              <w:t>"</w:t>
            </w:r>
            <w:r>
              <w:rPr>
                <w:rFonts w:ascii="宋体"/>
              </w:rPr>
              <w:t xml:space="preserve">: </w:t>
            </w:r>
            <w:r>
              <w:rPr>
                <w:rFonts w:hint="eastAsia" w:ascii="宋体"/>
                <w:szCs w:val="20"/>
              </w:rPr>
              <w:t>"isPeerSupportDC"</w:t>
            </w:r>
            <w:r>
              <w:rPr>
                <w:rFonts w:ascii="宋体"/>
              </w:rPr>
              <w:t>,</w:t>
            </w:r>
          </w:p>
          <w:p>
            <w:pPr>
              <w:numPr>
                <w:ilvl w:val="0"/>
                <w:numId w:val="0"/>
              </w:numPr>
              <w:ind w:left="544" w:hanging="181"/>
              <w:rPr>
                <w:rFonts w:ascii="宋体"/>
              </w:rPr>
            </w:pPr>
            <w:r>
              <w:rPr>
                <w:rFonts w:ascii="宋体"/>
              </w:rPr>
              <w:t xml:space="preserve">    </w:t>
            </w:r>
            <w:r>
              <w:rPr>
                <w:rFonts w:hint="eastAsia" w:ascii="宋体"/>
                <w:szCs w:val="20"/>
              </w:rPr>
              <w:t>"</w:t>
            </w:r>
            <w:r>
              <w:rPr>
                <w:rFonts w:ascii="宋体"/>
              </w:rPr>
              <w:t>params</w:t>
            </w:r>
            <w:r>
              <w:rPr>
                <w:rFonts w:hint="eastAsia" w:ascii="宋体"/>
                <w:szCs w:val="20"/>
              </w:rPr>
              <w:t>"</w:t>
            </w:r>
            <w:r>
              <w:rPr>
                <w:rFonts w:ascii="宋体"/>
              </w:rPr>
              <w:t>: {}</w:t>
            </w:r>
          </w:p>
          <w:p>
            <w:pPr>
              <w:numPr>
                <w:ilvl w:val="0"/>
                <w:numId w:val="0"/>
              </w:numPr>
              <w:ind w:left="544" w:hanging="181"/>
              <w:rPr>
                <w:rFonts w:ascii="宋体"/>
              </w:rPr>
            </w:pPr>
            <w:r>
              <w:rPr>
                <w:rFonts w:ascii="宋体"/>
              </w:rPr>
              <w:t xml:space="preserve">  },</w:t>
            </w:r>
          </w:p>
          <w:p>
            <w:pPr>
              <w:numPr>
                <w:ilvl w:val="0"/>
                <w:numId w:val="0"/>
              </w:numPr>
              <w:ind w:left="544" w:hanging="181"/>
              <w:rPr>
                <w:rFonts w:ascii="宋体"/>
              </w:rPr>
            </w:pPr>
            <w:r>
              <w:rPr>
                <w:rFonts w:ascii="宋体"/>
              </w:rPr>
              <w:t xml:space="preserve">  function (v) {}</w:t>
            </w:r>
          </w:p>
          <w:p>
            <w:pPr>
              <w:numPr>
                <w:ilvl w:val="0"/>
                <w:numId w:val="0"/>
              </w:numPr>
              <w:ind w:left="544" w:hanging="181"/>
              <w:rPr>
                <w:rFonts w:ascii="宋体"/>
                <w:szCs w:val="20"/>
              </w:rPr>
            </w:pPr>
            <w:r>
              <w:rPr>
                <w:rFonts w:ascii="宋体"/>
              </w:rPr>
              <w:t>)</w:t>
            </w:r>
          </w:p>
        </w:tc>
      </w:tr>
    </w:tbl>
    <w:p>
      <w:pPr>
        <w:rPr>
          <w:rFonts w:ascii="宋体" w:hAnsi="宋体" w:cs="宋体"/>
          <w:kern w:val="0"/>
          <w:sz w:val="24"/>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ascii="宋体" w:hAnsi="宋体"/>
              </w:rPr>
            </w:pPr>
            <w:r>
              <w:rPr>
                <w:rFonts w:ascii="宋体"/>
              </w:rPr>
              <w:t>{</w:t>
            </w:r>
          </w:p>
          <w:p>
            <w:pPr>
              <w:numPr>
                <w:ilvl w:val="0"/>
                <w:numId w:val="0"/>
              </w:numPr>
              <w:ind w:left="0" w:firstLine="105"/>
              <w:rPr>
                <w:rFonts w:ascii="宋体" w:hAnsi="宋体"/>
              </w:rPr>
            </w:pP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0" w:firstLine="105"/>
              <w:rPr>
                <w:rFonts w:ascii="宋体" w:hAnsi="宋体"/>
              </w:rPr>
            </w:pP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r>
              <w:rPr>
                <w:rFonts w:ascii="宋体"/>
              </w:rPr>
              <w:t>,</w:t>
            </w:r>
          </w:p>
          <w:p>
            <w:pPr>
              <w:numPr>
                <w:ilvl w:val="0"/>
                <w:numId w:val="0"/>
              </w:numPr>
              <w:ind w:left="0" w:firstLine="105"/>
              <w:rPr>
                <w:rFonts w:ascii="宋体" w:hAnsi="宋体"/>
              </w:rPr>
            </w:pPr>
            <w:r>
              <w:rPr>
                <w:rFonts w:hint="eastAsia" w:ascii="宋体"/>
              </w:rPr>
              <w:t>"</w:t>
            </w:r>
            <w:r>
              <w:rPr>
                <w:rFonts w:ascii="宋体"/>
              </w:rPr>
              <w:t>data</w:t>
            </w:r>
            <w:r>
              <w:rPr>
                <w:rFonts w:hint="eastAsia" w:ascii="宋体"/>
              </w:rPr>
              <w:t>"</w:t>
            </w:r>
            <w:r>
              <w:rPr>
                <w:rFonts w:ascii="宋体"/>
              </w:rPr>
              <w:t>: {</w:t>
            </w:r>
            <w:r>
              <w:rPr>
                <w:rFonts w:hint="eastAsia" w:ascii="宋体"/>
              </w:rPr>
              <w:t>"</w:t>
            </w:r>
            <w:r>
              <w:rPr>
                <w:rFonts w:ascii="宋体"/>
              </w:rPr>
              <w:t>isPeerSupportDc</w:t>
            </w:r>
            <w:r>
              <w:rPr>
                <w:rFonts w:hint="eastAsia" w:ascii="宋体"/>
              </w:rPr>
              <w:t>"</w:t>
            </w:r>
            <w:r>
              <w:rPr>
                <w:rFonts w:ascii="宋体"/>
              </w:rPr>
              <w:t>: true}</w:t>
            </w:r>
          </w:p>
          <w:p>
            <w:pPr>
              <w:numPr>
                <w:ilvl w:val="0"/>
                <w:numId w:val="0"/>
              </w:numPr>
              <w:ind w:left="0" w:firstLine="0"/>
              <w:rPr>
                <w:rFonts w:ascii="宋体"/>
                <w:szCs w:val="20"/>
              </w:rPr>
            </w:pPr>
            <w:r>
              <w:rPr>
                <w:rFonts w:ascii="宋体"/>
              </w:rPr>
              <w:t>}</w:t>
            </w:r>
          </w:p>
        </w:tc>
      </w:tr>
    </w:tbl>
    <w:p>
      <w:pPr>
        <w:rPr>
          <w:rFonts w:ascii="宋体" w:hAnsi="宋体" w:cs="宋体"/>
          <w:kern w:val="0"/>
          <w:sz w:val="24"/>
        </w:rPr>
      </w:pPr>
    </w:p>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414" w:type="dxa"/>
        <w:tblInd w:w="0" w:type="dxa"/>
        <w:tblLayout w:type="fixed"/>
        <w:tblCellMar>
          <w:top w:w="0" w:type="dxa"/>
          <w:left w:w="108" w:type="dxa"/>
          <w:bottom w:w="0" w:type="dxa"/>
          <w:right w:w="108" w:type="dxa"/>
        </w:tblCellMar>
      </w:tblPr>
      <w:tblGrid>
        <w:gridCol w:w="1813"/>
        <w:gridCol w:w="2090"/>
        <w:gridCol w:w="4511"/>
      </w:tblGrid>
      <w:tr>
        <w:tblPrEx>
          <w:tblCellMar>
            <w:top w:w="0" w:type="dxa"/>
            <w:left w:w="108" w:type="dxa"/>
            <w:bottom w:w="0" w:type="dxa"/>
            <w:right w:w="108" w:type="dxa"/>
          </w:tblCellMar>
        </w:tblPrEx>
        <w:tc>
          <w:tcPr>
            <w:tcW w:w="1813"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209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4511"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813"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isPeerSupportDc</w:t>
            </w:r>
          </w:p>
        </w:tc>
        <w:tc>
          <w:tcPr>
            <w:tcW w:w="209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Boolean</w:t>
            </w:r>
          </w:p>
        </w:tc>
        <w:tc>
          <w:tcPr>
            <w:tcW w:w="4511"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true:对端支持dc;false:对端不支持dc</w:t>
            </w:r>
          </w:p>
        </w:tc>
      </w:tr>
    </w:tbl>
    <w:p>
      <w:pPr>
        <w:pStyle w:val="21"/>
        <w:spacing w:beforeAutospacing="0" w:after="15" w:afterAutospacing="0"/>
      </w:pPr>
    </w:p>
    <w:p>
      <w:pPr>
        <w:pStyle w:val="76"/>
        <w:spacing w:before="156" w:beforeAutospacing="0" w:after="156" w:afterAutospacing="0"/>
      </w:pPr>
      <w:bookmarkStart w:id="158" w:name="_Toc30621"/>
      <w:r>
        <w:rPr>
          <w:rFonts w:hint="eastAsia" w:ascii="Times New Roman"/>
        </w:rPr>
        <w:t>文件操作</w:t>
      </w:r>
      <w:bookmarkEnd w:id="158"/>
    </w:p>
    <w:p>
      <w:pPr>
        <w:pStyle w:val="78"/>
        <w:spacing w:before="156" w:beforeAutospacing="0" w:after="156" w:afterAutospacing="0"/>
      </w:pPr>
      <w:bookmarkStart w:id="159" w:name="_Toc30318"/>
      <w:bookmarkStart w:id="160" w:name="_Toc3106"/>
      <w:r>
        <w:rPr>
          <w:rFonts w:hint="eastAsia"/>
        </w:rPr>
        <w:t>selectFile</w:t>
      </w:r>
      <w:bookmarkEnd w:id="159"/>
      <w:bookmarkEnd w:id="160"/>
    </w:p>
    <w:p>
      <w:pPr>
        <w:pStyle w:val="3"/>
        <w:ind w:firstLine="0" w:firstLineChars="0"/>
        <w:rPr>
          <w:sz w:val="21"/>
          <w:szCs w:val="21"/>
        </w:rPr>
      </w:pPr>
      <w:r>
        <w:rPr>
          <w:rFonts w:hint="eastAsia"/>
          <w:sz w:val="21"/>
          <w:szCs w:val="21"/>
        </w:rPr>
        <w:t>使用手机系统文件选择功能选择文件。</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w:t>
      </w:r>
      <w:r>
        <w:rPr>
          <w:rFonts w:hint="eastAsia"/>
          <w:szCs w:val="21"/>
        </w:rPr>
        <w:t>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rPr>
              <w:t>async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"selectFile"</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p>
          <w:p>
            <w:pPr>
              <w:numPr>
                <w:ilvl w:val="0"/>
                <w:numId w:val="0"/>
              </w:numPr>
              <w:ind w:left="544" w:firstLine="210" w:firstLineChars="100"/>
              <w:rPr>
                <w:rFonts w:ascii="宋体"/>
                <w:szCs w:val="20"/>
              </w:rPr>
            </w:pPr>
            <w:r>
              <w:rPr>
                <w:rFonts w:ascii="宋体"/>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data</w:t>
            </w:r>
            <w:r>
              <w:rPr>
                <w:rFonts w:hint="eastAsia" w:ascii="宋体"/>
              </w:rPr>
              <w:t>"</w:t>
            </w:r>
            <w:r>
              <w:rPr>
                <w:rFonts w:ascii="宋体"/>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p</w:t>
            </w:r>
            <w:r>
              <w:rPr>
                <w:rFonts w:ascii="宋体"/>
                <w:szCs w:val="20"/>
              </w:rPr>
              <w:t>ath</w:t>
            </w:r>
            <w:r>
              <w:rPr>
                <w:rFonts w:hint="eastAsia" w:ascii="宋体"/>
              </w:rPr>
              <w:t>"</w:t>
            </w:r>
            <w:r>
              <w:rPr>
                <w:rFonts w:ascii="宋体"/>
                <w:szCs w:val="20"/>
              </w:rPr>
              <w:t>: 'content://com.android.providers.media.documents/document/document%3A1000002690',</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size</w:t>
            </w:r>
            <w:r>
              <w:rPr>
                <w:rFonts w:hint="eastAsia" w:ascii="宋体"/>
              </w:rPr>
              <w:t>"</w:t>
            </w:r>
            <w:r>
              <w:rPr>
                <w:rFonts w:ascii="宋体"/>
                <w:szCs w:val="20"/>
              </w:rPr>
              <w:t xml:space="preserve">: </w:t>
            </w:r>
            <w:r>
              <w:rPr>
                <w:rFonts w:hint="eastAsia" w:ascii="宋体"/>
                <w:szCs w:val="20"/>
              </w:rPr>
              <w:t>3425</w:t>
            </w:r>
            <w:r>
              <w:rPr>
                <w:rFonts w:ascii="宋体"/>
                <w:szCs w:val="20"/>
              </w:rPr>
              <w:t>,</w:t>
            </w:r>
            <w:r>
              <w:rPr>
                <w:rFonts w:hint="eastAsia" w:ascii="宋体"/>
                <w:szCs w:val="20"/>
              </w:rPr>
              <w:t>//B</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lastModified</w:t>
            </w:r>
            <w:r>
              <w:rPr>
                <w:rFonts w:hint="eastAsia" w:ascii="宋体"/>
              </w:rPr>
              <w:t>"</w:t>
            </w:r>
            <w:r>
              <w:rPr>
                <w:rFonts w:ascii="宋体"/>
                <w:szCs w:val="20"/>
              </w:rPr>
              <w:t>:</w:t>
            </w:r>
            <w:r>
              <w:rPr>
                <w:rFonts w:hint="eastAsia" w:ascii="宋体"/>
                <w:szCs w:val="20"/>
              </w:rPr>
              <w:t>1675959225000,//毫秒</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isDirectory</w:t>
            </w:r>
            <w:r>
              <w:rPr>
                <w:rFonts w:hint="eastAsia" w:ascii="宋体"/>
              </w:rPr>
              <w:t>"</w:t>
            </w:r>
            <w:r>
              <w:rPr>
                <w:rFonts w:ascii="宋体"/>
                <w:szCs w:val="20"/>
              </w:rPr>
              <w:t xml:space="preserve">: </w:t>
            </w:r>
            <w:r>
              <w:rPr>
                <w:rFonts w:hint="eastAsia" w:ascii="宋体"/>
                <w:szCs w:val="20"/>
              </w:rPr>
              <w:t>false</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name</w:t>
            </w:r>
            <w:r>
              <w:rPr>
                <w:rFonts w:hint="eastAsia" w:ascii="宋体"/>
              </w:rPr>
              <w:t>"</w:t>
            </w:r>
            <w:r>
              <w:rPr>
                <w:rFonts w:ascii="宋体"/>
                <w:szCs w:val="20"/>
              </w:rPr>
              <w:t xml:space="preserve">: </w:t>
            </w:r>
            <w:r>
              <w:rPr>
                <w:rFonts w:hint="eastAsia" w:ascii="宋体"/>
              </w:rPr>
              <w:t>"</w:t>
            </w:r>
            <w:r>
              <w:rPr>
                <w:rFonts w:hint="eastAsia" w:ascii="宋体"/>
                <w:szCs w:val="20"/>
              </w:rPr>
              <w:t>账号信息.pdf</w:t>
            </w:r>
            <w:r>
              <w:rPr>
                <w:rFonts w:hint="eastAsia" w:ascii="宋体"/>
              </w:rPr>
              <w:t>"</w:t>
            </w:r>
          </w:p>
          <w:p>
            <w:pPr>
              <w:numPr>
                <w:ilvl w:val="0"/>
                <w:numId w:val="0"/>
              </w:numPr>
              <w:ind w:left="544" w:hanging="181"/>
              <w:rPr>
                <w:rFonts w:ascii="宋体"/>
              </w:rPr>
            </w:pPr>
          </w:p>
          <w:p>
            <w:pPr>
              <w:numPr>
                <w:ilvl w:val="0"/>
                <w:numId w:val="0"/>
              </w:numPr>
              <w:ind w:left="544" w:hanging="181"/>
              <w:rPr>
                <w:rFonts w:ascii="宋体"/>
              </w:rPr>
            </w:pPr>
            <w:r>
              <w:rPr>
                <w:rFonts w:ascii="宋体"/>
              </w:rPr>
              <w:tab/>
            </w:r>
            <w:r>
              <w:rPr>
                <w:rFonts w:ascii="宋体"/>
              </w:rPr>
              <w:t>}</w:t>
            </w:r>
          </w:p>
          <w:p>
            <w:pPr>
              <w:numPr>
                <w:ilvl w:val="0"/>
                <w:numId w:val="0"/>
              </w:numPr>
              <w:ind w:left="544" w:hanging="181"/>
              <w:rPr>
                <w:rFonts w:ascii="宋体"/>
                <w:szCs w:val="20"/>
              </w:rPr>
            </w:pPr>
            <w:r>
              <w:rPr>
                <w:rFonts w:ascii="宋体"/>
              </w:rPr>
              <w:t>}</w:t>
            </w:r>
          </w:p>
        </w:tc>
      </w:tr>
    </w:tbl>
    <w:p>
      <w:pPr>
        <w:rPr>
          <w:rFonts w:ascii="宋体" w:hAnsi="宋体" w:cs="宋体"/>
          <w:kern w:val="0"/>
          <w:sz w:val="24"/>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参数</w:t>
      </w:r>
    </w:p>
    <w:p>
      <w:pPr>
        <w:rPr>
          <w:rFonts w:ascii="宋体" w:hAnsi="宋体" w:cs="宋体"/>
          <w:kern w:val="0"/>
          <w:szCs w:val="21"/>
        </w:rPr>
      </w:pPr>
      <w:r>
        <w:rPr>
          <w:rFonts w:hint="eastAsia" w:ascii="宋体" w:hAnsi="宋体" w:cs="宋体"/>
          <w:kern w:val="0"/>
          <w:szCs w:val="21"/>
        </w:rPr>
        <w:t>无</w:t>
      </w:r>
    </w:p>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获取结果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获取结果描述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文件信息，见响应示例</w:t>
            </w:r>
          </w:p>
        </w:tc>
      </w:tr>
    </w:tbl>
    <w:p>
      <w:pPr>
        <w:pStyle w:val="3"/>
        <w:ind w:firstLine="0" w:firstLineChars="0"/>
        <w:rPr>
          <w:sz w:val="21"/>
          <w:szCs w:val="21"/>
        </w:rPr>
      </w:pPr>
    </w:p>
    <w:p>
      <w:pPr>
        <w:pStyle w:val="78"/>
        <w:spacing w:before="156" w:beforeAutospacing="0" w:after="156" w:afterAutospacing="0"/>
      </w:pPr>
      <w:bookmarkStart w:id="161" w:name="_Toc25425"/>
      <w:bookmarkStart w:id="162" w:name="_Toc30455"/>
      <w:r>
        <w:rPr>
          <w:rFonts w:hint="eastAsia"/>
        </w:rPr>
        <w:t>getFileList</w:t>
      </w:r>
      <w:bookmarkEnd w:id="161"/>
      <w:bookmarkEnd w:id="162"/>
    </w:p>
    <w:p>
      <w:pPr>
        <w:pStyle w:val="3"/>
        <w:ind w:firstLine="0" w:firstLineChars="0"/>
        <w:rPr>
          <w:sz w:val="21"/>
          <w:szCs w:val="21"/>
        </w:rPr>
      </w:pPr>
      <w:r>
        <w:rPr>
          <w:rFonts w:hint="eastAsia"/>
          <w:sz w:val="21"/>
          <w:szCs w:val="21"/>
        </w:rPr>
        <w:t>用于获取给定folderPath下指定文件类型列表。</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getFileList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folderPath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offset</w:t>
            </w:r>
            <w:r>
              <w:rPr>
                <w:rFonts w:hint="eastAsia" w:ascii="宋体"/>
              </w:rPr>
              <w:t>"</w:t>
            </w:r>
            <w:r>
              <w:rPr>
                <w:rFonts w:ascii="宋体"/>
                <w:szCs w:val="20"/>
              </w:rPr>
              <w:t xml:space="preserve">: </w:t>
            </w:r>
            <w:r>
              <w:rPr>
                <w:rFonts w:hint="eastAsia" w:ascii="宋体"/>
              </w:rPr>
              <w:t>"</w:t>
            </w:r>
            <w:r>
              <w:rPr>
                <w:rFonts w:ascii="宋体"/>
                <w:szCs w:val="20"/>
              </w:rPr>
              <w:t>0</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count</w:t>
            </w:r>
            <w:r>
              <w:rPr>
                <w:rFonts w:hint="eastAsia" w:ascii="宋体"/>
              </w:rPr>
              <w:t>"</w:t>
            </w:r>
            <w:r>
              <w:rPr>
                <w:rFonts w:ascii="宋体"/>
                <w:szCs w:val="20"/>
              </w:rPr>
              <w:t>:</w:t>
            </w:r>
            <w:r>
              <w:rPr>
                <w:rFonts w:hint="eastAsia" w:ascii="宋体"/>
                <w:szCs w:val="20"/>
              </w:rPr>
              <w:t>"10",</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fileType</w:t>
            </w:r>
            <w:r>
              <w:rPr>
                <w:rFonts w:hint="eastAsia" w:ascii="宋体"/>
              </w:rPr>
              <w:t>"</w:t>
            </w:r>
            <w:r>
              <w:rPr>
                <w:rFonts w:ascii="宋体"/>
                <w:szCs w:val="20"/>
              </w:rPr>
              <w:t xml:space="preserve">: </w:t>
            </w:r>
            <w:r>
              <w:rPr>
                <w:rFonts w:hint="eastAsia" w:ascii="宋体"/>
              </w:rPr>
              <w:t>"</w:t>
            </w:r>
            <w:r>
              <w:rPr>
                <w:rFonts w:ascii="宋体"/>
                <w:szCs w:val="20"/>
              </w:rPr>
              <w:t>0</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suffix</w:t>
            </w:r>
            <w:r>
              <w:rPr>
                <w:rFonts w:hint="eastAsia" w:ascii="宋体"/>
              </w:rPr>
              <w:t>"</w:t>
            </w:r>
            <w:r>
              <w:rPr>
                <w:rFonts w:ascii="宋体"/>
                <w:szCs w:val="20"/>
              </w:rPr>
              <w:t xml:space="preserve">: </w:t>
            </w:r>
            <w:r>
              <w:rPr>
                <w:rFonts w:hint="eastAsia" w:ascii="宋体"/>
              </w:rPr>
              <w:t>"</w:t>
            </w:r>
            <w:r>
              <w:rPr>
                <w:rFonts w:hint="eastAsia" w:ascii="宋体"/>
                <w:szCs w:val="20"/>
              </w:rPr>
              <w:t>.txt||.png</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sortType</w:t>
            </w:r>
            <w:r>
              <w:rPr>
                <w:rFonts w:hint="eastAsia" w:ascii="宋体"/>
              </w:rPr>
              <w:t>"</w:t>
            </w:r>
            <w:r>
              <w:rPr>
                <w:rFonts w:ascii="宋体"/>
                <w:szCs w:val="20"/>
              </w:rPr>
              <w:t xml:space="preserve">: </w:t>
            </w:r>
            <w:r>
              <w:rPr>
                <w:rFonts w:hint="eastAsia" w:ascii="宋体"/>
              </w:rPr>
              <w:t>"</w:t>
            </w:r>
            <w:r>
              <w:rPr>
                <w:rFonts w:hint="eastAsia" w:ascii="宋体"/>
                <w:szCs w:val="20"/>
              </w:rPr>
              <w:t>sizeSort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sortOrder</w:t>
            </w:r>
            <w:r>
              <w:rPr>
                <w:rFonts w:hint="eastAsia" w:ascii="宋体"/>
              </w:rPr>
              <w:t>"</w:t>
            </w:r>
            <w:r>
              <w:rPr>
                <w:rFonts w:ascii="宋体"/>
                <w:szCs w:val="20"/>
              </w:rPr>
              <w:t xml:space="preserve">: </w:t>
            </w:r>
            <w:r>
              <w:rPr>
                <w:rFonts w:hint="eastAsia" w:ascii="宋体"/>
              </w:rPr>
              <w:t>"</w:t>
            </w:r>
            <w:r>
              <w:rPr>
                <w:rFonts w:ascii="宋体"/>
                <w:szCs w:val="20"/>
              </w:rPr>
              <w:t>1</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folderPosition</w:t>
            </w:r>
            <w:r>
              <w:rPr>
                <w:rFonts w:hint="eastAsia" w:ascii="宋体"/>
              </w:rPr>
              <w:t>"</w:t>
            </w:r>
            <w:r>
              <w:rPr>
                <w:rFonts w:ascii="宋体"/>
                <w:szCs w:val="20"/>
              </w:rPr>
              <w:t xml:space="preserve">: </w:t>
            </w:r>
            <w:r>
              <w:rPr>
                <w:rFonts w:hint="eastAsia" w:ascii="宋体"/>
              </w:rPr>
              <w:t>"</w:t>
            </w:r>
            <w:r>
              <w:rPr>
                <w:rFonts w:ascii="宋体"/>
                <w:szCs w:val="20"/>
              </w:rPr>
              <w:t>1</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ab/>
            </w:r>
            <w:r>
              <w:rPr>
                <w:rFonts w:ascii="宋体"/>
                <w:szCs w:val="20"/>
              </w:rPr>
              <w:tab/>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p</w:t>
            </w:r>
            <w:r>
              <w:rPr>
                <w:rFonts w:ascii="宋体"/>
                <w:szCs w:val="20"/>
              </w:rPr>
              <w:t>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szCs w:val="20"/>
              </w:rPr>
              <w:t>/a.txt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size</w:t>
            </w:r>
            <w:r>
              <w:rPr>
                <w:rFonts w:hint="eastAsia" w:ascii="宋体"/>
              </w:rPr>
              <w:t>"</w:t>
            </w:r>
            <w:r>
              <w:rPr>
                <w:rFonts w:ascii="宋体"/>
                <w:szCs w:val="20"/>
              </w:rPr>
              <w:t xml:space="preserve">: </w:t>
            </w:r>
            <w:r>
              <w:rPr>
                <w:rFonts w:hint="eastAsia" w:ascii="宋体"/>
                <w:szCs w:val="20"/>
              </w:rPr>
              <w:t>3425</w:t>
            </w:r>
            <w:r>
              <w:rPr>
                <w:rFonts w:ascii="宋体"/>
                <w:szCs w:val="20"/>
              </w:rPr>
              <w:t>,</w:t>
            </w:r>
            <w:r>
              <w:rPr>
                <w:rFonts w:hint="eastAsia" w:ascii="宋体"/>
                <w:szCs w:val="20"/>
              </w:rPr>
              <w:t>//B</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lastModified</w:t>
            </w:r>
            <w:r>
              <w:rPr>
                <w:rFonts w:hint="eastAsia" w:ascii="宋体"/>
              </w:rPr>
              <w:t>"</w:t>
            </w:r>
            <w:r>
              <w:rPr>
                <w:rFonts w:ascii="宋体"/>
                <w:szCs w:val="20"/>
              </w:rPr>
              <w:t>:</w:t>
            </w:r>
            <w:r>
              <w:rPr>
                <w:rFonts w:hint="eastAsia" w:ascii="宋体"/>
                <w:szCs w:val="20"/>
              </w:rPr>
              <w:t>1675959225000,//毫秒</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isDirectory</w:t>
            </w:r>
            <w:r>
              <w:rPr>
                <w:rFonts w:hint="eastAsia" w:ascii="宋体"/>
              </w:rPr>
              <w:t>"</w:t>
            </w:r>
            <w:r>
              <w:rPr>
                <w:rFonts w:ascii="宋体"/>
                <w:szCs w:val="20"/>
              </w:rPr>
              <w:t xml:space="preserve">: </w:t>
            </w:r>
            <w:r>
              <w:rPr>
                <w:rFonts w:hint="eastAsia" w:ascii="宋体"/>
                <w:szCs w:val="20"/>
              </w:rPr>
              <w:t>false</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name</w:t>
            </w:r>
            <w:r>
              <w:rPr>
                <w:rFonts w:hint="eastAsia" w:ascii="宋体"/>
              </w:rPr>
              <w:t>"</w:t>
            </w:r>
            <w:r>
              <w:rPr>
                <w:rFonts w:ascii="宋体"/>
                <w:szCs w:val="20"/>
              </w:rPr>
              <w:t>: '</w:t>
            </w:r>
            <w:r>
              <w:rPr>
                <w:rFonts w:hint="eastAsia" w:ascii="宋体"/>
                <w:szCs w:val="20"/>
              </w:rPr>
              <w:t>a.txt</w:t>
            </w:r>
            <w:r>
              <w:rPr>
                <w:rFonts w:ascii="宋体"/>
                <w:szCs w:val="20"/>
              </w:rPr>
              <w:t>'</w:t>
            </w:r>
          </w:p>
          <w:p>
            <w:pPr>
              <w:numPr>
                <w:ilvl w:val="0"/>
                <w:numId w:val="0"/>
              </w:numPr>
              <w:ind w:left="571" w:leftChars="272" w:firstLine="235" w:firstLineChars="112"/>
              <w:rPr>
                <w:rFonts w:ascii="宋体"/>
                <w:szCs w:val="20"/>
              </w:rPr>
            </w:pPr>
            <w:r>
              <w:rPr>
                <w:rFonts w:ascii="宋体"/>
                <w:szCs w:val="20"/>
              </w:rPr>
              <w:t>}</w:t>
            </w:r>
            <w:r>
              <w:rPr>
                <w:rFonts w:hint="eastAsia" w:ascii="宋体"/>
                <w:szCs w:val="20"/>
              </w:rPr>
              <w:t>，</w:t>
            </w:r>
          </w:p>
          <w:p>
            <w:pPr>
              <w:numPr>
                <w:ilvl w:val="0"/>
                <w:numId w:val="0"/>
              </w:numPr>
              <w:ind w:left="571" w:leftChars="272" w:firstLine="235" w:firstLineChars="112"/>
              <w:rPr>
                <w:rFonts w:ascii="宋体"/>
                <w:szCs w:val="20"/>
              </w:rPr>
            </w:pP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p</w:t>
            </w:r>
            <w:r>
              <w:rPr>
                <w:rFonts w:ascii="宋体"/>
                <w:szCs w:val="20"/>
              </w:rPr>
              <w:t>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szCs w:val="20"/>
              </w:rPr>
              <w:t>/b.txt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size</w:t>
            </w:r>
            <w:r>
              <w:rPr>
                <w:rFonts w:hint="eastAsia" w:ascii="宋体"/>
              </w:rPr>
              <w:t>"</w:t>
            </w:r>
            <w:r>
              <w:rPr>
                <w:rFonts w:ascii="宋体"/>
                <w:szCs w:val="20"/>
              </w:rPr>
              <w:t xml:space="preserve">: </w:t>
            </w:r>
            <w:r>
              <w:rPr>
                <w:rFonts w:hint="eastAsia" w:ascii="宋体"/>
                <w:szCs w:val="20"/>
              </w:rPr>
              <w:t>133425</w:t>
            </w:r>
            <w:r>
              <w:rPr>
                <w:rFonts w:ascii="宋体"/>
                <w:szCs w:val="20"/>
              </w:rPr>
              <w:t>,</w:t>
            </w:r>
            <w:r>
              <w:rPr>
                <w:rFonts w:hint="eastAsia" w:ascii="宋体"/>
                <w:szCs w:val="20"/>
              </w:rPr>
              <w:t>//B</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lastModified</w:t>
            </w:r>
            <w:r>
              <w:rPr>
                <w:rFonts w:hint="eastAsia" w:ascii="宋体"/>
              </w:rPr>
              <w:t>"</w:t>
            </w:r>
            <w:r>
              <w:rPr>
                <w:rFonts w:ascii="宋体"/>
                <w:szCs w:val="20"/>
              </w:rPr>
              <w:t>:</w:t>
            </w:r>
            <w:r>
              <w:rPr>
                <w:rFonts w:hint="eastAsia" w:ascii="宋体"/>
                <w:szCs w:val="20"/>
              </w:rPr>
              <w:t>1675959225000,//毫秒</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isDirectory</w:t>
            </w:r>
            <w:r>
              <w:rPr>
                <w:rFonts w:hint="eastAsia" w:ascii="宋体"/>
              </w:rPr>
              <w:t>"</w:t>
            </w:r>
            <w:r>
              <w:rPr>
                <w:rFonts w:ascii="宋体"/>
                <w:szCs w:val="20"/>
              </w:rPr>
              <w:t xml:space="preserve">: </w:t>
            </w:r>
            <w:r>
              <w:rPr>
                <w:rFonts w:hint="eastAsia" w:ascii="宋体"/>
                <w:szCs w:val="20"/>
              </w:rPr>
              <w:t>false</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name</w:t>
            </w:r>
            <w:r>
              <w:rPr>
                <w:rFonts w:hint="eastAsia" w:ascii="宋体"/>
              </w:rPr>
              <w:t>"</w:t>
            </w:r>
            <w:r>
              <w:rPr>
                <w:rFonts w:ascii="宋体"/>
                <w:szCs w:val="20"/>
              </w:rPr>
              <w:t xml:space="preserve">: </w:t>
            </w:r>
            <w:r>
              <w:rPr>
                <w:rFonts w:hint="eastAsia" w:ascii="宋体"/>
              </w:rPr>
              <w:t>"</w:t>
            </w:r>
            <w:r>
              <w:rPr>
                <w:rFonts w:hint="eastAsia" w:ascii="宋体"/>
                <w:szCs w:val="20"/>
              </w:rPr>
              <w:t>a.txt</w:t>
            </w:r>
            <w:r>
              <w:rPr>
                <w:rFonts w:hint="eastAsia" w:ascii="宋体"/>
              </w:rPr>
              <w:t>"</w:t>
            </w:r>
          </w:p>
          <w:p>
            <w:pPr>
              <w:numPr>
                <w:ilvl w:val="0"/>
                <w:numId w:val="0"/>
              </w:numPr>
              <w:ind w:left="571" w:leftChars="272" w:firstLine="235" w:firstLineChars="112"/>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folderPath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必填</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offset</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必填，文件起始位置</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count</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必填，最多返回的数量</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fileType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可空，空或"0":文件和文件夹，"1":文件，"2":文件夹</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suffix</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可空，文件后缀，多个时用英文双竖线||分割，如</w:t>
            </w:r>
            <w:r>
              <w:rPr>
                <w:rFonts w:asciiTheme="minorEastAsia" w:hAnsiTheme="minorEastAsia" w:eastAsiaTheme="minorEastAsia" w:cstheme="minorEastAsia"/>
                <w:color w:val="354257"/>
                <w:kern w:val="0"/>
                <w:szCs w:val="21"/>
              </w:rPr>
              <w:t xml:space="preserve"> '</w:t>
            </w:r>
            <w:r>
              <w:rPr>
                <w:rFonts w:hint="eastAsia" w:asciiTheme="minorEastAsia" w:hAnsiTheme="minorEastAsia" w:eastAsiaTheme="minorEastAsia" w:cstheme="minorEastAsia"/>
                <w:color w:val="354257"/>
                <w:kern w:val="0"/>
                <w:szCs w:val="21"/>
              </w:rPr>
              <w:t>.txt||.png</w:t>
            </w:r>
            <w:r>
              <w:rPr>
                <w:rFonts w:asciiTheme="minorEastAsia" w:hAnsiTheme="minorEastAsia" w:eastAsiaTheme="minorEastAsia" w:cstheme="minorEastAsia"/>
                <w:color w:val="354257"/>
                <w:kern w:val="0"/>
                <w:szCs w:val="21"/>
              </w:rPr>
              <w:t>'</w:t>
            </w:r>
            <w:r>
              <w:rPr>
                <w:rFonts w:hint="eastAsia" w:asciiTheme="minorEastAsia" w:hAnsiTheme="minorEastAsia" w:eastAsiaTheme="minorEastAsia" w:cstheme="minorEastAsia"/>
                <w:color w:val="354257"/>
                <w:kern w:val="0"/>
                <w:szCs w:val="21"/>
              </w:rPr>
              <w:t>，只会过滤文件</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sortType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可空，排序规则，"sizeSort"，"timeSort"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sortOrder</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根据sortType字段确定，"sizeSort"("1":从大到小，"2":从小到大);"timeSort"("1":最新修改在前，"2":最新修改在后)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folderPosition</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文件夹位置，可空，空或"0":默认，"1":文件夹放在前面，"2":文件夹放在后面</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Object Array</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文件列表（具体字段见响应示例）</w:t>
            </w:r>
          </w:p>
        </w:tc>
      </w:tr>
    </w:tbl>
    <w:p>
      <w:pPr>
        <w:pStyle w:val="3"/>
        <w:ind w:firstLine="420"/>
        <w:rPr>
          <w:sz w:val="21"/>
          <w:szCs w:val="21"/>
        </w:rPr>
      </w:pPr>
    </w:p>
    <w:p>
      <w:pPr>
        <w:pStyle w:val="78"/>
        <w:spacing w:before="156" w:beforeAutospacing="0" w:after="156" w:afterAutospacing="0"/>
      </w:pPr>
      <w:bookmarkStart w:id="163" w:name="_Toc16997"/>
      <w:bookmarkStart w:id="164" w:name="_Toc21117"/>
      <w:r>
        <w:rPr>
          <w:rFonts w:hint="eastAsia"/>
        </w:rPr>
        <w:t>getPrivateFolder</w:t>
      </w:r>
      <w:bookmarkEnd w:id="163"/>
      <w:bookmarkEnd w:id="164"/>
    </w:p>
    <w:p>
      <w:pPr>
        <w:pStyle w:val="3"/>
        <w:ind w:firstLine="0" w:firstLineChars="0"/>
        <w:rPr>
          <w:rFonts w:ascii="宋体"/>
          <w:sz w:val="21"/>
          <w:szCs w:val="21"/>
        </w:rPr>
      </w:pPr>
      <w:r>
        <w:rPr>
          <w:rFonts w:hint="eastAsia" w:ascii="宋体"/>
          <w:sz w:val="21"/>
          <w:szCs w:val="21"/>
        </w:rPr>
        <w:t>获取小程序的私有文件目录</w:t>
      </w:r>
    </w:p>
    <w:p>
      <w:pPr>
        <w:pStyle w:val="3"/>
        <w:ind w:firstLine="0" w:firstLineChars="0"/>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getPrivateFolder</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firstLine="420"/>
              <w:rPr>
                <w:rFonts w:ascii="宋体"/>
                <w:szCs w:val="20"/>
              </w:rPr>
            </w:pPr>
            <w:r>
              <w:rPr>
                <w:rFonts w:hint="eastAsia" w:ascii="宋体"/>
              </w:rPr>
              <w:t>"</w:t>
            </w:r>
            <w:r>
              <w:rPr>
                <w:rFonts w:ascii="宋体"/>
              </w:rPr>
              <w:t>type</w:t>
            </w:r>
            <w:r>
              <w:rPr>
                <w:rFonts w:hint="eastAsia" w:ascii="宋体"/>
              </w:rPr>
              <w:t>"</w:t>
            </w:r>
            <w:r>
              <w:rPr>
                <w:rFonts w:ascii="宋体"/>
                <w:szCs w:val="20"/>
              </w:rPr>
              <w:t xml:space="preserve">: </w:t>
            </w:r>
            <w:r>
              <w:rPr>
                <w:rFonts w:hint="eastAsia" w:ascii="宋体"/>
              </w:rPr>
              <w:t>"</w:t>
            </w:r>
            <w:r>
              <w:rPr>
                <w:rFonts w:ascii="宋体"/>
              </w:rPr>
              <w:t>outer</w:t>
            </w:r>
            <w:r>
              <w:rPr>
                <w:rFonts w:hint="eastAsia" w:ascii="宋体"/>
              </w:rPr>
              <w:t>"</w:t>
            </w:r>
          </w:p>
          <w:p>
            <w:pPr>
              <w:numPr>
                <w:ilvl w:val="0"/>
                <w:numId w:val="0"/>
              </w:numPr>
              <w:ind w:left="544" w:firstLine="210"/>
              <w:rPr>
                <w:rFonts w:ascii="宋体"/>
                <w:szCs w:val="20"/>
              </w:rPr>
            </w:pP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 xml:space="preserve">: </w:t>
            </w:r>
            <w:r>
              <w:rPr>
                <w:rFonts w:hint="eastAsia" w:ascii="宋体"/>
                <w:szCs w:val="20"/>
              </w:rPr>
              <w:t>{</w:t>
            </w:r>
          </w:p>
          <w:p>
            <w:pPr>
              <w:numPr>
                <w:ilvl w:val="0"/>
                <w:numId w:val="0"/>
              </w:numPr>
              <w:ind w:left="571" w:leftChars="272" w:firstLine="235" w:firstLineChars="112"/>
              <w:rPr>
                <w:rFonts w:ascii="宋体"/>
                <w:szCs w:val="20"/>
              </w:rPr>
            </w:pPr>
            <w:r>
              <w:rPr>
                <w:rFonts w:ascii="宋体"/>
                <w:szCs w:val="20"/>
              </w:rPr>
              <w:tab/>
            </w:r>
            <w:r>
              <w:rPr>
                <w:rFonts w:ascii="宋体"/>
                <w:szCs w:val="20"/>
              </w:rPr>
              <w:tab/>
            </w:r>
            <w:r>
              <w:rPr>
                <w:rFonts w:hint="eastAsia" w:ascii="宋体"/>
              </w:rPr>
              <w:t>"</w:t>
            </w:r>
            <w:r>
              <w:rPr>
                <w:rFonts w:ascii="宋体"/>
                <w:szCs w:val="20"/>
              </w:rPr>
              <w:t>privateFolder</w:t>
            </w:r>
            <w:r>
              <w:rPr>
                <w:rFonts w:hint="eastAsia" w:ascii="宋体"/>
              </w:rPr>
              <w:t>"</w:t>
            </w:r>
            <w:r>
              <w:rPr>
                <w:rFonts w:ascii="宋体"/>
                <w:szCs w:val="20"/>
              </w:rPr>
              <w:t xml:space="preserve">: </w:t>
            </w:r>
            <w:r>
              <w:rPr>
                <w:rFonts w:hint="eastAsia" w:ascii="宋体"/>
              </w:rPr>
              <w:t>"</w:t>
            </w:r>
            <w:r>
              <w:rPr>
                <w:rFonts w:ascii="宋体"/>
                <w:szCs w:val="20"/>
              </w:rPr>
              <w:t>/sdcard/ctnewcall</w:t>
            </w:r>
            <w:r>
              <w:rPr>
                <w:rFonts w:hint="eastAsia" w:ascii="宋体"/>
                <w:szCs w:val="20"/>
              </w:rPr>
              <w:t>/021701/</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 xml:space="preserve"> </w:t>
            </w:r>
            <w:r>
              <w:rPr>
                <w:rFonts w:hint="eastAsia" w:asciiTheme="minorEastAsia" w:hAnsiTheme="minorEastAsia" w:eastAsiaTheme="minorEastAsia" w:cstheme="minorEastAsia"/>
                <w:color w:val="354257"/>
                <w:kern w:val="0"/>
                <w:szCs w:val="21"/>
              </w:rPr>
              <w:t>"</w:t>
            </w:r>
            <w:r>
              <w:rPr>
                <w:rFonts w:asciiTheme="minorEastAsia" w:hAnsiTheme="minorEastAsia" w:eastAsiaTheme="minorEastAsia" w:cstheme="minorEastAsia"/>
                <w:color w:val="354257"/>
                <w:kern w:val="0"/>
                <w:szCs w:val="21"/>
              </w:rPr>
              <w:t>inner</w:t>
            </w:r>
            <w:r>
              <w:rPr>
                <w:rFonts w:hint="eastAsia" w:asciiTheme="minorEastAsia" w:hAnsiTheme="minorEastAsia" w:eastAsiaTheme="minorEastAsia" w:cstheme="minorEastAsia"/>
                <w:color w:val="354257"/>
                <w:kern w:val="0"/>
                <w:szCs w:val="21"/>
              </w:rPr>
              <w:t>"</w:t>
            </w:r>
            <w:r>
              <w:rPr>
                <w:rFonts w:asciiTheme="minorEastAsia" w:hAnsiTheme="minorEastAsia" w:eastAsiaTheme="minorEastAsia" w:cstheme="minorEastAsia"/>
                <w:color w:val="354257"/>
                <w:kern w:val="0"/>
                <w:szCs w:val="21"/>
              </w:rPr>
              <w:t>:用户不能在手机文件管理中查看</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w:t>
            </w:r>
            <w:r>
              <w:rPr>
                <w:rFonts w:asciiTheme="minorEastAsia" w:hAnsiTheme="minorEastAsia" w:eastAsiaTheme="minorEastAsia" w:cstheme="minorEastAsia"/>
                <w:color w:val="354257"/>
                <w:kern w:val="0"/>
                <w:szCs w:val="21"/>
              </w:rPr>
              <w:t>outer</w:t>
            </w:r>
            <w:r>
              <w:rPr>
                <w:rFonts w:hint="eastAsia" w:asciiTheme="minorEastAsia" w:hAnsiTheme="minorEastAsia" w:eastAsiaTheme="minorEastAsia" w:cstheme="minorEastAsia"/>
                <w:color w:val="354257"/>
                <w:kern w:val="0"/>
                <w:szCs w:val="21"/>
              </w:rPr>
              <w:t>"</w:t>
            </w:r>
            <w:r>
              <w:rPr>
                <w:rFonts w:asciiTheme="minorEastAsia" w:hAnsiTheme="minorEastAsia" w:eastAsiaTheme="minorEastAsia" w:cstheme="minorEastAsia"/>
                <w:color w:val="354257"/>
                <w:kern w:val="0"/>
                <w:szCs w:val="21"/>
              </w:rPr>
              <w:t>:用户可以在手机文件管理中查看</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 Array</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私有文件目录</w:t>
            </w:r>
            <w:r>
              <w:rPr>
                <w:rFonts w:asciiTheme="minorEastAsia" w:hAnsiTheme="minorEastAsia" w:eastAsiaTheme="minorEastAsia" w:cstheme="minorEastAsia"/>
                <w:color w:val="354257"/>
                <w:kern w:val="0"/>
                <w:szCs w:val="21"/>
              </w:rPr>
              <w:t>privateFolder</w:t>
            </w:r>
            <w:r>
              <w:rPr>
                <w:rFonts w:hint="eastAsia" w:asciiTheme="minorEastAsia" w:hAnsiTheme="minorEastAsia" w:eastAsiaTheme="minorEastAsia" w:cstheme="minorEastAsia"/>
                <w:color w:val="354257"/>
                <w:kern w:val="0"/>
                <w:szCs w:val="21"/>
              </w:rPr>
              <w:t>，小程序只能在这个目录下才被允许调用deleteFile和saveFile。</w:t>
            </w:r>
          </w:p>
        </w:tc>
      </w:tr>
    </w:tbl>
    <w:p>
      <w:pPr>
        <w:pStyle w:val="3"/>
        <w:ind w:firstLine="0" w:firstLineChars="0"/>
        <w:rPr>
          <w:szCs w:val="21"/>
        </w:rPr>
      </w:pPr>
    </w:p>
    <w:p>
      <w:pPr>
        <w:pStyle w:val="78"/>
        <w:spacing w:before="156" w:beforeAutospacing="0" w:after="156" w:afterAutospacing="0"/>
      </w:pPr>
      <w:bookmarkStart w:id="165" w:name="_Toc6559"/>
      <w:bookmarkStart w:id="166" w:name="_Toc27723"/>
      <w:r>
        <w:rPr>
          <w:rFonts w:hint="eastAsia"/>
        </w:rPr>
        <w:t>startSaveFile</w:t>
      </w:r>
      <w:bookmarkEnd w:id="165"/>
      <w:bookmarkEnd w:id="166"/>
    </w:p>
    <w:p>
      <w:pPr>
        <w:pStyle w:val="3"/>
        <w:ind w:firstLine="0" w:firstLineChars="0"/>
        <w:rPr>
          <w:sz w:val="21"/>
          <w:szCs w:val="21"/>
        </w:rPr>
      </w:pPr>
      <w:r>
        <w:rPr>
          <w:rFonts w:hint="eastAsia"/>
          <w:sz w:val="21"/>
          <w:szCs w:val="21"/>
        </w:rPr>
        <w:t>开始保存文件，与</w:t>
      </w:r>
      <w:r>
        <w:rPr>
          <w:sz w:val="21"/>
          <w:szCs w:val="21"/>
        </w:rPr>
        <w:t>save</w:t>
      </w:r>
      <w:r>
        <w:rPr>
          <w:rFonts w:hint="eastAsia"/>
          <w:sz w:val="21"/>
          <w:szCs w:val="21"/>
        </w:rPr>
        <w:t>File、stop</w:t>
      </w:r>
      <w:r>
        <w:rPr>
          <w:sz w:val="21"/>
          <w:szCs w:val="21"/>
        </w:rPr>
        <w:t>Save</w:t>
      </w:r>
      <w:r>
        <w:rPr>
          <w:rFonts w:hint="eastAsia"/>
          <w:sz w:val="21"/>
          <w:szCs w:val="21"/>
        </w:rPr>
        <w:t>File配合使用。</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startSaveFile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path</w:t>
            </w:r>
            <w:r>
              <w:rPr>
                <w:rFonts w:hint="eastAsia" w:ascii="宋体"/>
              </w:rPr>
              <w:t>"</w:t>
            </w:r>
            <w:r>
              <w:rPr>
                <w:rFonts w:ascii="宋体"/>
                <w:szCs w:val="20"/>
              </w:rPr>
              <w:t xml:space="preserve">: </w:t>
            </w:r>
            <w:r>
              <w:rPr>
                <w:rFonts w:hint="eastAsia" w:ascii="宋体"/>
              </w:rPr>
              <w:t>"</w:t>
            </w:r>
            <w:r>
              <w:rPr>
                <w:rFonts w:ascii="宋体"/>
                <w:szCs w:val="20"/>
              </w:rPr>
              <w:t>/sdcard/Documents/ctnewcall</w:t>
            </w:r>
            <w:r>
              <w:rPr>
                <w:rFonts w:hint="eastAsia" w:ascii="宋体"/>
                <w:szCs w:val="20"/>
              </w:rPr>
              <w:t>/021701/count/</w:t>
            </w:r>
            <w:r>
              <w:rPr>
                <w:rFonts w:ascii="宋体"/>
                <w:szCs w:val="20"/>
              </w:rPr>
              <w:t>save.txt</w:t>
            </w:r>
            <w:r>
              <w:rPr>
                <w:rFonts w:hint="eastAsia" w:ascii="宋体"/>
              </w:rPr>
              <w:t>"</w:t>
            </w:r>
            <w:r>
              <w:rPr>
                <w:rFonts w:ascii="宋体"/>
              </w:rPr>
              <w:t>,</w:t>
            </w:r>
          </w:p>
          <w:p>
            <w:pPr>
              <w:numPr>
                <w:ilvl w:val="0"/>
                <w:numId w:val="0"/>
              </w:numPr>
              <w:ind w:left="544" w:firstLine="420"/>
              <w:rPr>
                <w:rFonts w:ascii="宋体"/>
                <w:szCs w:val="20"/>
              </w:rPr>
            </w:pPr>
            <w:r>
              <w:rPr>
                <w:rFonts w:hint="eastAsia" w:ascii="宋体"/>
              </w:rPr>
              <w:t>"</w:t>
            </w:r>
            <w:r>
              <w:rPr>
                <w:rFonts w:ascii="宋体"/>
              </w:rPr>
              <w:t>append</w:t>
            </w:r>
            <w:r>
              <w:rPr>
                <w:rFonts w:hint="eastAsia" w:ascii="宋体"/>
              </w:rPr>
              <w:t>"</w:t>
            </w:r>
            <w:r>
              <w:rPr>
                <w:rFonts w:ascii="宋体"/>
                <w:szCs w:val="20"/>
              </w:rPr>
              <w:t>: true</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保存路径，只能保存在getPrivateFolder获取的目录下，可以接着拼接子文件夹，不能有冒号。</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ascii="宋体" w:hAnsi="宋体" w:cs="宋体"/>
                <w:kern w:val="0"/>
                <w:szCs w:val="21"/>
              </w:rPr>
              <w:t>append</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ascii="宋体" w:hAnsi="宋体" w:cs="宋体"/>
                <w:kern w:val="0"/>
                <w:szCs w:val="21"/>
              </w:rPr>
              <w:t>Boolean</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ascii="宋体" w:hAnsi="宋体" w:cs="宋体"/>
                <w:kern w:val="0"/>
                <w:szCs w:val="21"/>
              </w:rPr>
              <w:t>true：每次调用saveFile将追加写入文件；false：每次调用saveFile将覆盖写入文件</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结果描述</w:t>
            </w:r>
          </w:p>
        </w:tc>
      </w:tr>
    </w:tbl>
    <w:p>
      <w:pPr>
        <w:pStyle w:val="3"/>
        <w:ind w:firstLine="0" w:firstLineChars="0"/>
        <w:rPr>
          <w:sz w:val="21"/>
          <w:szCs w:val="21"/>
        </w:rPr>
      </w:pPr>
    </w:p>
    <w:p>
      <w:pPr>
        <w:pStyle w:val="78"/>
        <w:spacing w:before="156" w:beforeAutospacing="0" w:after="156" w:afterAutospacing="0"/>
      </w:pPr>
      <w:bookmarkStart w:id="167" w:name="_Toc1573"/>
      <w:bookmarkStart w:id="168" w:name="_Toc8342"/>
      <w:bookmarkStart w:id="169" w:name="_Toc10447"/>
      <w:bookmarkStart w:id="170" w:name="_Toc12142"/>
      <w:bookmarkStart w:id="171" w:name="_Toc5149"/>
      <w:bookmarkStart w:id="172" w:name="_Toc10319"/>
      <w:bookmarkStart w:id="173" w:name="_Toc8980"/>
      <w:bookmarkStart w:id="174" w:name="_Toc17788"/>
      <w:bookmarkStart w:id="175" w:name="_Toc22640"/>
      <w:r>
        <w:rPr>
          <w:rFonts w:hint="eastAsia"/>
        </w:rPr>
        <w:t>saveFile</w:t>
      </w:r>
      <w:bookmarkEnd w:id="167"/>
      <w:bookmarkEnd w:id="168"/>
      <w:bookmarkEnd w:id="169"/>
      <w:bookmarkEnd w:id="170"/>
      <w:bookmarkEnd w:id="171"/>
      <w:bookmarkEnd w:id="172"/>
      <w:bookmarkEnd w:id="173"/>
      <w:bookmarkEnd w:id="174"/>
      <w:bookmarkEnd w:id="175"/>
    </w:p>
    <w:p>
      <w:pPr>
        <w:pStyle w:val="3"/>
        <w:ind w:firstLine="0" w:firstLineChars="0"/>
        <w:rPr>
          <w:sz w:val="21"/>
          <w:szCs w:val="21"/>
        </w:rPr>
      </w:pPr>
      <w:r>
        <w:rPr>
          <w:rFonts w:hint="eastAsia"/>
          <w:sz w:val="21"/>
          <w:szCs w:val="21"/>
        </w:rPr>
        <w:t>写入文件，与</w:t>
      </w:r>
      <w:r>
        <w:rPr>
          <w:sz w:val="21"/>
          <w:szCs w:val="21"/>
        </w:rPr>
        <w:t>startSave</w:t>
      </w:r>
      <w:r>
        <w:rPr>
          <w:rFonts w:hint="eastAsia"/>
          <w:sz w:val="21"/>
          <w:szCs w:val="21"/>
        </w:rPr>
        <w:t>File、stop</w:t>
      </w:r>
      <w:r>
        <w:rPr>
          <w:sz w:val="21"/>
          <w:szCs w:val="21"/>
        </w:rPr>
        <w:t>Save</w:t>
      </w:r>
      <w:r>
        <w:rPr>
          <w:rFonts w:hint="eastAsia"/>
          <w:sz w:val="21"/>
          <w:szCs w:val="21"/>
        </w:rPr>
        <w:t>File配合使用。</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rPr>
              <w:t>a</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saveFile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data</w:t>
            </w:r>
            <w:r>
              <w:rPr>
                <w:rFonts w:hint="eastAsia" w:ascii="宋体"/>
              </w:rPr>
              <w:t>"</w:t>
            </w:r>
            <w:r>
              <w:rPr>
                <w:rFonts w:ascii="宋体"/>
                <w:szCs w:val="20"/>
              </w:rPr>
              <w:t xml:space="preserve">: </w:t>
            </w:r>
            <w:r>
              <w:rPr>
                <w:rFonts w:hint="eastAsia" w:ascii="宋体"/>
              </w:rPr>
              <w:t>"</w:t>
            </w:r>
            <w:r>
              <w:rPr>
                <w:rFonts w:ascii="宋体"/>
                <w:szCs w:val="20"/>
              </w:rPr>
              <w:t>12345</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firstLine="0"/>
              <w:rPr>
                <w:rFonts w:ascii="宋体"/>
                <w:szCs w:val="20"/>
              </w:rPr>
            </w:pPr>
            <w:r>
              <w:rPr>
                <w:rFonts w:ascii="宋体"/>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Theme="minorEastAsia" w:hAnsiTheme="minorEastAsia" w:eastAsiaTheme="minorEastAsia" w:cstheme="minorEastAsia"/>
                <w:kern w:val="0"/>
                <w:szCs w:val="21"/>
              </w:rPr>
              <w:t>需要保存的文件数据的byteArray的base64编码，SDK解码base64为byteArray后写入保存路径中。见附录E。</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保存结果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保存结果描述</w:t>
            </w:r>
          </w:p>
        </w:tc>
      </w:tr>
    </w:tbl>
    <w:p>
      <w:pPr>
        <w:pStyle w:val="3"/>
        <w:ind w:firstLine="480"/>
        <w:rPr>
          <w:szCs w:val="21"/>
        </w:rPr>
      </w:pPr>
    </w:p>
    <w:p>
      <w:pPr>
        <w:pStyle w:val="78"/>
        <w:spacing w:before="156" w:beforeAutospacing="0" w:after="156" w:afterAutospacing="0"/>
      </w:pPr>
      <w:bookmarkStart w:id="176" w:name="_Toc16500"/>
      <w:bookmarkStart w:id="177" w:name="_Toc27456"/>
      <w:r>
        <w:rPr>
          <w:rFonts w:hint="eastAsia"/>
        </w:rPr>
        <w:t>stop</w:t>
      </w:r>
      <w:r>
        <w:t>Save</w:t>
      </w:r>
      <w:r>
        <w:rPr>
          <w:rFonts w:hint="eastAsia"/>
        </w:rPr>
        <w:t>File</w:t>
      </w:r>
      <w:bookmarkEnd w:id="176"/>
      <w:bookmarkEnd w:id="177"/>
    </w:p>
    <w:p>
      <w:pPr>
        <w:pStyle w:val="3"/>
        <w:ind w:firstLine="0" w:firstLineChars="0"/>
        <w:rPr>
          <w:sz w:val="21"/>
          <w:szCs w:val="21"/>
        </w:rPr>
      </w:pPr>
      <w:r>
        <w:rPr>
          <w:rFonts w:hint="eastAsia"/>
          <w:sz w:val="21"/>
          <w:szCs w:val="21"/>
        </w:rPr>
        <w:t>停止写入文件，与start</w:t>
      </w:r>
      <w:r>
        <w:rPr>
          <w:sz w:val="21"/>
          <w:szCs w:val="21"/>
        </w:rPr>
        <w:t>Save</w:t>
      </w:r>
      <w:r>
        <w:rPr>
          <w:rFonts w:hint="eastAsia"/>
          <w:sz w:val="21"/>
          <w:szCs w:val="21"/>
        </w:rPr>
        <w:t>File、</w:t>
      </w:r>
      <w:r>
        <w:rPr>
          <w:sz w:val="21"/>
          <w:szCs w:val="21"/>
        </w:rPr>
        <w:t>save</w:t>
      </w:r>
      <w:r>
        <w:rPr>
          <w:rFonts w:hint="eastAsia"/>
          <w:sz w:val="21"/>
          <w:szCs w:val="21"/>
        </w:rPr>
        <w:t>File配合使用。</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st</w:t>
            </w:r>
            <w:r>
              <w:rPr>
                <w:rFonts w:hint="eastAsia" w:ascii="宋体"/>
                <w:szCs w:val="20"/>
              </w:rPr>
              <w:t>op</w:t>
            </w:r>
            <w:r>
              <w:rPr>
                <w:rFonts w:ascii="宋体"/>
                <w:szCs w:val="20"/>
              </w:rPr>
              <w:t>SaveFile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结果描述</w:t>
            </w:r>
          </w:p>
        </w:tc>
      </w:tr>
    </w:tbl>
    <w:p>
      <w:pPr>
        <w:pStyle w:val="3"/>
        <w:ind w:firstLine="420"/>
        <w:rPr>
          <w:sz w:val="21"/>
          <w:szCs w:val="21"/>
        </w:rPr>
      </w:pPr>
    </w:p>
    <w:p>
      <w:pPr>
        <w:pStyle w:val="78"/>
        <w:spacing w:before="156" w:beforeAutospacing="0" w:after="156" w:afterAutospacing="0"/>
      </w:pPr>
      <w:bookmarkStart w:id="178" w:name="_Toc23122"/>
      <w:bookmarkStart w:id="179" w:name="_Toc24900"/>
      <w:r>
        <w:rPr>
          <w:rFonts w:hint="eastAsia"/>
        </w:rPr>
        <w:t>deleteFile</w:t>
      </w:r>
      <w:bookmarkEnd w:id="178"/>
      <w:bookmarkEnd w:id="179"/>
    </w:p>
    <w:p>
      <w:pPr>
        <w:pStyle w:val="3"/>
        <w:ind w:firstLine="0" w:firstLineChars="0"/>
        <w:rPr>
          <w:sz w:val="21"/>
          <w:szCs w:val="21"/>
        </w:rPr>
      </w:pPr>
      <w:r>
        <w:rPr>
          <w:rFonts w:hint="eastAsia"/>
          <w:sz w:val="21"/>
          <w:szCs w:val="21"/>
        </w:rPr>
        <w:t>用于删除文件。</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szCs w:val="20"/>
              </w:rPr>
              <w:t>delete</w:t>
            </w:r>
            <w:r>
              <w:rPr>
                <w:rFonts w:ascii="宋体"/>
                <w:szCs w:val="20"/>
              </w:rPr>
              <w:t>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path</w:t>
            </w:r>
            <w:r>
              <w:rPr>
                <w:rFonts w:hint="eastAsia" w:ascii="宋体"/>
              </w:rPr>
              <w:t>"</w:t>
            </w:r>
            <w:r>
              <w:rPr>
                <w:rFonts w:ascii="宋体"/>
                <w:szCs w:val="20"/>
              </w:rPr>
              <w:t xml:space="preserve">: </w:t>
            </w:r>
            <w:r>
              <w:rPr>
                <w:rFonts w:hint="eastAsia" w:ascii="宋体"/>
              </w:rPr>
              <w:t>"</w:t>
            </w:r>
            <w:r>
              <w:rPr>
                <w:rFonts w:ascii="宋体"/>
                <w:szCs w:val="20"/>
              </w:rPr>
              <w:t>/sdcard/Documents/ctnewcall</w:t>
            </w:r>
            <w:r>
              <w:rPr>
                <w:rFonts w:hint="eastAsia" w:ascii="宋体"/>
                <w:szCs w:val="20"/>
              </w:rPr>
              <w:t>/021701/count/</w:t>
            </w:r>
            <w:r>
              <w:rPr>
                <w:rFonts w:ascii="宋体"/>
                <w:szCs w:val="20"/>
              </w:rPr>
              <w:t>save.txt</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删除文件路径，只能删除getPrivateFolder目录及子目录下的文件或文件夹</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结果描述</w:t>
            </w:r>
          </w:p>
        </w:tc>
      </w:tr>
    </w:tbl>
    <w:p>
      <w:pPr>
        <w:pStyle w:val="3"/>
        <w:ind w:firstLine="420"/>
        <w:rPr>
          <w:sz w:val="21"/>
          <w:szCs w:val="21"/>
        </w:rPr>
      </w:pPr>
    </w:p>
    <w:p>
      <w:pPr>
        <w:pStyle w:val="78"/>
        <w:spacing w:before="156" w:beforeAutospacing="0" w:after="156" w:afterAutospacing="0"/>
      </w:pPr>
      <w:bookmarkStart w:id="180" w:name="_Toc6429"/>
      <w:bookmarkStart w:id="181" w:name="_Toc5970"/>
      <w:r>
        <w:rPr>
          <w:rFonts w:hint="eastAsia"/>
        </w:rPr>
        <w:t>startReadFile</w:t>
      </w:r>
      <w:bookmarkEnd w:id="180"/>
      <w:bookmarkEnd w:id="181"/>
    </w:p>
    <w:p>
      <w:pPr>
        <w:pStyle w:val="3"/>
        <w:ind w:firstLine="0" w:firstLineChars="0"/>
        <w:rPr>
          <w:sz w:val="21"/>
          <w:szCs w:val="21"/>
        </w:rPr>
      </w:pPr>
      <w:r>
        <w:rPr>
          <w:rFonts w:hint="eastAsia"/>
          <w:sz w:val="21"/>
          <w:szCs w:val="21"/>
        </w:rPr>
        <w:t>开始读取文件，与readFile、stopReadFile配合使用。</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3"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startReadFile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szCs w:val="20"/>
              </w:rPr>
              <w:t>/</w:t>
            </w:r>
            <w:r>
              <w:rPr>
                <w:rFonts w:ascii="宋体"/>
                <w:szCs w:val="20"/>
              </w:rPr>
              <w:t>s</w:t>
            </w:r>
            <w:r>
              <w:rPr>
                <w:rFonts w:hint="eastAsia" w:ascii="宋体"/>
                <w:szCs w:val="20"/>
              </w:rPr>
              <w:t>p.jpg</w:t>
            </w:r>
            <w:r>
              <w:rPr>
                <w:rFonts w:hint="eastAsia" w:ascii="宋体"/>
              </w:rPr>
              <w:t>"</w:t>
            </w:r>
            <w:r>
              <w:rPr>
                <w:rFonts w:hint="eastAsia" w:ascii="宋体"/>
                <w:szCs w:val="20"/>
              </w:rPr>
              <w:t>//或uri格式</w:t>
            </w:r>
            <w:r>
              <w:rPr>
                <w:rFonts w:hint="eastAsia" w:ascii="宋体"/>
              </w:rPr>
              <w:t>"</w:t>
            </w:r>
            <w:r>
              <w:rPr>
                <w:rFonts w:ascii="宋体"/>
                <w:szCs w:val="20"/>
              </w:rPr>
              <w:t>path</w:t>
            </w:r>
            <w:r>
              <w:rPr>
                <w:rFonts w:hint="eastAsia" w:ascii="宋体"/>
              </w:rPr>
              <w:t>"</w:t>
            </w:r>
            <w:r>
              <w:rPr>
                <w:rFonts w:ascii="宋体"/>
                <w:szCs w:val="20"/>
              </w:rPr>
              <w:t>:</w:t>
            </w:r>
            <w:r>
              <w:rPr>
                <w:rFonts w:ascii="宋体"/>
                <w:szCs w:val="20"/>
              </w:rPr>
              <w:br w:type="textWrapping"/>
            </w:r>
            <w:r>
              <w:rPr>
                <w:rFonts w:hint="eastAsia" w:ascii="宋体"/>
              </w:rPr>
              <w:t>"</w:t>
            </w:r>
            <w:r>
              <w:rPr>
                <w:rFonts w:ascii="宋体"/>
                <w:szCs w:val="20"/>
              </w:rPr>
              <w:t>content://com.android.providers.media.documents/document/document%3A1000002690</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读取文件的路径</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结果描述</w:t>
            </w:r>
          </w:p>
        </w:tc>
      </w:tr>
    </w:tbl>
    <w:p>
      <w:pPr>
        <w:pStyle w:val="3"/>
        <w:ind w:firstLine="420"/>
        <w:rPr>
          <w:sz w:val="21"/>
          <w:szCs w:val="21"/>
        </w:rPr>
      </w:pPr>
    </w:p>
    <w:p>
      <w:pPr>
        <w:pStyle w:val="78"/>
        <w:spacing w:before="156" w:beforeAutospacing="0" w:after="156" w:afterAutospacing="0"/>
      </w:pPr>
      <w:bookmarkStart w:id="182" w:name="_Toc29049"/>
      <w:bookmarkStart w:id="183" w:name="_Toc652"/>
      <w:r>
        <w:rPr>
          <w:rFonts w:hint="eastAsia"/>
        </w:rPr>
        <w:t>readFile</w:t>
      </w:r>
      <w:bookmarkEnd w:id="182"/>
      <w:bookmarkEnd w:id="183"/>
    </w:p>
    <w:p>
      <w:pPr>
        <w:pStyle w:val="3"/>
        <w:ind w:firstLine="0" w:firstLineChars="0"/>
        <w:rPr>
          <w:sz w:val="21"/>
          <w:szCs w:val="21"/>
        </w:rPr>
      </w:pPr>
      <w:r>
        <w:rPr>
          <w:rFonts w:hint="eastAsia"/>
          <w:sz w:val="21"/>
          <w:szCs w:val="21"/>
        </w:rPr>
        <w:t>读取指定大小，与startReadFile、stopReadFile配合使用，调用时会自动接着上次往后继续读取。</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lang w:val="en-US" w:eastAsia="zh-CN"/>
              </w:rPr>
              <w:t>a</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szCs w:val="20"/>
              </w:rPr>
              <w:t>r</w:t>
            </w:r>
            <w:r>
              <w:rPr>
                <w:rFonts w:ascii="宋体"/>
                <w:szCs w:val="20"/>
              </w:rPr>
              <w:t>eadFile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length</w:t>
            </w:r>
            <w:r>
              <w:rPr>
                <w:rFonts w:hint="eastAsia" w:ascii="宋体"/>
              </w:rPr>
              <w:t>"</w:t>
            </w:r>
            <w:r>
              <w:rPr>
                <w:rFonts w:ascii="宋体"/>
                <w:szCs w:val="20"/>
              </w:rPr>
              <w:t xml:space="preserve">: </w:t>
            </w:r>
            <w:r>
              <w:rPr>
                <w:rFonts w:hint="eastAsia" w:ascii="宋体"/>
              </w:rPr>
              <w:t>"</w:t>
            </w:r>
            <w:r>
              <w:rPr>
                <w:rFonts w:hint="eastAsia" w:ascii="宋体"/>
                <w:szCs w:val="20"/>
              </w:rPr>
              <w:t>34000</w:t>
            </w:r>
            <w:r>
              <w:rPr>
                <w:rFonts w:hint="eastAsia" w:ascii="宋体"/>
              </w:rPr>
              <w:t>"</w:t>
            </w:r>
            <w:r>
              <w:rPr>
                <w:rFonts w:hint="eastAsia" w:ascii="宋体"/>
                <w:szCs w:val="20"/>
              </w:rPr>
              <w:t>//单位B</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firstLine="0"/>
              <w:rPr>
                <w:rFonts w:ascii="宋体"/>
                <w:szCs w:val="20"/>
              </w:rPr>
            </w:pPr>
            <w:r>
              <w:rPr>
                <w:rFonts w:ascii="宋体"/>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 xml:space="preserve">: </w:t>
            </w:r>
            <w:r>
              <w:rPr>
                <w:rFonts w:hint="eastAsia" w:ascii="宋体"/>
                <w:szCs w:val="20"/>
              </w:rPr>
              <w:t>{</w:t>
            </w:r>
          </w:p>
          <w:p>
            <w:pPr>
              <w:numPr>
                <w:ilvl w:val="0"/>
                <w:numId w:val="0"/>
              </w:numPr>
              <w:ind w:left="571" w:leftChars="272" w:firstLine="235" w:firstLineChars="112"/>
              <w:rPr>
                <w:rFonts w:ascii="宋体"/>
                <w:szCs w:val="20"/>
              </w:rPr>
            </w:pPr>
            <w:r>
              <w:rPr>
                <w:rFonts w:ascii="宋体"/>
                <w:szCs w:val="20"/>
              </w:rPr>
              <w:tab/>
            </w:r>
            <w:r>
              <w:rPr>
                <w:rFonts w:ascii="宋体"/>
                <w:szCs w:val="20"/>
              </w:rPr>
              <w:tab/>
            </w:r>
            <w:r>
              <w:rPr>
                <w:rFonts w:hint="eastAsia" w:ascii="宋体"/>
              </w:rPr>
              <w:t>"</w:t>
            </w:r>
            <w:r>
              <w:rPr>
                <w:rFonts w:ascii="宋体"/>
                <w:szCs w:val="20"/>
              </w:rPr>
              <w:t>isEnd</w:t>
            </w:r>
            <w:r>
              <w:rPr>
                <w:rFonts w:hint="eastAsia" w:ascii="宋体"/>
              </w:rPr>
              <w:t>"</w:t>
            </w:r>
            <w:r>
              <w:rPr>
                <w:rFonts w:ascii="宋体"/>
                <w:szCs w:val="20"/>
              </w:rPr>
              <w:t xml:space="preserve">: </w:t>
            </w:r>
            <w:r>
              <w:rPr>
                <w:rFonts w:hint="eastAsia" w:ascii="宋体"/>
                <w:szCs w:val="20"/>
              </w:rPr>
              <w:t>false</w:t>
            </w:r>
            <w:r>
              <w:rPr>
                <w:rFonts w:ascii="宋体"/>
                <w:szCs w:val="20"/>
              </w:rPr>
              <w:t>,</w:t>
            </w:r>
            <w:r>
              <w:rPr>
                <w:rFonts w:hint="eastAsia" w:ascii="宋体"/>
                <w:szCs w:val="20"/>
              </w:rPr>
              <w:t>//true代表已经读到文件最后</w:t>
            </w:r>
          </w:p>
          <w:p>
            <w:pPr>
              <w:numPr>
                <w:ilvl w:val="0"/>
                <w:numId w:val="0"/>
              </w:numPr>
              <w:ind w:left="571" w:leftChars="272" w:firstLine="235" w:firstLineChars="112"/>
              <w:rPr>
                <w:rFonts w:ascii="宋体"/>
                <w:szCs w:val="20"/>
              </w:rPr>
            </w:pPr>
            <w:r>
              <w:rPr>
                <w:rFonts w:ascii="宋体"/>
                <w:szCs w:val="20"/>
              </w:rPr>
              <w:tab/>
            </w:r>
            <w:r>
              <w:rPr>
                <w:rFonts w:ascii="宋体"/>
                <w:szCs w:val="20"/>
              </w:rPr>
              <w:tab/>
            </w:r>
            <w:r>
              <w:rPr>
                <w:rFonts w:hint="eastAsia" w:ascii="宋体"/>
              </w:rPr>
              <w:t>"</w:t>
            </w:r>
            <w:r>
              <w:rPr>
                <w:rFonts w:ascii="宋体"/>
                <w:szCs w:val="20"/>
              </w:rPr>
              <w:t>base64Data</w:t>
            </w:r>
            <w:r>
              <w:rPr>
                <w:rFonts w:hint="eastAsia" w:ascii="宋体"/>
              </w:rPr>
              <w:t>"</w:t>
            </w:r>
            <w:r>
              <w:rPr>
                <w:rFonts w:ascii="宋体"/>
                <w:szCs w:val="20"/>
              </w:rPr>
              <w:t xml:space="preserve">: </w:t>
            </w:r>
            <w:r>
              <w:rPr>
                <w:rFonts w:hint="eastAsia" w:ascii="宋体"/>
              </w:rPr>
              <w:t>"</w:t>
            </w:r>
            <w:r>
              <w:rPr>
                <w:rFonts w:hint="eastAsia" w:ascii="宋体"/>
                <w:szCs w:val="20"/>
              </w:rPr>
              <w:t>niunaoinnfiniunwubnfiw==</w:t>
            </w:r>
            <w:r>
              <w:rPr>
                <w:rFonts w:hint="eastAsia" w:ascii="宋体"/>
              </w:rPr>
              <w:t>"</w:t>
            </w:r>
            <w:r>
              <w:rPr>
                <w:rFonts w:hint="eastAsia" w:ascii="宋体"/>
                <w:szCs w:val="20"/>
              </w:rPr>
              <w:t>//字节数组的base64编码</w:t>
            </w:r>
          </w:p>
          <w:p>
            <w:pPr>
              <w:numPr>
                <w:ilvl w:val="0"/>
                <w:numId w:val="0"/>
              </w:numPr>
              <w:ind w:left="544" w:hanging="181"/>
              <w:rPr>
                <w:rFonts w:ascii="宋体"/>
              </w:rPr>
            </w:pPr>
            <w:r>
              <w:rPr>
                <w:rFonts w:ascii="宋体"/>
                <w:szCs w:val="20"/>
              </w:rPr>
              <w:tab/>
            </w:r>
            <w:r>
              <w:rPr>
                <w:rFonts w:hint="eastAsia" w:ascii="宋体"/>
                <w:szCs w:val="20"/>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ascii="宋体" w:hAnsi="宋体" w:cs="宋体"/>
                <w:kern w:val="0"/>
                <w:szCs w:val="21"/>
              </w:rPr>
              <w:t>length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本次读取大小，单位B，不要超过</w:t>
            </w:r>
            <w:r>
              <w:rPr>
                <w:rFonts w:ascii="宋体" w:hAnsi="宋体" w:cs="宋体"/>
                <w:kern w:val="0"/>
                <w:szCs w:val="21"/>
              </w:rPr>
              <w:t>100000</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读取的指定大小文件内容，参见响应示例</w:t>
            </w:r>
          </w:p>
        </w:tc>
      </w:tr>
    </w:tbl>
    <w:p>
      <w:pPr>
        <w:pStyle w:val="3"/>
        <w:ind w:firstLine="420"/>
        <w:rPr>
          <w:sz w:val="21"/>
          <w:szCs w:val="21"/>
        </w:rPr>
      </w:pPr>
    </w:p>
    <w:p>
      <w:pPr>
        <w:pStyle w:val="78"/>
        <w:spacing w:before="156" w:beforeAutospacing="0" w:after="156" w:afterAutospacing="0"/>
      </w:pPr>
      <w:bookmarkStart w:id="184" w:name="_Toc26958"/>
      <w:bookmarkStart w:id="185" w:name="_Toc22436"/>
      <w:r>
        <w:rPr>
          <w:rFonts w:hint="eastAsia"/>
        </w:rPr>
        <w:t>stopReadFile</w:t>
      </w:r>
      <w:bookmarkEnd w:id="184"/>
      <w:bookmarkEnd w:id="185"/>
    </w:p>
    <w:p>
      <w:pPr>
        <w:pStyle w:val="3"/>
        <w:ind w:firstLine="0" w:firstLineChars="0"/>
        <w:rPr>
          <w:sz w:val="21"/>
          <w:szCs w:val="21"/>
        </w:rPr>
      </w:pPr>
      <w:r>
        <w:rPr>
          <w:rFonts w:hint="eastAsia"/>
          <w:sz w:val="21"/>
          <w:szCs w:val="21"/>
        </w:rPr>
        <w:t>停止读取文件，与startReadFile、readFile配合使用。</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st</w:t>
            </w:r>
            <w:r>
              <w:rPr>
                <w:rFonts w:hint="eastAsia" w:ascii="宋体"/>
                <w:szCs w:val="20"/>
              </w:rPr>
              <w:t>op</w:t>
            </w:r>
            <w:r>
              <w:rPr>
                <w:rFonts w:ascii="宋体"/>
                <w:szCs w:val="20"/>
              </w:rPr>
              <w:t>ReadFile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结果描述</w:t>
            </w:r>
          </w:p>
        </w:tc>
      </w:tr>
    </w:tbl>
    <w:p>
      <w:pPr>
        <w:pStyle w:val="3"/>
        <w:ind w:firstLine="420"/>
        <w:rPr>
          <w:sz w:val="21"/>
          <w:szCs w:val="21"/>
        </w:rPr>
      </w:pPr>
    </w:p>
    <w:p>
      <w:pPr>
        <w:pStyle w:val="78"/>
        <w:spacing w:before="156" w:beforeAutospacing="0" w:after="156" w:afterAutospacing="0"/>
      </w:pPr>
      <w:bookmarkStart w:id="186" w:name="_Toc22786"/>
      <w:bookmarkStart w:id="187" w:name="_Toc3150"/>
      <w:bookmarkStart w:id="188" w:name="_Toc12488"/>
      <w:bookmarkStart w:id="189" w:name="_Toc13614"/>
      <w:bookmarkStart w:id="190" w:name="_Toc22903"/>
      <w:bookmarkStart w:id="191" w:name="_Toc3615"/>
      <w:bookmarkStart w:id="192" w:name="_Toc31081"/>
      <w:bookmarkStart w:id="193" w:name="_Toc23904"/>
      <w:bookmarkStart w:id="194" w:name="_Toc5941"/>
      <w:r>
        <w:rPr>
          <w:rFonts w:hint="eastAsia"/>
        </w:rPr>
        <w:t>decompressFile</w:t>
      </w:r>
      <w:bookmarkEnd w:id="186"/>
      <w:bookmarkEnd w:id="187"/>
      <w:bookmarkEnd w:id="188"/>
      <w:bookmarkEnd w:id="189"/>
      <w:bookmarkEnd w:id="190"/>
      <w:bookmarkEnd w:id="191"/>
      <w:bookmarkEnd w:id="192"/>
      <w:bookmarkEnd w:id="193"/>
      <w:bookmarkEnd w:id="194"/>
    </w:p>
    <w:p>
      <w:pPr>
        <w:pStyle w:val="3"/>
        <w:ind w:firstLine="0" w:firstLineChars="0"/>
        <w:rPr>
          <w:sz w:val="21"/>
          <w:szCs w:val="21"/>
        </w:rPr>
      </w:pPr>
      <w:r>
        <w:rPr>
          <w:rFonts w:hint="eastAsia"/>
          <w:sz w:val="21"/>
          <w:szCs w:val="21"/>
        </w:rPr>
        <w:t>用于解压文件。</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decompressFile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srcPath</w:t>
            </w:r>
            <w:r>
              <w:rPr>
                <w:rFonts w:hint="eastAsia" w:ascii="宋体"/>
              </w:rPr>
              <w:t>"</w:t>
            </w:r>
            <w:r>
              <w:rPr>
                <w:rFonts w:ascii="宋体"/>
                <w:szCs w:val="20"/>
              </w:rPr>
              <w:t xml:space="preserve">: </w:t>
            </w:r>
            <w:r>
              <w:rPr>
                <w:rFonts w:hint="eastAsia" w:ascii="宋体"/>
              </w:rPr>
              <w:t>"</w:t>
            </w:r>
            <w:r>
              <w:rPr>
                <w:rFonts w:ascii="宋体"/>
                <w:szCs w:val="20"/>
              </w:rPr>
              <w:t>/sdcard/Download/test.zip</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desPath</w:t>
            </w:r>
            <w:r>
              <w:rPr>
                <w:rFonts w:hint="eastAsia" w:ascii="宋体"/>
              </w:rPr>
              <w:t>"</w:t>
            </w:r>
            <w:r>
              <w:rPr>
                <w:rFonts w:ascii="宋体"/>
                <w:szCs w:val="20"/>
              </w:rPr>
              <w:t xml:space="preserve">: </w:t>
            </w:r>
            <w:r>
              <w:rPr>
                <w:rFonts w:hint="eastAsia" w:ascii="宋体"/>
              </w:rPr>
              <w:t>"</w:t>
            </w:r>
            <w:r>
              <w:rPr>
                <w:rFonts w:ascii="宋体"/>
                <w:szCs w:val="20"/>
              </w:rPr>
              <w:t>/sdcard/Download/test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compressType</w:t>
            </w:r>
            <w:r>
              <w:rPr>
                <w:rFonts w:hint="eastAsia" w:ascii="宋体"/>
              </w:rPr>
              <w:t>"</w:t>
            </w:r>
            <w:r>
              <w:rPr>
                <w:rFonts w:ascii="宋体"/>
                <w:szCs w:val="20"/>
              </w:rPr>
              <w:t xml:space="preserve">: </w:t>
            </w:r>
            <w:r>
              <w:rPr>
                <w:rFonts w:hint="eastAsia" w:ascii="宋体"/>
              </w:rPr>
              <w:t>"</w:t>
            </w:r>
            <w:r>
              <w:rPr>
                <w:rFonts w:ascii="宋体"/>
                <w:szCs w:val="20"/>
              </w:rPr>
              <w:t>zip</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firstLine="0"/>
              <w:rPr>
                <w:rFonts w:ascii="宋体"/>
                <w:szCs w:val="20"/>
              </w:rPr>
            </w:pPr>
            <w:r>
              <w:rPr>
                <w:rFonts w:ascii="宋体"/>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srcPath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待解压文件路径</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desPath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解压保存路径</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compressType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压缩类型，空则取src path文件后缀</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解压结果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解压结果描述</w:t>
            </w:r>
          </w:p>
        </w:tc>
      </w:tr>
    </w:tbl>
    <w:p>
      <w:pPr>
        <w:pStyle w:val="3"/>
        <w:ind w:firstLine="420"/>
        <w:rPr>
          <w:sz w:val="21"/>
          <w:szCs w:val="21"/>
        </w:rPr>
      </w:pPr>
    </w:p>
    <w:p>
      <w:pPr>
        <w:pStyle w:val="78"/>
        <w:spacing w:before="156" w:beforeAutospacing="0" w:after="156" w:afterAutospacing="0"/>
      </w:pPr>
      <w:bookmarkStart w:id="195" w:name="_Toc13782"/>
      <w:bookmarkStart w:id="196" w:name="_Toc27690"/>
      <w:bookmarkStart w:id="197" w:name="_Toc7490"/>
      <w:bookmarkStart w:id="198" w:name="_Toc1316"/>
      <w:bookmarkStart w:id="199" w:name="_Toc25927"/>
      <w:bookmarkStart w:id="200" w:name="_Toc32634"/>
      <w:bookmarkStart w:id="201" w:name="_Toc16153"/>
      <w:bookmarkStart w:id="202" w:name="_Toc12253"/>
      <w:bookmarkStart w:id="203" w:name="_Toc21091"/>
      <w:r>
        <w:rPr>
          <w:rFonts w:hint="eastAsia"/>
        </w:rPr>
        <w:t>checkFileOrFolderExists</w:t>
      </w:r>
      <w:bookmarkEnd w:id="195"/>
      <w:bookmarkEnd w:id="196"/>
      <w:bookmarkEnd w:id="197"/>
      <w:bookmarkEnd w:id="198"/>
      <w:bookmarkEnd w:id="199"/>
      <w:bookmarkEnd w:id="200"/>
      <w:bookmarkEnd w:id="201"/>
      <w:bookmarkEnd w:id="202"/>
      <w:bookmarkEnd w:id="203"/>
    </w:p>
    <w:p>
      <w:pPr>
        <w:pStyle w:val="3"/>
        <w:ind w:firstLine="0" w:firstLineChars="0"/>
        <w:rPr>
          <w:sz w:val="21"/>
          <w:szCs w:val="21"/>
        </w:rPr>
      </w:pPr>
      <w:r>
        <w:rPr>
          <w:rFonts w:hint="eastAsia"/>
          <w:sz w:val="21"/>
          <w:szCs w:val="21"/>
        </w:rPr>
        <w:t>用于判断文件/文件夹是否存在。</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checkFileOrFolderExists</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path</w:t>
            </w:r>
            <w:r>
              <w:rPr>
                <w:rFonts w:hint="eastAsia" w:ascii="宋体"/>
              </w:rPr>
              <w:t>"</w:t>
            </w:r>
            <w:r>
              <w:rPr>
                <w:rFonts w:ascii="宋体"/>
                <w:szCs w:val="20"/>
              </w:rPr>
              <w:t>: [</w:t>
            </w:r>
            <w:r>
              <w:rPr>
                <w:rFonts w:hint="eastAsia" w:ascii="宋体"/>
              </w:rPr>
              <w:t>"</w:t>
            </w:r>
            <w:r>
              <w:rPr>
                <w:rFonts w:ascii="宋体"/>
                <w:szCs w:val="20"/>
              </w:rPr>
              <w:t>/sdcard/file</w:t>
            </w:r>
            <w:r>
              <w:rPr>
                <w:rFonts w:hint="eastAsia" w:ascii="宋体"/>
              </w:rPr>
              <w:t>"</w:t>
            </w:r>
            <w:r>
              <w:rPr>
                <w:rFonts w:ascii="宋体"/>
                <w:szCs w:val="20"/>
              </w:rPr>
              <w:t xml:space="preserve">, </w:t>
            </w:r>
            <w:r>
              <w:rPr>
                <w:rFonts w:hint="eastAsia" w:ascii="宋体"/>
              </w:rPr>
              <w:t>"</w:t>
            </w:r>
            <w:r>
              <w:rPr>
                <w:rFonts w:ascii="宋体"/>
                <w:szCs w:val="20"/>
              </w:rPr>
              <w:t>/sdcard/1.jpg</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data</w:t>
            </w:r>
            <w:r>
              <w:rPr>
                <w:rFonts w:hint="eastAsia" w:ascii="宋体"/>
              </w:rPr>
              <w:t>"</w:t>
            </w:r>
            <w:r>
              <w:rPr>
                <w:rFonts w:ascii="宋体"/>
              </w:rPr>
              <w:t>: [{</w:t>
            </w:r>
          </w:p>
          <w:p>
            <w:pPr>
              <w:numPr>
                <w:ilvl w:val="0"/>
                <w:numId w:val="0"/>
              </w:numPr>
              <w:ind w:left="544" w:hanging="181"/>
              <w:rPr>
                <w:rFonts w:ascii="宋体"/>
              </w:rPr>
            </w:pPr>
            <w:r>
              <w:rPr>
                <w:rFonts w:ascii="宋体"/>
              </w:rPr>
              <w:tab/>
            </w:r>
            <w:r>
              <w:rPr>
                <w:rFonts w:ascii="宋体"/>
              </w:rPr>
              <w:tab/>
            </w:r>
            <w:r>
              <w:rPr>
                <w:rFonts w:ascii="宋体"/>
              </w:rPr>
              <w:tab/>
            </w:r>
            <w:r>
              <w:rPr>
                <w:rFonts w:hint="eastAsia" w:ascii="宋体"/>
              </w:rPr>
              <w:t>"</w:t>
            </w:r>
            <w:r>
              <w:rPr>
                <w:rFonts w:ascii="宋体"/>
              </w:rPr>
              <w:t>path</w:t>
            </w:r>
            <w:r>
              <w:rPr>
                <w:rFonts w:hint="eastAsia" w:ascii="宋体"/>
              </w:rPr>
              <w:t>"</w:t>
            </w:r>
            <w:r>
              <w:rPr>
                <w:rFonts w:ascii="宋体"/>
              </w:rPr>
              <w:t xml:space="preserve">: </w:t>
            </w:r>
            <w:r>
              <w:rPr>
                <w:rFonts w:hint="eastAsia" w:ascii="宋体"/>
              </w:rPr>
              <w:t>"</w:t>
            </w:r>
            <w:r>
              <w:rPr>
                <w:rFonts w:ascii="宋体"/>
              </w:rPr>
              <w:t>/sdcard/file</w:t>
            </w:r>
            <w:r>
              <w:rPr>
                <w:rFonts w:hint="eastAsia" w:ascii="宋体"/>
              </w:rPr>
              <w:t>"</w:t>
            </w:r>
            <w:r>
              <w:rPr>
                <w:rFonts w:ascii="宋体"/>
              </w:rPr>
              <w:t>,</w:t>
            </w:r>
          </w:p>
          <w:p>
            <w:pPr>
              <w:numPr>
                <w:ilvl w:val="0"/>
                <w:numId w:val="0"/>
              </w:numPr>
              <w:ind w:left="544" w:hanging="181"/>
              <w:rPr>
                <w:rFonts w:ascii="宋体"/>
              </w:rPr>
            </w:pPr>
            <w:r>
              <w:rPr>
                <w:rFonts w:ascii="宋体"/>
              </w:rPr>
              <w:tab/>
            </w:r>
            <w:r>
              <w:rPr>
                <w:rFonts w:ascii="宋体"/>
              </w:rPr>
              <w:tab/>
            </w:r>
            <w:r>
              <w:rPr>
                <w:rFonts w:ascii="宋体"/>
              </w:rPr>
              <w:tab/>
            </w:r>
            <w:r>
              <w:rPr>
                <w:rFonts w:hint="eastAsia" w:ascii="宋体"/>
              </w:rPr>
              <w:t>"</w:t>
            </w:r>
            <w:r>
              <w:rPr>
                <w:rFonts w:ascii="宋体"/>
              </w:rPr>
              <w:t>exist</w:t>
            </w:r>
            <w:r>
              <w:rPr>
                <w:rFonts w:hint="eastAsia" w:ascii="宋体"/>
              </w:rPr>
              <w:t>"</w:t>
            </w:r>
            <w:r>
              <w:rPr>
                <w:rFonts w:ascii="宋体"/>
              </w:rPr>
              <w:t>: true</w:t>
            </w:r>
          </w:p>
          <w:p>
            <w:pPr>
              <w:numPr>
                <w:ilvl w:val="0"/>
                <w:numId w:val="0"/>
              </w:numPr>
              <w:ind w:left="544" w:hanging="181"/>
              <w:rPr>
                <w:rFonts w:ascii="宋体"/>
              </w:rPr>
            </w:pPr>
            <w:r>
              <w:rPr>
                <w:rFonts w:ascii="宋体"/>
              </w:rPr>
              <w:tab/>
            </w:r>
            <w:r>
              <w:rPr>
                <w:rFonts w:ascii="宋体"/>
              </w:rPr>
              <w:tab/>
            </w:r>
            <w:r>
              <w:rPr>
                <w:rFonts w:ascii="宋体"/>
              </w:rPr>
              <w:t>},</w:t>
            </w:r>
          </w:p>
          <w:p>
            <w:pPr>
              <w:numPr>
                <w:ilvl w:val="0"/>
                <w:numId w:val="0"/>
              </w:numPr>
              <w:ind w:left="544" w:hanging="181"/>
              <w:rPr>
                <w:rFonts w:ascii="宋体"/>
              </w:rPr>
            </w:pPr>
            <w:r>
              <w:rPr>
                <w:rFonts w:ascii="宋体"/>
              </w:rPr>
              <w:tab/>
            </w:r>
            <w:r>
              <w:rPr>
                <w:rFonts w:ascii="宋体"/>
              </w:rPr>
              <w:tab/>
            </w:r>
            <w:r>
              <w:rPr>
                <w:rFonts w:ascii="宋体"/>
              </w:rPr>
              <w:t>{</w:t>
            </w:r>
          </w:p>
          <w:p>
            <w:pPr>
              <w:numPr>
                <w:ilvl w:val="0"/>
                <w:numId w:val="0"/>
              </w:numPr>
              <w:ind w:left="544" w:hanging="181"/>
              <w:rPr>
                <w:rFonts w:ascii="宋体"/>
              </w:rPr>
            </w:pPr>
            <w:r>
              <w:rPr>
                <w:rFonts w:ascii="宋体"/>
              </w:rPr>
              <w:tab/>
            </w:r>
            <w:r>
              <w:rPr>
                <w:rFonts w:ascii="宋体"/>
              </w:rPr>
              <w:tab/>
            </w:r>
            <w:r>
              <w:rPr>
                <w:rFonts w:ascii="宋体"/>
              </w:rPr>
              <w:tab/>
            </w:r>
            <w:r>
              <w:rPr>
                <w:rFonts w:hint="eastAsia" w:ascii="宋体"/>
              </w:rPr>
              <w:t>"</w:t>
            </w:r>
            <w:r>
              <w:rPr>
                <w:rFonts w:ascii="宋体"/>
              </w:rPr>
              <w:t>path</w:t>
            </w:r>
            <w:r>
              <w:rPr>
                <w:rFonts w:hint="eastAsia" w:ascii="宋体"/>
              </w:rPr>
              <w:t>"</w:t>
            </w:r>
            <w:r>
              <w:rPr>
                <w:rFonts w:ascii="宋体"/>
              </w:rPr>
              <w:t xml:space="preserve">: </w:t>
            </w:r>
            <w:r>
              <w:rPr>
                <w:rFonts w:hint="eastAsia" w:ascii="宋体"/>
              </w:rPr>
              <w:t>"</w:t>
            </w:r>
            <w:r>
              <w:rPr>
                <w:rFonts w:ascii="宋体"/>
              </w:rPr>
              <w:t>/sdcard/1.jpg</w:t>
            </w:r>
            <w:r>
              <w:rPr>
                <w:rFonts w:hint="eastAsia" w:ascii="宋体"/>
              </w:rPr>
              <w:t>"</w:t>
            </w:r>
            <w:r>
              <w:rPr>
                <w:rFonts w:ascii="宋体"/>
              </w:rPr>
              <w:t>,</w:t>
            </w:r>
          </w:p>
          <w:p>
            <w:pPr>
              <w:numPr>
                <w:ilvl w:val="0"/>
                <w:numId w:val="0"/>
              </w:numPr>
              <w:ind w:left="544" w:hanging="181"/>
              <w:rPr>
                <w:rFonts w:ascii="宋体"/>
              </w:rPr>
            </w:pPr>
            <w:r>
              <w:rPr>
                <w:rFonts w:ascii="宋体"/>
              </w:rPr>
              <w:tab/>
            </w:r>
            <w:r>
              <w:rPr>
                <w:rFonts w:ascii="宋体"/>
              </w:rPr>
              <w:tab/>
            </w:r>
            <w:r>
              <w:rPr>
                <w:rFonts w:ascii="宋体"/>
              </w:rPr>
              <w:tab/>
            </w:r>
            <w:r>
              <w:rPr>
                <w:rFonts w:hint="eastAsia" w:ascii="宋体"/>
              </w:rPr>
              <w:t>"</w:t>
            </w:r>
            <w:r>
              <w:rPr>
                <w:rFonts w:ascii="宋体"/>
              </w:rPr>
              <w:t>exist</w:t>
            </w:r>
            <w:r>
              <w:rPr>
                <w:rFonts w:hint="eastAsia" w:ascii="宋体"/>
              </w:rPr>
              <w:t>"</w:t>
            </w:r>
            <w:r>
              <w:rPr>
                <w:rFonts w:ascii="宋体"/>
              </w:rPr>
              <w:t>: true</w:t>
            </w:r>
          </w:p>
          <w:p>
            <w:pPr>
              <w:numPr>
                <w:ilvl w:val="0"/>
                <w:numId w:val="0"/>
              </w:numPr>
              <w:ind w:left="544" w:hanging="181"/>
              <w:rPr>
                <w:rFonts w:ascii="宋体"/>
              </w:rPr>
            </w:pPr>
            <w:r>
              <w:rPr>
                <w:rFonts w:ascii="宋体"/>
              </w:rPr>
              <w:tab/>
            </w:r>
            <w:r>
              <w:rPr>
                <w:rFonts w:ascii="宋体"/>
              </w:rPr>
              <w:tab/>
            </w:r>
            <w:r>
              <w:rPr>
                <w:rFonts w:ascii="宋体"/>
              </w:rPr>
              <w:t>}</w:t>
            </w:r>
          </w:p>
          <w:p>
            <w:pPr>
              <w:numPr>
                <w:ilvl w:val="0"/>
                <w:numId w:val="0"/>
              </w:numPr>
              <w:ind w:left="544" w:hanging="181"/>
              <w:rPr>
                <w:rFonts w:ascii="宋体"/>
              </w:rPr>
            </w:pPr>
            <w:r>
              <w:rPr>
                <w:rFonts w:ascii="宋体"/>
              </w:rPr>
              <w:tab/>
            </w:r>
            <w:r>
              <w:rPr>
                <w:rFonts w:ascii="宋体"/>
              </w:rPr>
              <w:t>]</w:t>
            </w:r>
          </w:p>
          <w:p>
            <w:pPr>
              <w:numPr>
                <w:ilvl w:val="0"/>
                <w:numId w:val="0"/>
              </w:numPr>
              <w:ind w:left="544" w:hanging="181"/>
              <w:rPr>
                <w:rFonts w:ascii="宋体"/>
                <w:szCs w:val="20"/>
              </w:rPr>
            </w:pPr>
            <w:r>
              <w:rPr>
                <w:rFonts w:ascii="宋体"/>
              </w:rPr>
              <w:t>}</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 Array</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文件或文件夹</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rPr>
          <w:trHeight w:val="90" w:hRule="atLeast"/>
        </w:trP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rPr>
          <w:trHeight w:val="90" w:hRule="atLeast"/>
        </w:trP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是否存在（文件或文件夹路径、是否存在）</w:t>
            </w:r>
          </w:p>
        </w:tc>
      </w:tr>
    </w:tbl>
    <w:p>
      <w:pPr>
        <w:rPr>
          <w:rFonts w:ascii="宋体" w:hAnsi="宋体" w:cs="宋体"/>
          <w:kern w:val="0"/>
          <w:sz w:val="24"/>
        </w:rPr>
      </w:pPr>
    </w:p>
    <w:p>
      <w:pPr>
        <w:pStyle w:val="78"/>
        <w:spacing w:before="156" w:beforeAutospacing="0" w:after="156" w:afterAutospacing="0"/>
      </w:pPr>
      <w:bookmarkStart w:id="204" w:name="_Toc25191"/>
      <w:bookmarkStart w:id="205" w:name="_Toc20457"/>
      <w:r>
        <w:rPr>
          <w:rFonts w:hint="eastAsia"/>
        </w:rPr>
        <w:t>getFileInfo</w:t>
      </w:r>
      <w:bookmarkEnd w:id="204"/>
      <w:bookmarkEnd w:id="205"/>
    </w:p>
    <w:p>
      <w:pPr>
        <w:pStyle w:val="3"/>
        <w:ind w:firstLine="0" w:firstLineChars="0"/>
        <w:rPr>
          <w:rFonts w:hint="default" w:eastAsia="宋体"/>
          <w:sz w:val="21"/>
          <w:szCs w:val="21"/>
          <w:lang w:val="en-US" w:eastAsia="zh-CN"/>
        </w:rPr>
      </w:pPr>
      <w:r>
        <w:rPr>
          <w:rFonts w:hint="eastAsia"/>
          <w:sz w:val="21"/>
          <w:szCs w:val="21"/>
        </w:rPr>
        <w:t>根据文件路径查询文件信息。</w:t>
      </w:r>
      <w:r>
        <w:rPr>
          <w:rFonts w:hint="eastAsia"/>
          <w:sz w:val="21"/>
          <w:szCs w:val="21"/>
          <w:lang w:val="en-US" w:eastAsia="zh-CN"/>
        </w:rPr>
        <w:t>Sdk 1.0.47版本后废弃，用getFileInfoAsync替代。</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getFile</w:t>
            </w:r>
            <w:r>
              <w:rPr>
                <w:rFonts w:hint="eastAsia" w:ascii="宋体"/>
                <w:szCs w:val="20"/>
              </w:rPr>
              <w:t>Info</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"p</w:t>
            </w:r>
            <w:r>
              <w:rPr>
                <w:rFonts w:ascii="宋体"/>
                <w:szCs w:val="20"/>
              </w:rPr>
              <w:t>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szCs w:val="20"/>
              </w:rPr>
              <w:t>/xxx/xxx.txt</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p</w:t>
            </w:r>
            <w:r>
              <w:rPr>
                <w:rFonts w:ascii="宋体"/>
                <w:szCs w:val="20"/>
              </w:rPr>
              <w:t>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szCs w:val="20"/>
              </w:rPr>
              <w:t>/a.txt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size</w:t>
            </w:r>
            <w:r>
              <w:rPr>
                <w:rFonts w:hint="eastAsia" w:ascii="宋体"/>
              </w:rPr>
              <w:t>"</w:t>
            </w:r>
            <w:r>
              <w:rPr>
                <w:rFonts w:ascii="宋体"/>
                <w:szCs w:val="20"/>
              </w:rPr>
              <w:t xml:space="preserve">: </w:t>
            </w:r>
            <w:r>
              <w:rPr>
                <w:rFonts w:hint="eastAsia" w:ascii="宋体"/>
                <w:szCs w:val="20"/>
              </w:rPr>
              <w:t>3425</w:t>
            </w:r>
            <w:r>
              <w:rPr>
                <w:rFonts w:ascii="宋体"/>
                <w:szCs w:val="20"/>
              </w:rPr>
              <w:t>,</w:t>
            </w:r>
            <w:r>
              <w:rPr>
                <w:rFonts w:hint="eastAsia" w:ascii="宋体"/>
                <w:szCs w:val="20"/>
              </w:rPr>
              <w:t>//B</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lastModified</w:t>
            </w:r>
            <w:r>
              <w:rPr>
                <w:rFonts w:hint="eastAsia" w:ascii="宋体"/>
              </w:rPr>
              <w:t>"</w:t>
            </w:r>
            <w:r>
              <w:rPr>
                <w:rFonts w:ascii="宋体"/>
                <w:szCs w:val="20"/>
              </w:rPr>
              <w:t>:</w:t>
            </w:r>
            <w:r>
              <w:rPr>
                <w:rFonts w:hint="eastAsia" w:ascii="宋体"/>
                <w:szCs w:val="20"/>
              </w:rPr>
              <w:t>1675959225000,//毫秒</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isDirectory</w:t>
            </w:r>
            <w:r>
              <w:rPr>
                <w:rFonts w:hint="eastAsia" w:ascii="宋体"/>
              </w:rPr>
              <w:t>"</w:t>
            </w:r>
            <w:r>
              <w:rPr>
                <w:rFonts w:ascii="宋体"/>
                <w:szCs w:val="20"/>
              </w:rPr>
              <w:t xml:space="preserve">: </w:t>
            </w:r>
            <w:r>
              <w:rPr>
                <w:rFonts w:hint="eastAsia" w:ascii="宋体"/>
                <w:szCs w:val="20"/>
              </w:rPr>
              <w:t>false</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name</w:t>
            </w:r>
            <w:r>
              <w:rPr>
                <w:rFonts w:hint="eastAsia" w:ascii="宋体"/>
              </w:rPr>
              <w:t>"</w:t>
            </w:r>
            <w:r>
              <w:rPr>
                <w:rFonts w:ascii="宋体"/>
                <w:szCs w:val="20"/>
              </w:rPr>
              <w:t>: '</w:t>
            </w:r>
            <w:r>
              <w:rPr>
                <w:rFonts w:hint="eastAsia" w:ascii="宋体"/>
                <w:szCs w:val="20"/>
              </w:rPr>
              <w:t>a.txt</w:t>
            </w:r>
            <w:r>
              <w:rPr>
                <w:rFonts w:ascii="宋体"/>
                <w:szCs w:val="20"/>
              </w:rPr>
              <w:t>'</w:t>
            </w:r>
          </w:p>
          <w:p>
            <w:pPr>
              <w:numPr>
                <w:ilvl w:val="0"/>
                <w:numId w:val="0"/>
              </w:numPr>
              <w:ind w:left="571" w:leftChars="272" w:firstLine="27" w:firstLineChars="13"/>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必填</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文件列表（具体字段见响应示例）</w:t>
            </w:r>
          </w:p>
        </w:tc>
      </w:tr>
    </w:tbl>
    <w:p>
      <w:pPr>
        <w:pStyle w:val="76"/>
        <w:numPr>
          <w:ilvl w:val="255"/>
          <w:numId w:val="0"/>
        </w:numPr>
        <w:spacing w:before="156" w:beforeAutospacing="0" w:after="156" w:afterAutospacing="0"/>
        <w:outlineLvl w:val="9"/>
      </w:pPr>
    </w:p>
    <w:p>
      <w:pPr>
        <w:pStyle w:val="74"/>
      </w:pPr>
    </w:p>
    <w:p>
      <w:pPr>
        <w:pStyle w:val="78"/>
        <w:spacing w:before="156" w:beforeAutospacing="0" w:after="156" w:afterAutospacing="0"/>
      </w:pPr>
      <w:bookmarkStart w:id="206" w:name="_Toc13331"/>
      <w:r>
        <w:rPr>
          <w:rFonts w:hint="default"/>
        </w:rPr>
        <w:t>saveUpdateKeyValue</w:t>
      </w:r>
      <w:bookmarkEnd w:id="206"/>
    </w:p>
    <w:p>
      <w:pPr>
        <w:pStyle w:val="3"/>
        <w:ind w:firstLine="0" w:firstLineChars="0"/>
        <w:rPr>
          <w:rFonts w:hint="eastAsia" w:eastAsia="宋体"/>
          <w:sz w:val="21"/>
          <w:szCs w:val="21"/>
          <w:lang w:eastAsia="zh-CN"/>
        </w:rPr>
      </w:pPr>
      <w:r>
        <w:rPr>
          <w:rFonts w:hint="eastAsia"/>
          <w:sz w:val="21"/>
          <w:szCs w:val="21"/>
          <w:lang w:val="en-US" w:eastAsia="zh-CN"/>
        </w:rPr>
        <w:t>缓存数据</w:t>
      </w:r>
      <w:r>
        <w:rPr>
          <w:rFonts w:hint="eastAsia"/>
          <w:sz w:val="21"/>
          <w:szCs w:val="21"/>
        </w:rPr>
        <w:t>。</w:t>
      </w:r>
      <w:r>
        <w:rPr>
          <w:rFonts w:hint="eastAsia"/>
          <w:sz w:val="21"/>
          <w:szCs w:val="21"/>
          <w:lang w:eastAsia="zh-CN"/>
        </w:rPr>
        <w:t>（</w:t>
      </w:r>
      <w:r>
        <w:rPr>
          <w:rFonts w:hint="eastAsia"/>
          <w:sz w:val="21"/>
          <w:szCs w:val="21"/>
          <w:lang w:val="en-US" w:eastAsia="zh-CN"/>
        </w:rPr>
        <w:t>1.1.0开始不再维护该接口，使用5.3.20saveUpdateKeyValueWithExpiry替代</w:t>
      </w:r>
      <w:r>
        <w:rPr>
          <w:rFonts w:hint="eastAsia"/>
          <w:sz w:val="21"/>
          <w:szCs w:val="21"/>
          <w:lang w:eastAsia="zh-CN"/>
        </w:rPr>
        <w:t>）</w:t>
      </w:r>
    </w:p>
    <w:p>
      <w:pPr>
        <w:pStyle w:val="3"/>
        <w:ind w:firstLine="0" w:firstLineChars="0"/>
        <w:rPr>
          <w:rFonts w:hint="eastAsia" w:eastAsia="宋体"/>
          <w:sz w:val="21"/>
          <w:szCs w:val="21"/>
          <w:lang w:val="en-US" w:eastAsia="zh-CN"/>
        </w:rPr>
      </w:pPr>
      <w:r>
        <w:rPr>
          <w:rFonts w:hint="eastAsia"/>
          <w:sz w:val="21"/>
          <w:szCs w:val="21"/>
        </w:rPr>
        <w:t>权限配置：</w:t>
      </w:r>
      <w:r>
        <w:rPr>
          <w:rFonts w:hint="eastAsia"/>
          <w:sz w:val="21"/>
          <w:szCs w:val="21"/>
          <w:lang w:val="en-US" w:eastAsia="zh-CN"/>
        </w:rPr>
        <w:t>无</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saveUpdateKeyValue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hint="eastAsia" w:ascii="宋体"/>
                <w:lang w:val="en-US" w:eastAsia="zh-CN"/>
              </w:rPr>
            </w:pPr>
            <w:r>
              <w:rPr>
                <w:rFonts w:ascii="宋体"/>
                <w:szCs w:val="20"/>
              </w:rPr>
              <w:t xml:space="preserve">      </w:t>
            </w:r>
            <w:r>
              <w:rPr>
                <w:rFonts w:hint="eastAsia" w:ascii="宋体"/>
              </w:rPr>
              <w:t>"</w:t>
            </w:r>
            <w:r>
              <w:rPr>
                <w:rFonts w:hint="eastAsia" w:ascii="宋体"/>
                <w:lang w:val="en-US" w:eastAsia="zh-CN"/>
              </w:rPr>
              <w:t>key</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w:t>
            </w:r>
            <w:r>
              <w:rPr>
                <w:rFonts w:hint="eastAsia" w:ascii="宋体"/>
              </w:rPr>
              <w:t>"</w:t>
            </w:r>
            <w:r>
              <w:rPr>
                <w:rFonts w:hint="eastAsia" w:ascii="宋体"/>
                <w:lang w:val="en-US" w:eastAsia="zh-CN"/>
              </w:rPr>
              <w:t>,</w:t>
            </w:r>
          </w:p>
          <w:p>
            <w:pPr>
              <w:numPr>
                <w:ilvl w:val="0"/>
                <w:numId w:val="0"/>
              </w:numPr>
              <w:ind w:left="571" w:leftChars="272" w:firstLine="443" w:firstLineChars="211"/>
              <w:rPr>
                <w:rFonts w:hint="eastAsia" w:ascii="宋体"/>
                <w:lang w:val="en-US" w:eastAsia="zh-CN"/>
              </w:rPr>
            </w:pPr>
            <w:r>
              <w:rPr>
                <w:rFonts w:hint="eastAsia" w:ascii="宋体"/>
              </w:rPr>
              <w:t>"</w:t>
            </w:r>
            <w:r>
              <w:rPr>
                <w:rFonts w:hint="eastAsia" w:ascii="宋体"/>
                <w:lang w:val="en-US" w:eastAsia="zh-CN"/>
              </w:rPr>
              <w:t>value</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xxxxxxxx</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p>
          <w:p>
            <w:pPr>
              <w:numPr>
                <w:ilvl w:val="0"/>
                <w:numId w:val="0"/>
              </w:numPr>
              <w:ind w:left="571" w:leftChars="272" w:firstLine="27" w:firstLineChars="13"/>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key</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必填</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value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必填，不要直接传json，建议进行加密并base64编码。</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文件列表（具体字段见响应示例）</w:t>
            </w:r>
          </w:p>
        </w:tc>
      </w:tr>
    </w:tbl>
    <w:p>
      <w:pPr>
        <w:pStyle w:val="74"/>
      </w:pPr>
    </w:p>
    <w:p>
      <w:pPr>
        <w:pStyle w:val="78"/>
        <w:spacing w:before="156" w:beforeAutospacing="0" w:after="156" w:afterAutospacing="0"/>
      </w:pPr>
      <w:bookmarkStart w:id="207" w:name="_Toc29588"/>
      <w:r>
        <w:rPr>
          <w:rFonts w:hint="eastAsia"/>
          <w:lang w:val="en-US" w:eastAsia="zh-CN"/>
        </w:rPr>
        <w:t>get</w:t>
      </w:r>
      <w:r>
        <w:rPr>
          <w:rFonts w:hint="default"/>
        </w:rPr>
        <w:t>KeyValue</w:t>
      </w:r>
      <w:bookmarkEnd w:id="207"/>
    </w:p>
    <w:p>
      <w:pPr>
        <w:pStyle w:val="3"/>
        <w:ind w:firstLine="0" w:firstLineChars="0"/>
        <w:rPr>
          <w:sz w:val="21"/>
          <w:szCs w:val="21"/>
        </w:rPr>
      </w:pPr>
      <w:r>
        <w:rPr>
          <w:rFonts w:hint="eastAsia"/>
          <w:sz w:val="21"/>
          <w:szCs w:val="21"/>
          <w:lang w:val="en-US" w:eastAsia="zh-CN"/>
        </w:rPr>
        <w:t>获取缓存数据</w:t>
      </w:r>
      <w:r>
        <w:rPr>
          <w:rFonts w:hint="eastAsia"/>
          <w:sz w:val="21"/>
          <w:szCs w:val="21"/>
        </w:rPr>
        <w:t>。</w:t>
      </w:r>
    </w:p>
    <w:p>
      <w:pPr>
        <w:pStyle w:val="3"/>
        <w:ind w:firstLine="0" w:firstLineChars="0"/>
        <w:rPr>
          <w:rFonts w:hint="eastAsia" w:eastAsia="宋体"/>
          <w:sz w:val="21"/>
          <w:szCs w:val="21"/>
          <w:lang w:val="en-US" w:eastAsia="zh-CN"/>
        </w:rPr>
      </w:pPr>
      <w:r>
        <w:rPr>
          <w:rFonts w:hint="eastAsia"/>
          <w:sz w:val="21"/>
          <w:szCs w:val="21"/>
        </w:rPr>
        <w:t>权限配置：</w:t>
      </w:r>
      <w:r>
        <w:rPr>
          <w:rFonts w:hint="eastAsia"/>
          <w:sz w:val="21"/>
          <w:szCs w:val="21"/>
          <w:lang w:val="en-US" w:eastAsia="zh-CN"/>
        </w:rPr>
        <w:t>无</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getKeyValue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71" w:leftChars="272" w:firstLine="443" w:firstLineChars="211"/>
              <w:rPr>
                <w:rFonts w:hint="eastAsia" w:ascii="宋体"/>
                <w:lang w:val="en-US" w:eastAsia="zh-CN"/>
              </w:rPr>
            </w:pPr>
            <w:r>
              <w:rPr>
                <w:rFonts w:hint="eastAsia" w:ascii="宋体"/>
              </w:rPr>
              <w:t>"</w:t>
            </w:r>
            <w:r>
              <w:rPr>
                <w:rFonts w:hint="eastAsia" w:ascii="宋体"/>
                <w:lang w:val="en-US" w:eastAsia="zh-CN"/>
              </w:rPr>
              <w:t>key</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p>
          <w:p>
            <w:pPr>
              <w:numPr>
                <w:ilvl w:val="0"/>
                <w:numId w:val="0"/>
              </w:numPr>
              <w:ind w:left="571" w:leftChars="272" w:firstLine="443" w:firstLineChars="211"/>
              <w:rPr>
                <w:rFonts w:ascii="宋体"/>
                <w:szCs w:val="20"/>
              </w:rPr>
            </w:pPr>
            <w:r>
              <w:rPr>
                <w:rFonts w:hint="eastAsia" w:ascii="宋体"/>
              </w:rPr>
              <w:t>"</w:t>
            </w:r>
            <w:r>
              <w:rPr>
                <w:rFonts w:hint="eastAsia" w:ascii="宋体"/>
                <w:lang w:val="en-US" w:eastAsia="zh-CN"/>
              </w:rPr>
              <w:t>value</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xxxxxxxx</w:t>
            </w:r>
            <w:r>
              <w:rPr>
                <w:rFonts w:hint="eastAsia" w:ascii="宋体"/>
              </w:rPr>
              <w:t>"</w:t>
            </w:r>
          </w:p>
          <w:p>
            <w:pPr>
              <w:numPr>
                <w:ilvl w:val="0"/>
                <w:numId w:val="0"/>
              </w:numPr>
              <w:ind w:left="571" w:leftChars="272" w:firstLine="27" w:firstLineChars="13"/>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key</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必填</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文件列表（具体字段见响应示例）</w:t>
            </w:r>
          </w:p>
        </w:tc>
      </w:tr>
    </w:tbl>
    <w:p>
      <w:pPr>
        <w:pStyle w:val="74"/>
      </w:pPr>
    </w:p>
    <w:p>
      <w:pPr>
        <w:pStyle w:val="78"/>
        <w:spacing w:before="156" w:beforeAutospacing="0" w:after="156" w:afterAutospacing="0"/>
      </w:pPr>
      <w:bookmarkStart w:id="208" w:name="_Toc10884"/>
      <w:r>
        <w:rPr>
          <w:rFonts w:hint="eastAsia"/>
          <w:lang w:val="en-US" w:eastAsia="zh-CN"/>
        </w:rPr>
        <w:t>delete</w:t>
      </w:r>
      <w:r>
        <w:rPr>
          <w:rFonts w:hint="default"/>
        </w:rPr>
        <w:t>KeyValue</w:t>
      </w:r>
      <w:bookmarkEnd w:id="208"/>
    </w:p>
    <w:p>
      <w:pPr>
        <w:pStyle w:val="3"/>
        <w:ind w:firstLine="0" w:firstLineChars="0"/>
        <w:rPr>
          <w:sz w:val="21"/>
          <w:szCs w:val="21"/>
        </w:rPr>
      </w:pPr>
      <w:r>
        <w:rPr>
          <w:rFonts w:hint="eastAsia"/>
          <w:sz w:val="21"/>
          <w:szCs w:val="21"/>
          <w:lang w:val="en-US" w:eastAsia="zh-CN"/>
        </w:rPr>
        <w:t>删除缓存数据</w:t>
      </w:r>
      <w:r>
        <w:rPr>
          <w:rFonts w:hint="eastAsia"/>
          <w:sz w:val="21"/>
          <w:szCs w:val="21"/>
        </w:rPr>
        <w:t>。</w:t>
      </w:r>
    </w:p>
    <w:p>
      <w:pPr>
        <w:pStyle w:val="3"/>
        <w:ind w:firstLine="0" w:firstLineChars="0"/>
        <w:rPr>
          <w:rFonts w:hint="eastAsia" w:eastAsia="宋体"/>
          <w:sz w:val="21"/>
          <w:szCs w:val="21"/>
          <w:lang w:val="en-US" w:eastAsia="zh-CN"/>
        </w:rPr>
      </w:pPr>
      <w:r>
        <w:rPr>
          <w:rFonts w:hint="eastAsia"/>
          <w:sz w:val="21"/>
          <w:szCs w:val="21"/>
        </w:rPr>
        <w:t>权限配置：</w:t>
      </w:r>
      <w:r>
        <w:rPr>
          <w:rFonts w:hint="eastAsia"/>
          <w:sz w:val="21"/>
          <w:szCs w:val="21"/>
          <w:lang w:val="en-US" w:eastAsia="zh-CN"/>
        </w:rPr>
        <w:t>无</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deleteKeyValue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71" w:leftChars="272" w:firstLine="443" w:firstLineChars="211"/>
              <w:rPr>
                <w:rFonts w:hint="eastAsia" w:ascii="宋体"/>
                <w:lang w:val="en-US" w:eastAsia="zh-CN"/>
              </w:rPr>
            </w:pPr>
            <w:r>
              <w:rPr>
                <w:rFonts w:hint="eastAsia" w:ascii="宋体"/>
              </w:rPr>
              <w:t>"</w:t>
            </w:r>
            <w:r>
              <w:rPr>
                <w:rFonts w:hint="eastAsia" w:ascii="宋体"/>
                <w:lang w:val="en-US" w:eastAsia="zh-CN"/>
              </w:rPr>
              <w:t>key</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p>
          <w:p>
            <w:pPr>
              <w:numPr>
                <w:ilvl w:val="0"/>
                <w:numId w:val="0"/>
              </w:numPr>
              <w:ind w:left="571" w:leftChars="272" w:firstLine="27" w:firstLineChars="13"/>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key</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必填</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文件列表（具体字段见响应示例）</w:t>
            </w:r>
          </w:p>
        </w:tc>
      </w:tr>
    </w:tbl>
    <w:p>
      <w:pPr>
        <w:pStyle w:val="74"/>
      </w:pPr>
    </w:p>
    <w:p>
      <w:pPr>
        <w:pStyle w:val="78"/>
        <w:spacing w:before="156" w:beforeAutospacing="0" w:after="156" w:afterAutospacing="0"/>
      </w:pPr>
      <w:bookmarkStart w:id="209" w:name="_Toc14609"/>
      <w:r>
        <w:rPr>
          <w:rFonts w:hint="eastAsia"/>
        </w:rPr>
        <w:t>getFileInfo</w:t>
      </w:r>
      <w:r>
        <w:rPr>
          <w:rFonts w:hint="eastAsia"/>
          <w:lang w:val="en-US" w:eastAsia="zh-CN"/>
        </w:rPr>
        <w:t>Async</w:t>
      </w:r>
      <w:bookmarkEnd w:id="209"/>
    </w:p>
    <w:p>
      <w:pPr>
        <w:pStyle w:val="3"/>
        <w:ind w:firstLine="0" w:firstLineChars="0"/>
        <w:rPr>
          <w:sz w:val="21"/>
          <w:szCs w:val="21"/>
        </w:rPr>
      </w:pPr>
      <w:r>
        <w:rPr>
          <w:rFonts w:hint="eastAsia"/>
          <w:sz w:val="21"/>
          <w:szCs w:val="21"/>
        </w:rPr>
        <w:t>根据文件路径查询文件信息。</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w:t>
      </w:r>
      <w:r>
        <w:rPr>
          <w:rFonts w:hint="eastAsia" w:ascii="宋体"/>
          <w:szCs w:val="21"/>
          <w:lang w:val="en-US" w:eastAsia="zh-CN"/>
        </w:rPr>
        <w:t>异</w:t>
      </w:r>
      <w:r>
        <w:rPr>
          <w:rFonts w:hint="eastAsia" w:ascii="宋体"/>
          <w:szCs w:val="21"/>
        </w:rPr>
        <w:t>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lang w:val="en-US" w:eastAsia="zh-CN"/>
              </w:rPr>
              <w:t>a</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getFile</w:t>
            </w:r>
            <w:r>
              <w:rPr>
                <w:rFonts w:hint="eastAsia" w:ascii="宋体"/>
                <w:szCs w:val="20"/>
              </w:rPr>
              <w:t>Info</w:t>
            </w:r>
            <w:r>
              <w:rPr>
                <w:rFonts w:hint="eastAsia" w:ascii="宋体"/>
                <w:szCs w:val="20"/>
                <w:lang w:val="en-US" w:eastAsia="zh-CN"/>
              </w:rPr>
              <w:t>Async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"p</w:t>
            </w:r>
            <w:r>
              <w:rPr>
                <w:rFonts w:ascii="宋体"/>
                <w:szCs w:val="20"/>
              </w:rPr>
              <w:t>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szCs w:val="20"/>
              </w:rPr>
              <w:t>/xxx/xxx.txt</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szCs w:val="20"/>
              </w:rPr>
              <w:t>,</w:t>
            </w:r>
          </w:p>
          <w:p>
            <w:pPr>
              <w:numPr>
                <w:ilvl w:val="0"/>
                <w:numId w:val="0"/>
              </w:numPr>
              <w:ind w:left="544" w:firstLine="210" w:firstLineChars="100"/>
              <w:rPr>
                <w:rFonts w:ascii="宋体"/>
                <w:szCs w:val="20"/>
              </w:rPr>
            </w:pPr>
            <w:r>
              <w:rPr>
                <w:rFonts w:ascii="宋体"/>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p</w:t>
            </w:r>
            <w:r>
              <w:rPr>
                <w:rFonts w:ascii="宋体"/>
                <w:szCs w:val="20"/>
              </w:rPr>
              <w:t>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szCs w:val="20"/>
              </w:rPr>
              <w:t>/a.txt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size</w:t>
            </w:r>
            <w:r>
              <w:rPr>
                <w:rFonts w:hint="eastAsia" w:ascii="宋体"/>
              </w:rPr>
              <w:t>"</w:t>
            </w:r>
            <w:r>
              <w:rPr>
                <w:rFonts w:ascii="宋体"/>
                <w:szCs w:val="20"/>
              </w:rPr>
              <w:t xml:space="preserve">: </w:t>
            </w:r>
            <w:r>
              <w:rPr>
                <w:rFonts w:hint="eastAsia" w:ascii="宋体"/>
                <w:szCs w:val="20"/>
              </w:rPr>
              <w:t>3425</w:t>
            </w:r>
            <w:r>
              <w:rPr>
                <w:rFonts w:ascii="宋体"/>
                <w:szCs w:val="20"/>
              </w:rPr>
              <w:t>,</w:t>
            </w:r>
            <w:r>
              <w:rPr>
                <w:rFonts w:hint="eastAsia" w:ascii="宋体"/>
                <w:szCs w:val="20"/>
              </w:rPr>
              <w:t>//B</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lastModified</w:t>
            </w:r>
            <w:r>
              <w:rPr>
                <w:rFonts w:hint="eastAsia" w:ascii="宋体"/>
              </w:rPr>
              <w:t>"</w:t>
            </w:r>
            <w:r>
              <w:rPr>
                <w:rFonts w:ascii="宋体"/>
                <w:szCs w:val="20"/>
              </w:rPr>
              <w:t>:</w:t>
            </w:r>
            <w:r>
              <w:rPr>
                <w:rFonts w:hint="eastAsia" w:ascii="宋体"/>
                <w:szCs w:val="20"/>
              </w:rPr>
              <w:t>1675959225000,//毫秒</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isDirectory</w:t>
            </w:r>
            <w:r>
              <w:rPr>
                <w:rFonts w:hint="eastAsia" w:ascii="宋体"/>
              </w:rPr>
              <w:t>"</w:t>
            </w:r>
            <w:r>
              <w:rPr>
                <w:rFonts w:ascii="宋体"/>
                <w:szCs w:val="20"/>
              </w:rPr>
              <w:t xml:space="preserve">: </w:t>
            </w:r>
            <w:r>
              <w:rPr>
                <w:rFonts w:hint="eastAsia" w:ascii="宋体"/>
                <w:szCs w:val="20"/>
              </w:rPr>
              <w:t>false</w:t>
            </w:r>
            <w:r>
              <w:rPr>
                <w:rFonts w:ascii="宋体"/>
                <w:szCs w:val="20"/>
              </w:rPr>
              <w:t>,</w:t>
            </w:r>
          </w:p>
          <w:p>
            <w:pPr>
              <w:numPr>
                <w:ilvl w:val="0"/>
                <w:numId w:val="0"/>
              </w:numPr>
              <w:ind w:left="544" w:hanging="181"/>
              <w:rPr>
                <w:rFonts w:hint="eastAsia" w:ascii="宋体"/>
                <w:szCs w:val="20"/>
                <w:lang w:val="en-US" w:eastAsia="zh-CN"/>
              </w:rPr>
            </w:pPr>
            <w:r>
              <w:rPr>
                <w:rFonts w:ascii="宋体"/>
                <w:szCs w:val="20"/>
              </w:rPr>
              <w:t xml:space="preserve">      </w:t>
            </w:r>
            <w:r>
              <w:rPr>
                <w:rFonts w:hint="eastAsia" w:ascii="宋体"/>
              </w:rPr>
              <w:t>"</w:t>
            </w:r>
            <w:r>
              <w:rPr>
                <w:rFonts w:hint="eastAsia" w:ascii="宋体"/>
                <w:szCs w:val="20"/>
              </w:rPr>
              <w:t>name</w:t>
            </w:r>
            <w:r>
              <w:rPr>
                <w:rFonts w:hint="eastAsia" w:ascii="宋体"/>
              </w:rPr>
              <w:t>"</w:t>
            </w:r>
            <w:r>
              <w:rPr>
                <w:rFonts w:ascii="宋体"/>
                <w:szCs w:val="20"/>
              </w:rPr>
              <w:t xml:space="preserve">: </w:t>
            </w:r>
            <w:r>
              <w:rPr>
                <w:rFonts w:hint="eastAsia" w:ascii="宋体"/>
              </w:rPr>
              <w:t>"</w:t>
            </w:r>
            <w:r>
              <w:rPr>
                <w:rFonts w:hint="eastAsia" w:ascii="宋体"/>
                <w:szCs w:val="20"/>
              </w:rPr>
              <w:t>a.txt</w:t>
            </w:r>
            <w:r>
              <w:rPr>
                <w:rFonts w:hint="eastAsia" w:ascii="宋体"/>
              </w:rPr>
              <w:t>"</w:t>
            </w:r>
            <w:r>
              <w:rPr>
                <w:rFonts w:hint="eastAsia" w:ascii="宋体"/>
                <w:szCs w:val="20"/>
                <w:lang w:val="en-US" w:eastAsia="zh-CN"/>
              </w:rPr>
              <w:t>,</w:t>
            </w:r>
          </w:p>
          <w:p>
            <w:pPr>
              <w:numPr>
                <w:ilvl w:val="0"/>
                <w:numId w:val="0"/>
              </w:numPr>
              <w:ind w:left="571" w:leftChars="272" w:firstLine="443" w:firstLineChars="211"/>
              <w:rPr>
                <w:rFonts w:hint="eastAsia" w:ascii="宋体"/>
                <w:szCs w:val="20"/>
                <w:lang w:val="en-US" w:eastAsia="zh-CN"/>
              </w:rPr>
            </w:pPr>
            <w:r>
              <w:rPr>
                <w:rFonts w:hint="eastAsia" w:ascii="宋体"/>
              </w:rPr>
              <w:t>"</w:t>
            </w:r>
            <w:r>
              <w:rPr>
                <w:rFonts w:hint="eastAsia" w:ascii="宋体"/>
                <w:szCs w:val="20"/>
                <w:lang w:val="en-US" w:eastAsia="zh-CN"/>
              </w:rPr>
              <w:t>md5</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xxxxxx</w:t>
            </w:r>
            <w:r>
              <w:rPr>
                <w:rFonts w:hint="eastAsia" w:ascii="宋体"/>
              </w:rPr>
              <w:t>"</w:t>
            </w:r>
          </w:p>
          <w:p>
            <w:pPr>
              <w:numPr>
                <w:ilvl w:val="0"/>
                <w:numId w:val="0"/>
              </w:numPr>
              <w:ind w:left="571" w:leftChars="272" w:firstLine="27" w:firstLineChars="13"/>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必填</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文件列表（具体字段见响应示例）</w:t>
            </w:r>
          </w:p>
        </w:tc>
      </w:tr>
    </w:tbl>
    <w:p>
      <w:pPr>
        <w:pStyle w:val="74"/>
        <w:ind w:left="0" w:leftChars="0" w:firstLine="0" w:firstLineChars="0"/>
      </w:pPr>
    </w:p>
    <w:p>
      <w:pPr>
        <w:pStyle w:val="78"/>
        <w:spacing w:before="156" w:beforeAutospacing="0" w:after="156" w:afterAutospacing="0"/>
      </w:pPr>
      <w:bookmarkStart w:id="210" w:name="_Toc30788"/>
      <w:r>
        <w:rPr>
          <w:rFonts w:hint="eastAsia"/>
          <w:lang w:val="en-US" w:eastAsia="zh-CN"/>
        </w:rPr>
        <w:t>playVoice</w:t>
      </w:r>
      <w:bookmarkEnd w:id="210"/>
    </w:p>
    <w:p>
      <w:pPr>
        <w:pStyle w:val="3"/>
        <w:ind w:firstLine="0" w:firstLineChars="0"/>
        <w:rPr>
          <w:rFonts w:hint="default" w:eastAsia="宋体"/>
          <w:sz w:val="21"/>
          <w:szCs w:val="21"/>
          <w:lang w:val="en-US" w:eastAsia="zh-CN"/>
        </w:rPr>
      </w:pPr>
      <w:r>
        <w:rPr>
          <w:rFonts w:hint="eastAsia"/>
          <w:sz w:val="21"/>
          <w:szCs w:val="21"/>
          <w:lang w:val="en-US" w:eastAsia="zh-CN"/>
        </w:rPr>
        <w:t>播放音频</w:t>
      </w:r>
      <w:r>
        <w:rPr>
          <w:rFonts w:hint="eastAsia"/>
          <w:sz w:val="21"/>
          <w:szCs w:val="21"/>
        </w:rPr>
        <w:t>。</w:t>
      </w:r>
      <w:r>
        <w:rPr>
          <w:rFonts w:hint="eastAsia"/>
          <w:sz w:val="21"/>
          <w:szCs w:val="21"/>
          <w:lang w:val="en-US" w:eastAsia="zh-CN"/>
        </w:rPr>
        <w:t>如果音频文件放在小程序包中，可通过getMiniAppInfo接口获取小程序目录，再拼接出音频文件完整路径。</w:t>
      </w:r>
    </w:p>
    <w:p>
      <w:pPr>
        <w:pStyle w:val="3"/>
        <w:ind w:firstLine="0" w:firstLineChars="0"/>
        <w:rPr>
          <w:rFonts w:hint="eastAsia" w:eastAsia="宋体"/>
          <w:sz w:val="21"/>
          <w:szCs w:val="21"/>
          <w:lang w:val="en-US" w:eastAsia="zh-CN"/>
        </w:rPr>
      </w:pPr>
      <w:r>
        <w:rPr>
          <w:rFonts w:hint="eastAsia"/>
          <w:sz w:val="21"/>
          <w:szCs w:val="21"/>
        </w:rPr>
        <w:t>权限配置：</w:t>
      </w:r>
      <w:r>
        <w:rPr>
          <w:rFonts w:hint="eastAsia"/>
          <w:sz w:val="21"/>
          <w:szCs w:val="21"/>
          <w:lang w:eastAsia="zh-CN"/>
        </w:rPr>
        <w:t>“MINIAPP_EXTERNAL_STORAGE”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playVoice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71" w:leftChars="272" w:firstLine="443" w:firstLineChars="211"/>
              <w:rPr>
                <w:rFonts w:hint="eastAsia" w:ascii="宋体"/>
                <w:lang w:val="en-US" w:eastAsia="zh-CN"/>
              </w:rPr>
            </w:pPr>
            <w:r>
              <w:rPr>
                <w:rFonts w:hint="eastAsia" w:ascii="宋体"/>
              </w:rPr>
              <w:t>"</w:t>
            </w:r>
            <w:r>
              <w:rPr>
                <w:rFonts w:hint="eastAsia" w:ascii="宋体"/>
                <w:lang w:val="en-US" w:eastAsia="zh-CN"/>
              </w:rPr>
              <w:t>path</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p>
          <w:p>
            <w:pPr>
              <w:numPr>
                <w:ilvl w:val="0"/>
                <w:numId w:val="0"/>
              </w:numPr>
              <w:ind w:left="571" w:leftChars="272" w:firstLine="27" w:firstLineChars="13"/>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pStyle w:val="74"/>
        <w:ind w:left="0" w:leftChars="0" w:firstLine="0" w:firstLineChars="0"/>
      </w:pPr>
    </w:p>
    <w:p>
      <w:pPr>
        <w:pStyle w:val="78"/>
        <w:spacing w:before="156" w:beforeAutospacing="0" w:after="156" w:afterAutospacing="0"/>
      </w:pPr>
      <w:bookmarkStart w:id="211" w:name="_Toc11082"/>
      <w:r>
        <w:rPr>
          <w:rFonts w:hint="eastAsia"/>
          <w:lang w:val="en-US" w:eastAsia="zh-CN"/>
        </w:rPr>
        <w:t>stopPlayVoice</w:t>
      </w:r>
      <w:bookmarkEnd w:id="211"/>
    </w:p>
    <w:p>
      <w:pPr>
        <w:pStyle w:val="3"/>
        <w:ind w:firstLine="0" w:firstLineChars="0"/>
        <w:rPr>
          <w:rFonts w:hint="default" w:eastAsia="宋体"/>
          <w:sz w:val="21"/>
          <w:szCs w:val="21"/>
          <w:lang w:val="en-US" w:eastAsia="zh-CN"/>
        </w:rPr>
      </w:pPr>
      <w:r>
        <w:rPr>
          <w:rFonts w:hint="eastAsia"/>
          <w:sz w:val="21"/>
          <w:szCs w:val="21"/>
          <w:lang w:val="en-US" w:eastAsia="zh-CN"/>
        </w:rPr>
        <w:t>停止播放音频。</w:t>
      </w:r>
    </w:p>
    <w:p>
      <w:pPr>
        <w:pStyle w:val="3"/>
        <w:ind w:firstLine="0" w:firstLineChars="0"/>
        <w:rPr>
          <w:rFonts w:hint="eastAsia" w:eastAsia="宋体"/>
          <w:sz w:val="21"/>
          <w:szCs w:val="21"/>
          <w:lang w:val="en-US" w:eastAsia="zh-CN"/>
        </w:rPr>
      </w:pPr>
      <w:r>
        <w:rPr>
          <w:rFonts w:hint="eastAsia"/>
          <w:sz w:val="21"/>
          <w:szCs w:val="21"/>
        </w:rPr>
        <w:t>权限配置：</w:t>
      </w:r>
      <w:r>
        <w:rPr>
          <w:rFonts w:hint="eastAsia"/>
          <w:sz w:val="21"/>
          <w:szCs w:val="21"/>
          <w:lang w:eastAsia="zh-CN"/>
        </w:rPr>
        <w:t>“MINIAPP_EXTERNAL_STORAGE”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stopPlayVoice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71" w:leftChars="272" w:firstLine="443" w:firstLineChars="211"/>
              <w:rPr>
                <w:rFonts w:hint="eastAsia" w:ascii="宋体"/>
                <w:lang w:val="en-US" w:eastAsia="zh-CN"/>
              </w:rPr>
            </w:pPr>
            <w:r>
              <w:rPr>
                <w:rFonts w:hint="eastAsia" w:ascii="宋体"/>
              </w:rPr>
              <w:t>"</w:t>
            </w:r>
            <w:r>
              <w:rPr>
                <w:rFonts w:hint="eastAsia" w:ascii="宋体"/>
                <w:lang w:val="en-US" w:eastAsia="zh-CN"/>
              </w:rPr>
              <w:t>path</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p>
          <w:p>
            <w:pPr>
              <w:numPr>
                <w:ilvl w:val="0"/>
                <w:numId w:val="0"/>
              </w:numPr>
              <w:ind w:left="571" w:leftChars="272" w:firstLine="27" w:firstLineChars="13"/>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p>
        </w:tc>
      </w:tr>
    </w:tbl>
    <w:p>
      <w:pPr>
        <w:pStyle w:val="74"/>
        <w:ind w:left="0" w:leftChars="0" w:firstLine="0" w:firstLineChars="0"/>
      </w:pPr>
    </w:p>
    <w:p>
      <w:pPr>
        <w:pStyle w:val="78"/>
        <w:spacing w:before="156" w:beforeAutospacing="0" w:after="156" w:afterAutospacing="0"/>
      </w:pPr>
      <w:bookmarkStart w:id="212" w:name="_Toc27848"/>
      <w:r>
        <w:rPr>
          <w:rFonts w:hint="default"/>
        </w:rPr>
        <w:t>saveUpdateKeyValueWithExpiry</w:t>
      </w:r>
      <w:bookmarkEnd w:id="212"/>
    </w:p>
    <w:p>
      <w:pPr>
        <w:pStyle w:val="3"/>
        <w:ind w:firstLine="0" w:firstLineChars="0"/>
        <w:rPr>
          <w:rFonts w:hint="eastAsia" w:eastAsia="宋体"/>
          <w:sz w:val="21"/>
          <w:szCs w:val="21"/>
          <w:lang w:eastAsia="zh-CN"/>
        </w:rPr>
      </w:pPr>
      <w:r>
        <w:rPr>
          <w:rFonts w:hint="eastAsia"/>
          <w:sz w:val="21"/>
          <w:szCs w:val="21"/>
          <w:lang w:val="en-US" w:eastAsia="zh-CN"/>
        </w:rPr>
        <w:t>缓存数据，带有效期</w:t>
      </w:r>
      <w:r>
        <w:rPr>
          <w:rFonts w:hint="eastAsia"/>
          <w:sz w:val="21"/>
          <w:szCs w:val="21"/>
        </w:rPr>
        <w:t>。</w:t>
      </w:r>
    </w:p>
    <w:p>
      <w:pPr>
        <w:pStyle w:val="3"/>
        <w:ind w:firstLine="0" w:firstLineChars="0"/>
        <w:rPr>
          <w:rFonts w:hint="eastAsia" w:eastAsia="宋体"/>
          <w:sz w:val="21"/>
          <w:szCs w:val="21"/>
          <w:lang w:val="en-US" w:eastAsia="zh-CN"/>
        </w:rPr>
      </w:pPr>
      <w:r>
        <w:rPr>
          <w:rFonts w:hint="eastAsia"/>
          <w:sz w:val="21"/>
          <w:szCs w:val="21"/>
        </w:rPr>
        <w:t>权限配置：</w:t>
      </w:r>
      <w:r>
        <w:rPr>
          <w:rFonts w:hint="eastAsia"/>
          <w:sz w:val="21"/>
          <w:szCs w:val="21"/>
          <w:lang w:val="en-US" w:eastAsia="zh-CN"/>
        </w:rPr>
        <w:t>无</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"saveUpdateKeyValueWithExpiry"</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hint="eastAsia" w:ascii="宋体"/>
                <w:lang w:val="en-US" w:eastAsia="zh-CN"/>
              </w:rPr>
            </w:pPr>
            <w:r>
              <w:rPr>
                <w:rFonts w:ascii="宋体"/>
                <w:szCs w:val="20"/>
              </w:rPr>
              <w:t xml:space="preserve">      </w:t>
            </w:r>
            <w:r>
              <w:rPr>
                <w:rFonts w:hint="eastAsia" w:ascii="宋体"/>
              </w:rPr>
              <w:t>"</w:t>
            </w:r>
            <w:r>
              <w:rPr>
                <w:rFonts w:hint="eastAsia" w:ascii="宋体"/>
                <w:lang w:val="en-US" w:eastAsia="zh-CN"/>
              </w:rPr>
              <w:t>key</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w:t>
            </w:r>
            <w:r>
              <w:rPr>
                <w:rFonts w:hint="eastAsia" w:ascii="宋体"/>
              </w:rPr>
              <w:t>"</w:t>
            </w:r>
            <w:r>
              <w:rPr>
                <w:rFonts w:hint="eastAsia" w:ascii="宋体"/>
                <w:lang w:val="en-US" w:eastAsia="zh-CN"/>
              </w:rPr>
              <w:t>,</w:t>
            </w:r>
          </w:p>
          <w:p>
            <w:pPr>
              <w:numPr>
                <w:ilvl w:val="0"/>
                <w:numId w:val="0"/>
              </w:numPr>
              <w:ind w:left="571" w:leftChars="272" w:firstLine="443" w:firstLineChars="211"/>
              <w:rPr>
                <w:rFonts w:hint="eastAsia" w:ascii="宋体"/>
                <w:lang w:val="en-US" w:eastAsia="zh-CN"/>
              </w:rPr>
            </w:pPr>
            <w:r>
              <w:rPr>
                <w:rFonts w:hint="eastAsia" w:ascii="宋体"/>
              </w:rPr>
              <w:t>"</w:t>
            </w:r>
            <w:r>
              <w:rPr>
                <w:rFonts w:hint="eastAsia" w:ascii="宋体"/>
                <w:lang w:val="en-US" w:eastAsia="zh-CN"/>
              </w:rPr>
              <w:t>value</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xxxxxxxx</w:t>
            </w:r>
            <w:r>
              <w:rPr>
                <w:rFonts w:hint="eastAsia" w:ascii="宋体"/>
              </w:rPr>
              <w:t>"</w:t>
            </w:r>
            <w:r>
              <w:rPr>
                <w:rFonts w:hint="eastAsia" w:ascii="宋体"/>
                <w:lang w:val="en-US" w:eastAsia="zh-CN"/>
              </w:rPr>
              <w:t>,</w:t>
            </w:r>
          </w:p>
          <w:p>
            <w:pPr>
              <w:numPr>
                <w:ilvl w:val="0"/>
                <w:numId w:val="0"/>
              </w:numPr>
              <w:ind w:left="571" w:leftChars="272" w:firstLine="443" w:firstLineChars="211"/>
              <w:rPr>
                <w:rFonts w:hint="default" w:ascii="宋体" w:eastAsia="宋体"/>
                <w:lang w:val="en-US" w:eastAsia="zh-CN"/>
              </w:rPr>
            </w:pPr>
            <w:r>
              <w:rPr>
                <w:rFonts w:hint="eastAsia" w:ascii="宋体"/>
              </w:rPr>
              <w:t>"</w:t>
            </w:r>
            <w:r>
              <w:rPr>
                <w:rFonts w:hint="eastAsia" w:ascii="宋体"/>
                <w:lang w:val="en-US" w:eastAsia="zh-CN"/>
              </w:rPr>
              <w:t>ttl</w:t>
            </w:r>
            <w:r>
              <w:rPr>
                <w:rFonts w:hint="eastAsia" w:ascii="宋体"/>
              </w:rPr>
              <w:t>"</w:t>
            </w:r>
            <w:r>
              <w:rPr>
                <w:rFonts w:ascii="宋体"/>
                <w:szCs w:val="20"/>
              </w:rPr>
              <w:t xml:space="preserve">: </w:t>
            </w:r>
            <w:r>
              <w:rPr>
                <w:rFonts w:hint="eastAsia" w:ascii="宋体"/>
              </w:rPr>
              <w:t>"</w:t>
            </w:r>
            <w:r>
              <w:rPr>
                <w:rFonts w:hint="eastAsia" w:ascii="宋体"/>
                <w:lang w:val="en-US" w:eastAsia="zh-CN"/>
              </w:rPr>
              <w:t>3600000</w:t>
            </w:r>
            <w:r>
              <w:rPr>
                <w:rFonts w:hint="eastAsia" w:ascii="宋体"/>
              </w:rPr>
              <w:t>"</w:t>
            </w:r>
            <w:r>
              <w:rPr>
                <w:rFonts w:hint="eastAsia" w:ascii="宋体"/>
                <w:lang w:val="en-US" w:eastAsia="zh-CN"/>
              </w:rPr>
              <w:t>//毫秒</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p>
          <w:p>
            <w:pPr>
              <w:numPr>
                <w:ilvl w:val="0"/>
                <w:numId w:val="0"/>
              </w:numPr>
              <w:ind w:left="571" w:leftChars="272" w:firstLine="27" w:firstLineChars="13"/>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key</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必填</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value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必填，不要直接传json，建议进行加密并base64编码。</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hAnsi="宋体" w:cs="宋体"/>
                <w:kern w:val="0"/>
                <w:szCs w:val="21"/>
                <w:lang w:val="en-US" w:eastAsia="zh-CN"/>
              </w:rPr>
            </w:pPr>
            <w:r>
              <w:rPr>
                <w:rFonts w:hint="eastAsia" w:ascii="宋体" w:hAnsi="宋体" w:cs="宋体"/>
                <w:kern w:val="0"/>
                <w:szCs w:val="21"/>
                <w:lang w:val="en-US" w:eastAsia="zh-CN"/>
              </w:rPr>
              <w:t>ttl</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宋体" w:hAnsi="宋体" w:cs="宋体"/>
                <w:kern w:val="0"/>
                <w:szCs w:val="21"/>
                <w:lang w:val="en-US" w:eastAsia="zh-CN"/>
              </w:rPr>
            </w:pPr>
            <w:r>
              <w:rPr>
                <w:rFonts w:hint="eastAsia" w:ascii="宋体" w:hAnsi="宋体" w:cs="宋体"/>
                <w:kern w:val="0"/>
                <w:szCs w:val="21"/>
                <w:lang w:val="en-US" w:eastAsia="zh-CN"/>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宋体" w:hAnsi="宋体" w:cs="宋体"/>
                <w:kern w:val="0"/>
                <w:szCs w:val="21"/>
                <w:lang w:val="en-US" w:eastAsia="zh-CN"/>
              </w:rPr>
            </w:pPr>
            <w:r>
              <w:rPr>
                <w:rFonts w:hint="eastAsia" w:ascii="宋体" w:hAnsi="宋体" w:cs="宋体"/>
                <w:kern w:val="0"/>
                <w:szCs w:val="21"/>
                <w:lang w:val="en-US" w:eastAsia="zh-CN"/>
              </w:rPr>
              <w:t>保存的时间长度，过期自动清除，单位是毫秒</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文件列表（具体字段见响应示例）</w:t>
            </w:r>
          </w:p>
        </w:tc>
      </w:tr>
    </w:tbl>
    <w:p>
      <w:pPr>
        <w:pStyle w:val="74"/>
        <w:ind w:left="0" w:leftChars="0" w:firstLine="0" w:firstLineChars="0"/>
      </w:pPr>
    </w:p>
    <w:p>
      <w:pPr>
        <w:pStyle w:val="78"/>
        <w:spacing w:before="156" w:beforeAutospacing="0" w:after="156" w:afterAutospacing="0"/>
      </w:pPr>
      <w:bookmarkStart w:id="213" w:name="_Toc21329"/>
      <w:r>
        <w:rPr>
          <w:rFonts w:hint="default"/>
        </w:rPr>
        <w:t>quickSearchFile</w:t>
      </w:r>
      <w:bookmarkEnd w:id="213"/>
    </w:p>
    <w:p>
      <w:pPr>
        <w:pStyle w:val="3"/>
        <w:ind w:firstLine="0" w:firstLineChars="0"/>
        <w:rPr>
          <w:sz w:val="21"/>
          <w:szCs w:val="21"/>
        </w:rPr>
      </w:pPr>
      <w:r>
        <w:rPr>
          <w:rFonts w:hint="eastAsia"/>
          <w:sz w:val="21"/>
          <w:szCs w:val="21"/>
          <w:lang w:val="en-US" w:eastAsia="zh-CN"/>
        </w:rPr>
        <w:t>根据文件名快速模糊搜索文件</w:t>
      </w:r>
      <w:r>
        <w:rPr>
          <w:rFonts w:hint="eastAsia"/>
          <w:sz w:val="21"/>
          <w:szCs w:val="21"/>
        </w:rPr>
        <w:t>。</w:t>
      </w:r>
    </w:p>
    <w:p>
      <w:pPr>
        <w:pStyle w:val="3"/>
        <w:ind w:firstLine="0" w:firstLineChars="0"/>
        <w:rPr>
          <w:sz w:val="21"/>
          <w:szCs w:val="21"/>
        </w:rPr>
      </w:pPr>
      <w:r>
        <w:rPr>
          <w:rFonts w:hint="eastAsia"/>
          <w:sz w:val="21"/>
          <w:szCs w:val="21"/>
        </w:rPr>
        <w:t>权限配置："MINIAPP_EXTERNAL_STORAGE"</w:t>
      </w:r>
    </w:p>
    <w:p>
      <w:pPr>
        <w:rPr>
          <w:rFonts w:ascii="宋体"/>
          <w:szCs w:val="21"/>
        </w:rPr>
      </w:pPr>
      <w:r>
        <w:rPr>
          <w:rFonts w:hint="eastAsia" w:ascii="宋体"/>
          <w:szCs w:val="21"/>
        </w:rPr>
        <w:t>调用方式：</w:t>
      </w:r>
      <w:r>
        <w:rPr>
          <w:rFonts w:hint="eastAsia" w:ascii="宋体"/>
          <w:szCs w:val="21"/>
          <w:lang w:val="en-US" w:eastAsia="zh-CN"/>
        </w:rPr>
        <w:t>异</w:t>
      </w:r>
      <w:r>
        <w:rPr>
          <w:rFonts w:hint="eastAsia" w:ascii="宋体"/>
          <w:szCs w:val="21"/>
        </w:rPr>
        <w:t>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lang w:val="en-US" w:eastAsia="zh-CN"/>
              </w:rPr>
              <w:t>a</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default" w:ascii="宋体"/>
                <w:szCs w:val="20"/>
              </w:rPr>
              <w:t>quickSearchFile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lang w:val="en-US" w:eastAsia="zh-CN"/>
              </w:rPr>
              <w:t>name</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xxxxxx</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szCs w:val="20"/>
              </w:rPr>
              <w:t>,</w:t>
            </w:r>
          </w:p>
          <w:p>
            <w:pPr>
              <w:numPr>
                <w:ilvl w:val="0"/>
                <w:numId w:val="0"/>
              </w:numPr>
              <w:ind w:left="544" w:firstLine="210" w:firstLineChars="100"/>
              <w:rPr>
                <w:rFonts w:ascii="宋体"/>
                <w:szCs w:val="20"/>
              </w:rPr>
            </w:pPr>
            <w:r>
              <w:rPr>
                <w:rFonts w:ascii="宋体"/>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w:t>
            </w:r>
            <w:r>
              <w:rPr>
                <w:rFonts w:hint="eastAsia" w:ascii="宋体"/>
                <w:szCs w:val="20"/>
                <w:lang w:val="en-US" w:eastAsia="zh-CN"/>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szCs w:val="20"/>
              </w:rPr>
              <w:t>p</w:t>
            </w:r>
            <w:r>
              <w:rPr>
                <w:rFonts w:ascii="宋体"/>
                <w:szCs w:val="20"/>
              </w:rPr>
              <w:t>ath</w:t>
            </w:r>
            <w:r>
              <w:rPr>
                <w:rFonts w:hint="eastAsia" w:ascii="宋体"/>
              </w:rPr>
              <w:t>"</w:t>
            </w:r>
            <w:r>
              <w:rPr>
                <w:rFonts w:ascii="宋体"/>
                <w:szCs w:val="20"/>
              </w:rPr>
              <w:t xml:space="preserve">: </w:t>
            </w:r>
            <w:r>
              <w:rPr>
                <w:rFonts w:hint="eastAsia" w:ascii="宋体"/>
              </w:rPr>
              <w:t>"</w:t>
            </w:r>
            <w:r>
              <w:rPr>
                <w:rFonts w:ascii="宋体"/>
                <w:szCs w:val="20"/>
              </w:rPr>
              <w:t>/sdcard</w:t>
            </w:r>
            <w:r>
              <w:rPr>
                <w:rFonts w:hint="eastAsia" w:ascii="宋体"/>
                <w:szCs w:val="20"/>
              </w:rPr>
              <w:t>/a.txt</w:t>
            </w:r>
            <w:r>
              <w:rPr>
                <w:rFonts w:hint="eastAsia" w:ascii="宋体"/>
              </w:rPr>
              <w:t>"</w:t>
            </w:r>
            <w:r>
              <w:rPr>
                <w:rFonts w:ascii="宋体"/>
                <w:szCs w:val="20"/>
              </w:rPr>
              <w:t>,</w:t>
            </w:r>
          </w:p>
          <w:p>
            <w:pPr>
              <w:numPr>
                <w:ilvl w:val="0"/>
                <w:numId w:val="0"/>
              </w:numPr>
              <w:ind w:left="544" w:hanging="181"/>
              <w:rPr>
                <w:rFonts w:hint="eastAsia" w:ascii="宋体"/>
                <w:szCs w:val="20"/>
                <w:lang w:val="en-US" w:eastAsia="zh-CN"/>
              </w:rPr>
            </w:pPr>
            <w:r>
              <w:rPr>
                <w:rFonts w:ascii="宋体"/>
                <w:szCs w:val="20"/>
              </w:rPr>
              <w:t xml:space="preserve">      </w:t>
            </w:r>
            <w:r>
              <w:rPr>
                <w:rFonts w:hint="eastAsia" w:ascii="宋体"/>
              </w:rPr>
              <w:t>"</w:t>
            </w:r>
            <w:r>
              <w:rPr>
                <w:rFonts w:hint="eastAsia" w:ascii="宋体"/>
                <w:szCs w:val="20"/>
              </w:rPr>
              <w:t>name</w:t>
            </w:r>
            <w:r>
              <w:rPr>
                <w:rFonts w:hint="eastAsia" w:ascii="宋体"/>
              </w:rPr>
              <w:t>"</w:t>
            </w:r>
            <w:r>
              <w:rPr>
                <w:rFonts w:ascii="宋体"/>
                <w:szCs w:val="20"/>
              </w:rPr>
              <w:t xml:space="preserve">: </w:t>
            </w:r>
            <w:r>
              <w:rPr>
                <w:rFonts w:hint="eastAsia" w:ascii="宋体"/>
              </w:rPr>
              <w:t>"</w:t>
            </w:r>
            <w:r>
              <w:rPr>
                <w:rFonts w:hint="eastAsia" w:ascii="宋体"/>
                <w:szCs w:val="20"/>
              </w:rPr>
              <w:t>a.txt</w:t>
            </w:r>
            <w:r>
              <w:rPr>
                <w:rFonts w:hint="eastAsia" w:ascii="宋体"/>
              </w:rPr>
              <w:t>"</w:t>
            </w:r>
          </w:p>
          <w:p>
            <w:pPr>
              <w:numPr>
                <w:ilvl w:val="0"/>
                <w:numId w:val="0"/>
              </w:numPr>
              <w:ind w:left="571" w:leftChars="272" w:firstLine="27" w:firstLineChars="13"/>
              <w:rPr>
                <w:rFonts w:hint="eastAsia" w:ascii="宋体" w:eastAsia="宋体"/>
                <w:szCs w:val="20"/>
                <w:lang w:val="en-US" w:eastAsia="zh-CN"/>
              </w:rPr>
            </w:pPr>
            <w:r>
              <w:rPr>
                <w:rFonts w:ascii="宋体"/>
                <w:szCs w:val="20"/>
              </w:rPr>
              <w:t>}</w:t>
            </w:r>
            <w:r>
              <w:rPr>
                <w:rFonts w:hint="eastAsia" w:ascii="宋体"/>
                <w:szCs w:val="20"/>
                <w:lang w:val="en-US" w:eastAsia="zh-CN"/>
              </w:rPr>
              <w:t>]</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hAnsi="宋体" w:eastAsia="宋体" w:cs="宋体"/>
                <w:kern w:val="0"/>
                <w:szCs w:val="21"/>
                <w:lang w:val="en-US" w:eastAsia="zh-CN"/>
              </w:rPr>
            </w:pPr>
            <w:r>
              <w:rPr>
                <w:rFonts w:hint="eastAsia" w:ascii="宋体" w:hAnsi="宋体" w:cs="宋体"/>
                <w:kern w:val="0"/>
                <w:szCs w:val="21"/>
                <w:lang w:val="en-US" w:eastAsia="zh-CN"/>
              </w:rPr>
              <w:t>name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宋体" w:hAnsi="宋体" w:cs="宋体"/>
                <w:kern w:val="0"/>
                <w:szCs w:val="21"/>
              </w:rPr>
            </w:pPr>
            <w:r>
              <w:rPr>
                <w:rFonts w:hint="eastAsia" w:ascii="宋体" w:hAnsi="宋体" w:cs="宋体"/>
                <w:kern w:val="0"/>
                <w:szCs w:val="21"/>
              </w:rPr>
              <w:t>必填</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文件列表（具体字段见响应示例）</w:t>
            </w:r>
          </w:p>
        </w:tc>
      </w:tr>
    </w:tbl>
    <w:p>
      <w:pPr>
        <w:pStyle w:val="74"/>
        <w:ind w:left="0" w:leftChars="0" w:firstLine="0" w:firstLineChars="0"/>
      </w:pPr>
    </w:p>
    <w:p>
      <w:pPr>
        <w:pStyle w:val="74"/>
        <w:ind w:left="0" w:leftChars="0" w:firstLine="0" w:firstLineChars="0"/>
      </w:pPr>
    </w:p>
    <w:p>
      <w:pPr>
        <w:pStyle w:val="76"/>
        <w:spacing w:before="156" w:beforeAutospacing="0" w:after="156" w:afterAutospacing="0"/>
      </w:pPr>
      <w:bookmarkStart w:id="214" w:name="_Toc11932"/>
      <w:r>
        <w:rPr>
          <w:rFonts w:hint="eastAsia"/>
        </w:rPr>
        <w:t>定位能力</w:t>
      </w:r>
      <w:bookmarkEnd w:id="214"/>
    </w:p>
    <w:p>
      <w:pPr>
        <w:pStyle w:val="78"/>
        <w:spacing w:before="156" w:beforeAutospacing="0" w:after="156" w:afterAutospacing="0"/>
      </w:pPr>
      <w:bookmarkStart w:id="215" w:name="_Toc31417"/>
      <w:bookmarkStart w:id="216" w:name="_Toc56"/>
      <w:r>
        <w:rPr>
          <w:rFonts w:hint="eastAsia"/>
        </w:rPr>
        <w:t>getLocation</w:t>
      </w:r>
      <w:bookmarkEnd w:id="215"/>
      <w:bookmarkEnd w:id="216"/>
    </w:p>
    <w:p>
      <w:pPr>
        <w:pStyle w:val="3"/>
        <w:ind w:firstLine="0" w:firstLineChars="0"/>
        <w:rPr>
          <w:rFonts w:hint="eastAsia"/>
          <w:sz w:val="21"/>
          <w:szCs w:val="21"/>
        </w:rPr>
      </w:pPr>
      <w:r>
        <w:rPr>
          <w:rFonts w:hint="eastAsia"/>
          <w:sz w:val="21"/>
          <w:szCs w:val="21"/>
        </w:rPr>
        <w:t>用于获取当前位置。</w:t>
      </w:r>
    </w:p>
    <w:p>
      <w:pPr>
        <w:pStyle w:val="3"/>
        <w:ind w:firstLine="0" w:firstLineChars="0"/>
        <w:rPr>
          <w:sz w:val="21"/>
          <w:szCs w:val="21"/>
        </w:rPr>
      </w:pPr>
      <w:r>
        <w:rPr>
          <w:rFonts w:hint="eastAsia"/>
          <w:sz w:val="21"/>
          <w:szCs w:val="21"/>
        </w:rPr>
        <w:t>权限配置：</w:t>
      </w:r>
      <w:r>
        <w:rPr>
          <w:rFonts w:ascii="Times New Roman" w:hAnsi="Times New Roman" w:cs="Times New Roman"/>
          <w:b w:val="0"/>
          <w:color w:val="000000"/>
          <w:kern w:val="2"/>
          <w:sz w:val="21"/>
        </w:rPr>
        <w:t>"MINIAPP_LOCATION"</w:t>
      </w:r>
    </w:p>
    <w:p>
      <w:pPr>
        <w:rPr>
          <w:rFonts w:ascii="宋体"/>
          <w:szCs w:val="21"/>
        </w:rPr>
      </w:pPr>
      <w:r>
        <w:rPr>
          <w:rFonts w:hint="eastAsia" w:ascii="宋体"/>
          <w:szCs w:val="21"/>
        </w:rPr>
        <w:t>调用方式：</w:t>
      </w:r>
      <w:r>
        <w:rPr>
          <w:rFonts w:hint="eastAsia"/>
          <w:szCs w:val="21"/>
        </w:rPr>
        <w:t>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rPr>
              <w:t>async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FileEvent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getLocation</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p>
          <w:p>
            <w:pPr>
              <w:numPr>
                <w:ilvl w:val="0"/>
                <w:numId w:val="0"/>
              </w:numPr>
              <w:ind w:left="544" w:firstLine="210" w:firstLineChars="100"/>
              <w:rPr>
                <w:rFonts w:ascii="宋体"/>
                <w:szCs w:val="20"/>
              </w:rPr>
            </w:pPr>
            <w:r>
              <w:rPr>
                <w:rFonts w:ascii="宋体"/>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data</w:t>
            </w:r>
            <w:r>
              <w:rPr>
                <w:rFonts w:hint="eastAsia" w:ascii="宋体"/>
              </w:rPr>
              <w:t>"</w:t>
            </w:r>
            <w:r>
              <w:rPr>
                <w:rFonts w:ascii="宋体"/>
              </w:rPr>
              <w:t>: {</w:t>
            </w:r>
          </w:p>
          <w:p>
            <w:pPr>
              <w:numPr>
                <w:ilvl w:val="0"/>
                <w:numId w:val="0"/>
              </w:numPr>
              <w:ind w:left="544" w:hanging="181"/>
              <w:rPr>
                <w:rFonts w:ascii="宋体"/>
              </w:rPr>
            </w:pPr>
            <w:r>
              <w:rPr>
                <w:rFonts w:ascii="宋体"/>
              </w:rPr>
              <w:tab/>
            </w:r>
            <w:r>
              <w:rPr>
                <w:rFonts w:ascii="宋体"/>
              </w:rPr>
              <w:tab/>
            </w:r>
            <w:r>
              <w:rPr>
                <w:rFonts w:hint="eastAsia" w:ascii="宋体"/>
              </w:rPr>
              <w:t>"</w:t>
            </w:r>
            <w:r>
              <w:rPr>
                <w:rFonts w:ascii="宋体"/>
              </w:rPr>
              <w:t>lon</w:t>
            </w:r>
            <w:r>
              <w:rPr>
                <w:rFonts w:hint="eastAsia" w:ascii="宋体"/>
              </w:rPr>
              <w:t>"</w:t>
            </w:r>
            <w:r>
              <w:rPr>
                <w:rFonts w:ascii="宋体"/>
              </w:rPr>
              <w:t>: 123.45678,</w:t>
            </w:r>
          </w:p>
          <w:p>
            <w:pPr>
              <w:numPr>
                <w:ilvl w:val="0"/>
                <w:numId w:val="0"/>
              </w:numPr>
              <w:ind w:left="544" w:hanging="181"/>
              <w:rPr>
                <w:rFonts w:ascii="宋体"/>
              </w:rPr>
            </w:pPr>
            <w:r>
              <w:rPr>
                <w:rFonts w:ascii="宋体"/>
              </w:rPr>
              <w:tab/>
            </w:r>
            <w:r>
              <w:rPr>
                <w:rFonts w:ascii="宋体"/>
              </w:rPr>
              <w:tab/>
            </w:r>
            <w:r>
              <w:rPr>
                <w:rFonts w:hint="eastAsia" w:ascii="宋体"/>
              </w:rPr>
              <w:t>"</w:t>
            </w:r>
            <w:r>
              <w:rPr>
                <w:rFonts w:ascii="宋体"/>
              </w:rPr>
              <w:t>lat</w:t>
            </w:r>
            <w:r>
              <w:rPr>
                <w:rFonts w:hint="eastAsia" w:ascii="宋体"/>
              </w:rPr>
              <w:t>"</w:t>
            </w:r>
            <w:r>
              <w:rPr>
                <w:rFonts w:ascii="宋体"/>
              </w:rPr>
              <w:t>: 34.67890</w:t>
            </w:r>
          </w:p>
          <w:p>
            <w:pPr>
              <w:numPr>
                <w:ilvl w:val="0"/>
                <w:numId w:val="0"/>
              </w:numPr>
              <w:ind w:left="544" w:hanging="181"/>
              <w:rPr>
                <w:rFonts w:ascii="宋体"/>
              </w:rPr>
            </w:pPr>
            <w:r>
              <w:rPr>
                <w:rFonts w:ascii="宋体"/>
              </w:rPr>
              <w:tab/>
            </w:r>
            <w:r>
              <w:rPr>
                <w:rFonts w:ascii="宋体"/>
              </w:rPr>
              <w:t>}</w:t>
            </w:r>
          </w:p>
          <w:p>
            <w:pPr>
              <w:numPr>
                <w:ilvl w:val="0"/>
                <w:numId w:val="0"/>
              </w:numPr>
              <w:ind w:left="544" w:hanging="181"/>
              <w:rPr>
                <w:rFonts w:ascii="宋体"/>
                <w:szCs w:val="20"/>
              </w:rPr>
            </w:pPr>
            <w:r>
              <w:rPr>
                <w:rFonts w:ascii="宋体"/>
              </w:rPr>
              <w:t>}</w:t>
            </w:r>
          </w:p>
        </w:tc>
      </w:tr>
    </w:tbl>
    <w:p>
      <w:pPr>
        <w:rPr>
          <w:rFonts w:ascii="宋体" w:hAnsi="宋体" w:cs="宋体"/>
          <w:kern w:val="0"/>
          <w:sz w:val="24"/>
        </w:rPr>
      </w:pPr>
    </w:p>
    <w:p>
      <w:pPr>
        <w:rPr>
          <w:rFonts w:ascii="宋体" w:hAnsi="宋体" w:cs="宋体"/>
          <w:kern w:val="0"/>
          <w:sz w:val="24"/>
        </w:rPr>
      </w:pPr>
    </w:p>
    <w:p>
      <w:pPr>
        <w:rPr>
          <w:rFonts w:ascii="宋体" w:hAnsi="宋体" w:cs="宋体"/>
          <w:kern w:val="0"/>
          <w:szCs w:val="21"/>
        </w:rPr>
      </w:pPr>
      <w:r>
        <w:rPr>
          <w:rFonts w:hint="eastAsia" w:ascii="宋体" w:hAnsi="宋体" w:cs="宋体"/>
          <w:kern w:val="0"/>
          <w:szCs w:val="21"/>
        </w:rPr>
        <w:t>参数</w:t>
      </w:r>
    </w:p>
    <w:p>
      <w:pPr>
        <w:rPr>
          <w:rFonts w:ascii="宋体" w:hAnsi="宋体" w:cs="宋体"/>
          <w:kern w:val="0"/>
          <w:szCs w:val="21"/>
        </w:rPr>
      </w:pPr>
      <w:r>
        <w:rPr>
          <w:rFonts w:hint="eastAsia" w:ascii="宋体" w:hAnsi="宋体" w:cs="宋体"/>
          <w:kern w:val="0"/>
          <w:szCs w:val="21"/>
        </w:rPr>
        <w:t>无</w:t>
      </w:r>
    </w:p>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获取结果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获取结果描述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位置信息（经纬度、位置描述）</w:t>
            </w:r>
          </w:p>
        </w:tc>
      </w:tr>
    </w:tbl>
    <w:p>
      <w:pPr>
        <w:pStyle w:val="3"/>
        <w:ind w:firstLine="0" w:firstLineChars="0"/>
        <w:rPr>
          <w:rFonts w:hint="eastAsia"/>
          <w:sz w:val="21"/>
          <w:szCs w:val="21"/>
        </w:rPr>
      </w:pPr>
      <w:r>
        <w:rPr>
          <w:rFonts w:hint="eastAsia"/>
          <w:sz w:val="21"/>
          <w:szCs w:val="21"/>
        </w:rPr>
        <w:t>返回为Android默认的WGS84坐标系，使用时需按对应的图商进行转换。</w:t>
      </w:r>
    </w:p>
    <w:p>
      <w:pPr>
        <w:pStyle w:val="76"/>
        <w:numPr>
          <w:ilvl w:val="0"/>
          <w:numId w:val="0"/>
        </w:numPr>
        <w:spacing w:before="156" w:beforeAutospacing="0" w:after="156" w:afterAutospacing="0"/>
        <w:outlineLvl w:val="9"/>
      </w:pPr>
    </w:p>
    <w:p>
      <w:pPr>
        <w:pStyle w:val="76"/>
        <w:spacing w:before="156" w:beforeAutospacing="0" w:after="156" w:afterAutospacing="0"/>
      </w:pPr>
      <w:bookmarkStart w:id="217" w:name="_Toc1390"/>
      <w:bookmarkStart w:id="218" w:name="_Toc28765"/>
      <w:r>
        <w:t>小程序</w:t>
      </w:r>
      <w:bookmarkEnd w:id="217"/>
      <w:bookmarkEnd w:id="218"/>
    </w:p>
    <w:p>
      <w:pPr>
        <w:pStyle w:val="78"/>
        <w:spacing w:before="156" w:beforeAutospacing="0" w:after="156" w:afterAutospacing="0"/>
      </w:pPr>
      <w:bookmarkStart w:id="219" w:name="_Toc26799"/>
      <w:bookmarkStart w:id="220" w:name="_Toc18183"/>
      <w:bookmarkStart w:id="221" w:name="_Toc9136"/>
      <w:bookmarkStart w:id="222" w:name="_Toc690"/>
      <w:r>
        <w:rPr>
          <w:rFonts w:hint="eastAsia"/>
        </w:rPr>
        <w:t>getMiniAppInfo</w:t>
      </w:r>
      <w:bookmarkEnd w:id="219"/>
      <w:bookmarkEnd w:id="220"/>
      <w:bookmarkEnd w:id="221"/>
      <w:bookmarkEnd w:id="222"/>
    </w:p>
    <w:p>
      <w:pPr>
        <w:pStyle w:val="3"/>
        <w:ind w:firstLine="0" w:firstLineChars="0"/>
        <w:rPr>
          <w:sz w:val="21"/>
          <w:szCs w:val="21"/>
        </w:rPr>
      </w:pPr>
      <w:r>
        <w:rPr>
          <w:rFonts w:hint="eastAsia"/>
          <w:sz w:val="21"/>
          <w:szCs w:val="21"/>
        </w:rPr>
        <w:t>用于获取小程序信息。</w:t>
      </w:r>
    </w:p>
    <w:p>
      <w:pPr>
        <w:pStyle w:val="3"/>
        <w:ind w:firstLine="0" w:firstLineChars="0"/>
        <w:rPr>
          <w:sz w:val="21"/>
          <w:szCs w:val="21"/>
        </w:rPr>
      </w:pPr>
      <w:r>
        <w:rPr>
          <w:rFonts w:hint="eastAsia"/>
          <w:sz w:val="21"/>
          <w:szCs w:val="21"/>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rPr>
              <w:t>a</w:t>
            </w:r>
            <w:r>
              <w:rPr>
                <w:rFonts w:ascii="宋体"/>
                <w:szCs w:val="20"/>
              </w:rPr>
              <w:t>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getMiniAppInfo</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hint="eastAsia" w:ascii="宋体"/>
                <w:szCs w:val="20"/>
                <w:lang w:val="en-US" w:eastAsia="zh-CN"/>
              </w:rPr>
            </w:pPr>
            <w:r>
              <w:rPr>
                <w:rFonts w:ascii="宋体"/>
                <w:szCs w:val="20"/>
              </w:rPr>
              <w:t xml:space="preserve">  }</w:t>
            </w:r>
            <w:r>
              <w:rPr>
                <w:rFonts w:hint="eastAsia" w:ascii="宋体"/>
                <w:szCs w:val="20"/>
                <w:lang w:val="en-US" w:eastAsia="zh-CN"/>
              </w:rPr>
              <w:t>,</w:t>
            </w:r>
          </w:p>
          <w:p>
            <w:pPr>
              <w:numPr>
                <w:ilvl w:val="0"/>
                <w:numId w:val="0"/>
              </w:numPr>
              <w:ind w:left="571" w:leftChars="272" w:firstLine="27" w:firstLineChars="13"/>
              <w:rPr>
                <w:rFonts w:hint="eastAsia" w:ascii="宋体"/>
                <w:szCs w:val="20"/>
                <w:lang w:val="en-US" w:eastAsia="zh-CN"/>
              </w:rPr>
            </w:pPr>
            <w:r>
              <w:rPr>
                <w:rFonts w:ascii="宋体"/>
                <w:szCs w:val="20"/>
              </w:rPr>
              <w:t>function (v) {}</w:t>
            </w:r>
          </w:p>
          <w:p>
            <w:pPr>
              <w:numPr>
                <w:ilvl w:val="0"/>
                <w:numId w:val="0"/>
              </w:numPr>
              <w:ind w:left="544" w:hanging="181"/>
              <w:rPr>
                <w:rFonts w:ascii="宋体"/>
                <w:szCs w:val="20"/>
              </w:rPr>
            </w:pPr>
            <w:r>
              <w:rPr>
                <w:rFonts w:ascii="宋体"/>
                <w:szCs w:val="20"/>
              </w:rPr>
              <w:t>)</w:t>
            </w:r>
          </w:p>
        </w:tc>
      </w:tr>
    </w:tbl>
    <w:p>
      <w:pPr>
        <w:pStyle w:val="3"/>
        <w:ind w:firstLine="0" w:firstLineChars="0"/>
        <w:rPr>
          <w:sz w:val="21"/>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code</w:t>
            </w:r>
            <w:r>
              <w:rPr>
                <w:rFonts w:hint="eastAsia" w:ascii="宋体"/>
                <w:szCs w:val="20"/>
              </w:rPr>
              <w:t>"</w:t>
            </w:r>
            <w:r>
              <w:rPr>
                <w:rFonts w:ascii="宋体"/>
                <w:szCs w:val="20"/>
              </w:rPr>
              <w:t xml:space="preserve">: </w:t>
            </w:r>
            <w:r>
              <w:rPr>
                <w:rFonts w:hint="eastAsia" w:ascii="宋体"/>
                <w:szCs w:val="20"/>
              </w:rPr>
              <w:t>"</w:t>
            </w:r>
            <w:r>
              <w:rPr>
                <w:rFonts w:ascii="宋体"/>
                <w:szCs w:val="20"/>
              </w:rPr>
              <w:t>0</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message</w:t>
            </w:r>
            <w:r>
              <w:rPr>
                <w:rFonts w:hint="eastAsia" w:ascii="宋体"/>
                <w:szCs w:val="20"/>
              </w:rPr>
              <w:t>"</w:t>
            </w:r>
            <w:r>
              <w:rPr>
                <w:rFonts w:ascii="宋体"/>
                <w:szCs w:val="20"/>
              </w:rPr>
              <w:t xml:space="preserve">: </w:t>
            </w:r>
            <w:r>
              <w:rPr>
                <w:rFonts w:hint="eastAsia" w:ascii="宋体"/>
                <w:szCs w:val="20"/>
              </w:rPr>
              <w:t>"</w:t>
            </w:r>
            <w:r>
              <w:rPr>
                <w:rFonts w:ascii="宋体"/>
                <w:szCs w:val="20"/>
              </w:rPr>
              <w:t>success</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hint="eastAsia" w:ascii="宋体"/>
                <w:szCs w:val="20"/>
              </w:rPr>
              <w:t>"</w:t>
            </w:r>
            <w:r>
              <w:rPr>
                <w:rFonts w:ascii="宋体"/>
                <w:szCs w:val="20"/>
              </w:rPr>
              <w:t>data</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appId</w:t>
            </w:r>
            <w:r>
              <w:rPr>
                <w:rFonts w:hint="eastAsia" w:ascii="宋体"/>
                <w:szCs w:val="20"/>
              </w:rPr>
              <w:t>"</w:t>
            </w:r>
            <w:r>
              <w:rPr>
                <w:rFonts w:ascii="宋体"/>
                <w:szCs w:val="20"/>
              </w:rPr>
              <w:t xml:space="preserve">: </w:t>
            </w:r>
            <w:r>
              <w:rPr>
                <w:rFonts w:hint="eastAsia" w:ascii="宋体"/>
                <w:szCs w:val="20"/>
              </w:rPr>
              <w:t>"</w:t>
            </w:r>
            <w:r>
              <w:rPr>
                <w:rFonts w:hint="eastAsia" w:ascii="宋体"/>
                <w:szCs w:val="20"/>
                <w:lang w:val="en-US" w:eastAsia="zh-CN"/>
              </w:rPr>
              <w:t>xxx</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appName</w:t>
            </w:r>
            <w:r>
              <w:rPr>
                <w:rFonts w:hint="eastAsia" w:ascii="宋体"/>
                <w:szCs w:val="20"/>
              </w:rPr>
              <w:t>"</w:t>
            </w:r>
            <w:r>
              <w:rPr>
                <w:rFonts w:ascii="宋体"/>
                <w:szCs w:val="20"/>
              </w:rPr>
              <w:t xml:space="preserve">: </w:t>
            </w:r>
            <w:r>
              <w:rPr>
                <w:rFonts w:hint="eastAsia" w:ascii="宋体"/>
                <w:szCs w:val="20"/>
              </w:rPr>
              <w:t>"</w:t>
            </w:r>
            <w:r>
              <w:rPr>
                <w:rFonts w:hint="eastAsia" w:ascii="宋体"/>
                <w:szCs w:val="20"/>
                <w:lang w:val="en-US" w:eastAsia="zh-CN"/>
              </w:rPr>
              <w:t>xxx</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appIcon</w:t>
            </w:r>
            <w:r>
              <w:rPr>
                <w:rFonts w:hint="eastAsia" w:ascii="宋体"/>
                <w:szCs w:val="20"/>
              </w:rPr>
              <w:t>"</w:t>
            </w:r>
            <w:r>
              <w:rPr>
                <w:rFonts w:ascii="宋体"/>
                <w:szCs w:val="20"/>
              </w:rPr>
              <w:t xml:space="preserve">: </w:t>
            </w:r>
            <w:r>
              <w:rPr>
                <w:rFonts w:hint="eastAsia" w:ascii="宋体"/>
                <w:szCs w:val="20"/>
              </w:rPr>
              <w:t>"</w:t>
            </w:r>
            <w:r>
              <w:rPr>
                <w:rFonts w:ascii="宋体"/>
                <w:szCs w:val="20"/>
              </w:rPr>
              <w:t>xxx</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callId</w:t>
            </w:r>
            <w:r>
              <w:rPr>
                <w:rFonts w:hint="eastAsia" w:ascii="宋体"/>
                <w:szCs w:val="20"/>
              </w:rPr>
              <w:t>"</w:t>
            </w:r>
            <w:r>
              <w:rPr>
                <w:rFonts w:ascii="宋体"/>
                <w:szCs w:val="20"/>
              </w:rPr>
              <w:t xml:space="preserve">: </w:t>
            </w:r>
            <w:r>
              <w:rPr>
                <w:rFonts w:hint="eastAsia" w:ascii="宋体"/>
                <w:szCs w:val="20"/>
              </w:rPr>
              <w:t>"</w:t>
            </w:r>
            <w:r>
              <w:rPr>
                <w:rFonts w:ascii="宋体"/>
                <w:szCs w:val="20"/>
              </w:rPr>
              <w:t>xxx</w:t>
            </w:r>
            <w:r>
              <w:rPr>
                <w:rFonts w:hint="eastAsia" w:ascii="宋体"/>
                <w:szCs w:val="20"/>
              </w:rPr>
              <w:t>"</w:t>
            </w:r>
            <w:r>
              <w:rPr>
                <w:rFonts w:ascii="宋体"/>
                <w:szCs w:val="20"/>
              </w:rPr>
              <w:t>,</w:t>
            </w:r>
          </w:p>
          <w:p>
            <w:pPr>
              <w:numPr>
                <w:ilvl w:val="0"/>
                <w:numId w:val="0"/>
              </w:numPr>
              <w:ind w:left="544" w:hanging="181"/>
              <w:rPr>
                <w:rFonts w:hint="default" w:ascii="宋体" w:eastAsia="宋体"/>
                <w:szCs w:val="20"/>
                <w:lang w:val="en-US" w:eastAsia="zh-CN"/>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eTag</w:t>
            </w:r>
            <w:r>
              <w:rPr>
                <w:rFonts w:hint="eastAsia" w:ascii="宋体"/>
                <w:szCs w:val="20"/>
              </w:rPr>
              <w:t>"</w:t>
            </w:r>
            <w:r>
              <w:rPr>
                <w:rFonts w:ascii="宋体"/>
                <w:szCs w:val="20"/>
              </w:rPr>
              <w:t xml:space="preserve">: </w:t>
            </w:r>
            <w:r>
              <w:rPr>
                <w:rFonts w:hint="eastAsia" w:ascii="宋体"/>
                <w:szCs w:val="20"/>
              </w:rPr>
              <w:t>"</w:t>
            </w:r>
            <w:r>
              <w:rPr>
                <w:rFonts w:ascii="宋体"/>
                <w:szCs w:val="20"/>
              </w:rPr>
              <w:t>xxx</w:t>
            </w:r>
            <w:r>
              <w:rPr>
                <w:rFonts w:hint="eastAsia" w:ascii="宋体"/>
                <w:szCs w:val="20"/>
              </w:rPr>
              <w:t>"</w:t>
            </w:r>
            <w:r>
              <w:rPr>
                <w:rFonts w:ascii="宋体"/>
                <w:szCs w:val="20"/>
              </w:rPr>
              <w:t>,</w:t>
            </w:r>
            <w:r>
              <w:rPr>
                <w:rFonts w:hint="eastAsia" w:ascii="宋体"/>
                <w:szCs w:val="20"/>
                <w:lang w:val="en-US" w:eastAsia="zh-CN"/>
              </w:rPr>
              <w:t>//小程序版本号</w:t>
            </w:r>
          </w:p>
          <w:p>
            <w:pPr>
              <w:numPr>
                <w:ilvl w:val="0"/>
                <w:numId w:val="0"/>
              </w:numPr>
              <w:ind w:left="544" w:hanging="181"/>
              <w:rPr>
                <w:rFonts w:ascii="宋体"/>
                <w:szCs w:val="20"/>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ifWorkWithoutPeerDc</w:t>
            </w:r>
            <w:r>
              <w:rPr>
                <w:rFonts w:hint="eastAsia" w:ascii="宋体"/>
                <w:szCs w:val="20"/>
              </w:rPr>
              <w:t>"</w:t>
            </w:r>
            <w:r>
              <w:rPr>
                <w:rFonts w:ascii="宋体"/>
                <w:szCs w:val="20"/>
              </w:rPr>
              <w:t xml:space="preserve">: </w:t>
            </w:r>
            <w:r>
              <w:rPr>
                <w:rFonts w:hint="eastAsia" w:ascii="宋体"/>
                <w:szCs w:val="20"/>
              </w:rPr>
              <w:t>"</w:t>
            </w:r>
            <w:r>
              <w:rPr>
                <w:rFonts w:ascii="宋体"/>
                <w:szCs w:val="20"/>
              </w:rPr>
              <w:t>xxx</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qosHint</w:t>
            </w:r>
            <w:r>
              <w:rPr>
                <w:rFonts w:hint="eastAsia" w:ascii="宋体"/>
                <w:szCs w:val="20"/>
              </w:rPr>
              <w:t>"</w:t>
            </w:r>
            <w:r>
              <w:rPr>
                <w:rFonts w:ascii="宋体"/>
                <w:szCs w:val="20"/>
              </w:rPr>
              <w:t xml:space="preserve">: </w:t>
            </w:r>
            <w:r>
              <w:rPr>
                <w:rFonts w:hint="eastAsia" w:ascii="宋体"/>
                <w:szCs w:val="20"/>
              </w:rPr>
              <w:t>"</w:t>
            </w:r>
            <w:r>
              <w:rPr>
                <w:rFonts w:ascii="宋体"/>
                <w:szCs w:val="20"/>
              </w:rPr>
              <w:t>xxx</w:t>
            </w:r>
            <w:r>
              <w:rPr>
                <w:rFonts w:hint="eastAsia" w:ascii="宋体"/>
                <w:szCs w:val="20"/>
              </w:rPr>
              <w:t>"</w:t>
            </w:r>
            <w:r>
              <w:rPr>
                <w:rFonts w:ascii="宋体"/>
                <w:szCs w:val="20"/>
              </w:rPr>
              <w:t>,</w:t>
            </w:r>
          </w:p>
          <w:p>
            <w:pPr>
              <w:numPr>
                <w:ilvl w:val="0"/>
                <w:numId w:val="0"/>
              </w:numPr>
              <w:ind w:left="544" w:hanging="181"/>
              <w:rPr>
                <w:rFonts w:hint="default" w:ascii="宋体" w:eastAsia="宋体"/>
                <w:szCs w:val="20"/>
                <w:lang w:val="en-US" w:eastAsia="zh-CN"/>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supportScene</w:t>
            </w:r>
            <w:r>
              <w:rPr>
                <w:rFonts w:hint="eastAsia" w:ascii="宋体"/>
                <w:szCs w:val="20"/>
              </w:rPr>
              <w:t>"</w:t>
            </w:r>
            <w:r>
              <w:rPr>
                <w:rFonts w:ascii="宋体"/>
                <w:szCs w:val="20"/>
              </w:rPr>
              <w:t xml:space="preserve">: </w:t>
            </w:r>
            <w:r>
              <w:rPr>
                <w:rFonts w:hint="eastAsia" w:ascii="宋体"/>
                <w:szCs w:val="20"/>
              </w:rPr>
              <w:t>"</w:t>
            </w:r>
            <w:r>
              <w:rPr>
                <w:rFonts w:ascii="宋体"/>
                <w:szCs w:val="20"/>
              </w:rPr>
              <w:t>xxx</w:t>
            </w:r>
            <w:r>
              <w:rPr>
                <w:rFonts w:hint="eastAsia" w:ascii="宋体"/>
                <w:szCs w:val="20"/>
              </w:rPr>
              <w:t>"</w:t>
            </w:r>
            <w:r>
              <w:rPr>
                <w:rFonts w:ascii="宋体"/>
                <w:szCs w:val="20"/>
              </w:rPr>
              <w:t>,</w:t>
            </w:r>
            <w:r>
              <w:rPr>
                <w:rFonts w:hint="eastAsia" w:ascii="宋体"/>
                <w:szCs w:val="20"/>
                <w:lang w:val="en-US" w:eastAsia="zh-CN"/>
              </w:rPr>
              <w:t>//应用程序支持使用的场景，取值定义如下：1：仅音频通话场景支持;2：仅视频通话场景支持;3：音频和视频通话场景均支持</w:t>
            </w:r>
          </w:p>
          <w:p>
            <w:pPr>
              <w:numPr>
                <w:ilvl w:val="0"/>
                <w:numId w:val="0"/>
              </w:numPr>
              <w:ind w:left="544" w:hanging="181"/>
              <w:rPr>
                <w:rFonts w:hint="eastAsia" w:ascii="宋体"/>
                <w:szCs w:val="20"/>
                <w:lang w:val="en-US" w:eastAsia="zh-CN"/>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isActiveStart</w:t>
            </w:r>
            <w:r>
              <w:rPr>
                <w:rFonts w:hint="eastAsia" w:ascii="宋体"/>
                <w:szCs w:val="20"/>
              </w:rPr>
              <w:t>"</w:t>
            </w:r>
            <w:r>
              <w:rPr>
                <w:rFonts w:ascii="宋体"/>
                <w:szCs w:val="20"/>
              </w:rPr>
              <w:t xml:space="preserve">: </w:t>
            </w:r>
            <w:r>
              <w:rPr>
                <w:rFonts w:hint="eastAsia" w:ascii="宋体"/>
                <w:szCs w:val="20"/>
                <w:lang w:val="en-US" w:eastAsia="zh-CN"/>
              </w:rPr>
              <w:t>true,//true表示用户主动打开，false表示被邀请打开</w:t>
            </w:r>
          </w:p>
          <w:p>
            <w:pPr>
              <w:numPr>
                <w:ilvl w:val="0"/>
                <w:numId w:val="0"/>
              </w:numPr>
              <w:ind w:left="544" w:hanging="181"/>
              <w:rPr>
                <w:rFonts w:hint="default" w:ascii="宋体" w:eastAsia="宋体"/>
                <w:szCs w:val="20"/>
                <w:lang w:val="en-US" w:eastAsia="zh-CN"/>
              </w:rPr>
            </w:pPr>
            <w:r>
              <w:rPr>
                <w:rFonts w:ascii="宋体"/>
                <w:szCs w:val="20"/>
              </w:rPr>
              <w:tab/>
            </w:r>
            <w:r>
              <w:rPr>
                <w:rFonts w:ascii="宋体"/>
                <w:szCs w:val="20"/>
              </w:rPr>
              <w:tab/>
            </w:r>
            <w:r>
              <w:rPr>
                <w:rFonts w:hint="eastAsia" w:ascii="宋体"/>
                <w:szCs w:val="20"/>
              </w:rPr>
              <w:t>"</w:t>
            </w:r>
            <w:r>
              <w:rPr>
                <w:rFonts w:hint="eastAsia" w:ascii="宋体"/>
                <w:szCs w:val="20"/>
                <w:lang w:val="en-US" w:eastAsia="zh-CN"/>
              </w:rPr>
              <w:t>path</w:t>
            </w:r>
            <w:r>
              <w:rPr>
                <w:rFonts w:hint="eastAsia" w:ascii="宋体"/>
                <w:szCs w:val="20"/>
              </w:rPr>
              <w:t>"</w:t>
            </w:r>
            <w:r>
              <w:rPr>
                <w:rFonts w:ascii="宋体"/>
                <w:szCs w:val="20"/>
              </w:rPr>
              <w:t xml:space="preserve">: </w:t>
            </w:r>
            <w:r>
              <w:rPr>
                <w:rFonts w:hint="eastAsia" w:ascii="宋体"/>
                <w:szCs w:val="20"/>
              </w:rPr>
              <w:t>"</w:t>
            </w:r>
            <w:r>
              <w:rPr>
                <w:rFonts w:ascii="宋体"/>
                <w:szCs w:val="20"/>
              </w:rPr>
              <w:t>xxx</w:t>
            </w:r>
            <w:r>
              <w:rPr>
                <w:rFonts w:hint="eastAsia" w:ascii="宋体"/>
                <w:szCs w:val="20"/>
              </w:rPr>
              <w:t>"</w:t>
            </w:r>
            <w:r>
              <w:rPr>
                <w:rFonts w:hint="eastAsia" w:ascii="宋体"/>
                <w:szCs w:val="20"/>
                <w:lang w:val="en-US" w:eastAsia="zh-CN"/>
              </w:rPr>
              <w:t>//小程序安装路径，即index.html所在目录的路径，结尾不包含/。</w:t>
            </w:r>
          </w:p>
          <w:p>
            <w:pPr>
              <w:numPr>
                <w:ilvl w:val="0"/>
                <w:numId w:val="0"/>
              </w:numPr>
              <w:ind w:left="544" w:hanging="181"/>
              <w:rPr>
                <w:rFonts w:ascii="宋体"/>
                <w:szCs w:val="20"/>
              </w:rPr>
            </w:pPr>
            <w:r>
              <w:rPr>
                <w:rFonts w:ascii="宋体"/>
                <w:szCs w:val="20"/>
              </w:rPr>
              <w:tab/>
            </w:r>
            <w:r>
              <w:rPr>
                <w:rFonts w:ascii="宋体"/>
                <w:szCs w:val="20"/>
              </w:rPr>
              <w:t>}</w:t>
            </w:r>
          </w:p>
          <w:p>
            <w:pPr>
              <w:numPr>
                <w:ilvl w:val="0"/>
                <w:numId w:val="0"/>
              </w:numPr>
              <w:ind w:left="544" w:hanging="181"/>
              <w:rPr>
                <w:rFonts w:ascii="宋体"/>
                <w:szCs w:val="20"/>
              </w:rPr>
            </w:pPr>
            <w:r>
              <w:rPr>
                <w:rFonts w:ascii="宋体"/>
                <w:szCs w:val="20"/>
              </w:rPr>
              <w:t>}</w:t>
            </w:r>
          </w:p>
        </w:tc>
      </w:tr>
    </w:tbl>
    <w:p>
      <w:pPr>
        <w:pStyle w:val="3"/>
        <w:ind w:firstLine="0" w:firstLineChars="0"/>
        <w:rPr>
          <w:sz w:val="21"/>
          <w:szCs w:val="21"/>
        </w:rPr>
      </w:pPr>
    </w:p>
    <w:p>
      <w:pPr>
        <w:pStyle w:val="3"/>
        <w:ind w:firstLine="0" w:firstLineChars="0"/>
        <w:rPr>
          <w:rFonts w:ascii="宋体" w:hAnsi="宋体" w:cs="宋体"/>
          <w:kern w:val="0"/>
          <w:sz w:val="21"/>
          <w:szCs w:val="21"/>
        </w:rPr>
      </w:pPr>
      <w:r>
        <w:rPr>
          <w:rFonts w:hint="eastAsia" w:ascii="宋体" w:hAnsi="宋体" w:cs="宋体"/>
          <w:kern w:val="0"/>
          <w:sz w:val="21"/>
          <w:szCs w:val="21"/>
        </w:rPr>
        <w:t>params参数说明(json格式，无参数返回全部)</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bl>
    <w:p>
      <w:pPr>
        <w:widowControl/>
        <w:autoSpaceDE w:val="0"/>
        <w:autoSpaceDN w:val="0"/>
        <w:adjustRightInd w:val="0"/>
        <w:rPr>
          <w:rFonts w:ascii="Courier New" w:hAnsi="Courier New" w:cs="Courier New"/>
          <w:kern w:val="0"/>
        </w:rPr>
      </w:pPr>
    </w:p>
    <w:p>
      <w:pPr>
        <w:widowControl/>
        <w:autoSpaceDE w:val="0"/>
        <w:autoSpaceDN w:val="0"/>
        <w:adjustRightInd w:val="0"/>
        <w:rPr>
          <w:rFonts w:ascii="Courier New" w:hAnsi="Courier New" w:cs="Courier New"/>
          <w:kern w:val="0"/>
        </w:rPr>
      </w:pPr>
      <w:r>
        <w:rPr>
          <w:rFonts w:hint="eastAsia" w:ascii="Courier New" w:hAnsi="Courier New" w:cs="Courier New"/>
          <w:kern w:val="0"/>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data</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Object</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小程序信息</w:t>
            </w:r>
          </w:p>
        </w:tc>
      </w:tr>
    </w:tbl>
    <w:p>
      <w:pPr>
        <w:pStyle w:val="3"/>
        <w:ind w:left="480" w:firstLine="360"/>
        <w:jc w:val="left"/>
        <w:rPr>
          <w:rFonts w:ascii="微软雅黑" w:hAnsi="微软雅黑" w:eastAsia="微软雅黑" w:cs="微软雅黑"/>
          <w:sz w:val="18"/>
          <w:szCs w:val="18"/>
        </w:rPr>
      </w:pPr>
    </w:p>
    <w:p>
      <w:pPr>
        <w:pStyle w:val="78"/>
        <w:spacing w:before="156" w:beforeAutospacing="0" w:after="156" w:afterAutospacing="0"/>
      </w:pPr>
      <w:bookmarkStart w:id="223" w:name="_Toc8962"/>
      <w:bookmarkStart w:id="224" w:name="_Toc31963"/>
      <w:bookmarkStart w:id="225" w:name="_Toc11457"/>
      <w:bookmarkStart w:id="226" w:name="_Toc11857"/>
      <w:r>
        <w:rPr>
          <w:rFonts w:hint="eastAsia"/>
        </w:rPr>
        <w:t>startApp</w:t>
      </w:r>
      <w:bookmarkEnd w:id="223"/>
      <w:bookmarkEnd w:id="224"/>
      <w:bookmarkEnd w:id="225"/>
      <w:bookmarkEnd w:id="226"/>
    </w:p>
    <w:p>
      <w:pPr>
        <w:pStyle w:val="3"/>
        <w:ind w:firstLine="0" w:firstLineChars="0"/>
        <w:rPr>
          <w:sz w:val="21"/>
          <w:szCs w:val="21"/>
        </w:rPr>
      </w:pPr>
      <w:r>
        <w:rPr>
          <w:rFonts w:hint="eastAsia"/>
          <w:sz w:val="21"/>
          <w:szCs w:val="21"/>
        </w:rPr>
        <w:t>用于启动新的小程序或打开指定文件和打开摄像头获取照片。</w:t>
      </w:r>
    </w:p>
    <w:p>
      <w:pPr>
        <w:pStyle w:val="3"/>
        <w:ind w:firstLine="0" w:firstLineChars="0"/>
        <w:rPr>
          <w:sz w:val="21"/>
          <w:szCs w:val="21"/>
        </w:rPr>
      </w:pPr>
      <w:r>
        <w:rPr>
          <w:rFonts w:hint="eastAsia"/>
          <w:sz w:val="21"/>
          <w:szCs w:val="21"/>
        </w:rPr>
        <w:t>权限配置："MINIAPP_CAMERA", "MINIAPP_EXTERNAL_STORAGE"</w:t>
      </w:r>
    </w:p>
    <w:p>
      <w:pPr>
        <w:rPr>
          <w:rFonts w:ascii="宋体"/>
          <w:szCs w:val="21"/>
        </w:rPr>
      </w:pPr>
      <w:r>
        <w:rPr>
          <w:rFonts w:hint="eastAsia" w:ascii="宋体"/>
          <w:szCs w:val="21"/>
        </w:rPr>
        <w:t>调用方式：</w:t>
      </w:r>
      <w:r>
        <w:rPr>
          <w:rFonts w:hint="eastAsia"/>
          <w:szCs w:val="21"/>
        </w:rPr>
        <w:t>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async</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startApp</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appType</w:t>
            </w:r>
            <w:r>
              <w:rPr>
                <w:rFonts w:hint="eastAsia" w:ascii="宋体"/>
              </w:rPr>
              <w:t>"</w:t>
            </w:r>
            <w:r>
              <w:rPr>
                <w:rFonts w:ascii="宋体"/>
                <w:szCs w:val="20"/>
              </w:rPr>
              <w:t xml:space="preserve">: </w:t>
            </w:r>
            <w:r>
              <w:rPr>
                <w:rFonts w:hint="eastAsia" w:ascii="宋体"/>
              </w:rPr>
              <w:t>"</w:t>
            </w:r>
            <w:r>
              <w:rPr>
                <w:rFonts w:ascii="宋体"/>
                <w:szCs w:val="20"/>
              </w:rPr>
              <w:t>miniapp</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extra</w:t>
            </w:r>
            <w:r>
              <w:rPr>
                <w:rFonts w:hint="eastAsia" w:ascii="宋体"/>
              </w:rPr>
              <w:t>"</w:t>
            </w:r>
            <w:r>
              <w:rPr>
                <w:rFonts w:ascii="宋体"/>
                <w:szCs w:val="20"/>
              </w:rPr>
              <w:t xml:space="preserve">: </w:t>
            </w:r>
            <w:r>
              <w:rPr>
                <w:rFonts w:hint="eastAsia" w:ascii="宋体"/>
              </w:rPr>
              <w:t>"</w:t>
            </w:r>
            <w:r>
              <w:rPr>
                <w:rFonts w:ascii="宋体"/>
                <w:szCs w:val="20"/>
              </w:rPr>
              <w:t>miniAppIdXXXX</w:t>
            </w:r>
            <w:r>
              <w:rPr>
                <w:rFonts w:hint="eastAsia"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function (v) {}</w:t>
            </w:r>
          </w:p>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p>
          <w:p>
            <w:pPr>
              <w:numPr>
                <w:ilvl w:val="0"/>
                <w:numId w:val="0"/>
              </w:numPr>
              <w:ind w:left="544" w:hanging="181"/>
              <w:rPr>
                <w:rFonts w:ascii="宋体"/>
                <w:szCs w:val="20"/>
              </w:rPr>
            </w:pPr>
            <w:r>
              <w:rPr>
                <w:rFonts w:ascii="宋体"/>
                <w:szCs w:val="20"/>
              </w:rPr>
              <w:t>//params枚举</w:t>
            </w:r>
          </w:p>
          <w:p>
            <w:pPr>
              <w:numPr>
                <w:ilvl w:val="0"/>
                <w:numId w:val="0"/>
              </w:numPr>
              <w:ind w:left="544" w:hanging="181"/>
              <w:rPr>
                <w:rFonts w:ascii="宋体"/>
                <w:szCs w:val="20"/>
              </w:rPr>
            </w:pPr>
            <w:r>
              <w:rPr>
                <w:rFonts w:ascii="宋体"/>
                <w:szCs w:val="20"/>
              </w:rPr>
              <w:t>//打开小程序</w:t>
            </w:r>
          </w:p>
          <w:p>
            <w:pPr>
              <w:numPr>
                <w:ilvl w:val="0"/>
                <w:numId w:val="0"/>
              </w:numPr>
              <w:ind w:left="544" w:hanging="181"/>
              <w:rPr>
                <w:rFonts w:ascii="宋体"/>
                <w:szCs w:val="20"/>
              </w:rPr>
            </w:pPr>
            <w:r>
              <w:rPr>
                <w:rFonts w:hint="eastAsia" w:ascii="宋体"/>
                <w:szCs w:val="20"/>
              </w:rPr>
              <w:t>"</w:t>
            </w:r>
            <w:r>
              <w:rPr>
                <w:rFonts w:ascii="宋体"/>
                <w:szCs w:val="20"/>
              </w:rPr>
              <w:t>params</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appType</w:t>
            </w:r>
            <w:r>
              <w:rPr>
                <w:rFonts w:hint="eastAsia" w:ascii="宋体"/>
                <w:szCs w:val="20"/>
              </w:rPr>
              <w:t>"</w:t>
            </w:r>
            <w:r>
              <w:rPr>
                <w:rFonts w:ascii="宋体"/>
                <w:szCs w:val="20"/>
              </w:rPr>
              <w:t xml:space="preserve">: </w:t>
            </w:r>
            <w:r>
              <w:rPr>
                <w:rFonts w:hint="eastAsia" w:ascii="宋体"/>
                <w:szCs w:val="20"/>
              </w:rPr>
              <w:t>"</w:t>
            </w:r>
            <w:r>
              <w:rPr>
                <w:rFonts w:ascii="宋体"/>
                <w:szCs w:val="20"/>
              </w:rPr>
              <w:t>miniapp</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extra</w:t>
            </w:r>
            <w:r>
              <w:rPr>
                <w:rFonts w:hint="eastAsia" w:ascii="宋体"/>
                <w:szCs w:val="20"/>
              </w:rPr>
              <w:t>"</w:t>
            </w:r>
            <w:r>
              <w:rPr>
                <w:rFonts w:ascii="宋体"/>
                <w:szCs w:val="20"/>
              </w:rPr>
              <w:t xml:space="preserve">: </w:t>
            </w:r>
            <w:r>
              <w:rPr>
                <w:rFonts w:hint="eastAsia" w:ascii="宋体"/>
                <w:szCs w:val="20"/>
              </w:rPr>
              <w:t>"</w:t>
            </w:r>
            <w:r>
              <w:rPr>
                <w:rFonts w:ascii="宋体"/>
                <w:szCs w:val="20"/>
              </w:rPr>
              <w:t>miniAppIdXXXX</w:t>
            </w:r>
            <w:r>
              <w:rPr>
                <w:rFonts w:hint="eastAsia" w:ascii="宋体"/>
                <w:szCs w:val="20"/>
              </w:rPr>
              <w:t>"</w:t>
            </w:r>
          </w:p>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//打开文件</w:t>
            </w:r>
          </w:p>
          <w:p>
            <w:pPr>
              <w:numPr>
                <w:ilvl w:val="0"/>
                <w:numId w:val="0"/>
              </w:numPr>
              <w:ind w:left="544" w:hanging="181"/>
              <w:rPr>
                <w:rFonts w:ascii="宋体"/>
                <w:szCs w:val="20"/>
              </w:rPr>
            </w:pPr>
            <w:r>
              <w:rPr>
                <w:rFonts w:hint="eastAsia" w:ascii="宋体"/>
                <w:szCs w:val="20"/>
              </w:rPr>
              <w:t>"</w:t>
            </w:r>
            <w:r>
              <w:rPr>
                <w:rFonts w:ascii="宋体"/>
                <w:szCs w:val="20"/>
              </w:rPr>
              <w:t>params</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appType</w:t>
            </w:r>
            <w:r>
              <w:rPr>
                <w:rFonts w:hint="eastAsia" w:ascii="宋体"/>
                <w:szCs w:val="20"/>
              </w:rPr>
              <w:t>"</w:t>
            </w:r>
            <w:r>
              <w:rPr>
                <w:rFonts w:ascii="宋体"/>
                <w:szCs w:val="20"/>
              </w:rPr>
              <w:t xml:space="preserve">: </w:t>
            </w:r>
            <w:r>
              <w:rPr>
                <w:rFonts w:hint="eastAsia" w:ascii="宋体"/>
                <w:szCs w:val="20"/>
              </w:rPr>
              <w:t>"</w:t>
            </w:r>
            <w:r>
              <w:rPr>
                <w:rFonts w:ascii="宋体"/>
                <w:szCs w:val="20"/>
              </w:rPr>
              <w:t>file</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extra</w:t>
            </w:r>
            <w:r>
              <w:rPr>
                <w:rFonts w:hint="eastAsia" w:ascii="宋体"/>
                <w:szCs w:val="20"/>
              </w:rPr>
              <w:t>"</w:t>
            </w:r>
            <w:r>
              <w:rPr>
                <w:rFonts w:ascii="宋体"/>
                <w:szCs w:val="20"/>
              </w:rPr>
              <w:t xml:space="preserve">: </w:t>
            </w:r>
            <w:r>
              <w:rPr>
                <w:rFonts w:hint="eastAsia" w:ascii="宋体"/>
                <w:szCs w:val="20"/>
              </w:rPr>
              <w:t>"</w:t>
            </w:r>
            <w:r>
              <w:rPr>
                <w:rFonts w:ascii="宋体"/>
                <w:szCs w:val="20"/>
              </w:rPr>
              <w:t>pathxxxx</w:t>
            </w:r>
            <w:r>
              <w:rPr>
                <w:rFonts w:hint="eastAsia" w:ascii="宋体"/>
                <w:szCs w:val="20"/>
              </w:rPr>
              <w:t>"</w:t>
            </w:r>
          </w:p>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r>
              <w:rPr>
                <w:rFonts w:hint="eastAsia" w:ascii="宋体"/>
                <w:szCs w:val="20"/>
              </w:rPr>
              <w:t>拍照</w:t>
            </w:r>
          </w:p>
          <w:p>
            <w:pPr>
              <w:numPr>
                <w:ilvl w:val="0"/>
                <w:numId w:val="0"/>
              </w:numPr>
              <w:ind w:left="544" w:hanging="181"/>
              <w:rPr>
                <w:rFonts w:ascii="宋体"/>
                <w:szCs w:val="20"/>
              </w:rPr>
            </w:pPr>
            <w:r>
              <w:rPr>
                <w:rFonts w:hint="eastAsia" w:ascii="宋体"/>
                <w:szCs w:val="20"/>
              </w:rPr>
              <w:t>"</w:t>
            </w:r>
            <w:r>
              <w:rPr>
                <w:rFonts w:ascii="宋体"/>
                <w:szCs w:val="20"/>
              </w:rPr>
              <w:t>params</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appType</w:t>
            </w:r>
            <w:r>
              <w:rPr>
                <w:rFonts w:hint="eastAsia" w:ascii="宋体"/>
                <w:szCs w:val="20"/>
              </w:rPr>
              <w:t>"</w:t>
            </w:r>
            <w:r>
              <w:rPr>
                <w:rFonts w:ascii="宋体"/>
                <w:szCs w:val="20"/>
              </w:rPr>
              <w:t xml:space="preserve">: </w:t>
            </w:r>
            <w:r>
              <w:rPr>
                <w:rFonts w:hint="eastAsia" w:ascii="宋体"/>
                <w:szCs w:val="20"/>
              </w:rPr>
              <w:t>"</w:t>
            </w:r>
            <w:r>
              <w:rPr>
                <w:rFonts w:ascii="宋体"/>
                <w:szCs w:val="20"/>
              </w:rPr>
              <w:t>camera</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extra</w:t>
            </w:r>
            <w:r>
              <w:rPr>
                <w:rFonts w:hint="eastAsia" w:ascii="宋体"/>
                <w:szCs w:val="20"/>
              </w:rPr>
              <w:t>"</w:t>
            </w:r>
            <w:r>
              <w:rPr>
                <w:rFonts w:ascii="宋体"/>
                <w:szCs w:val="20"/>
              </w:rPr>
              <w:t xml:space="preserve">: </w:t>
            </w:r>
            <w:r>
              <w:rPr>
                <w:rFonts w:hint="eastAsia" w:ascii="宋体"/>
                <w:szCs w:val="20"/>
              </w:rPr>
              <w:t>"picture"</w:t>
            </w:r>
          </w:p>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w:t>
            </w:r>
            <w:r>
              <w:rPr>
                <w:rFonts w:hint="eastAsia" w:ascii="宋体"/>
                <w:szCs w:val="20"/>
              </w:rPr>
              <w:t>录像</w:t>
            </w:r>
          </w:p>
          <w:p>
            <w:pPr>
              <w:numPr>
                <w:ilvl w:val="0"/>
                <w:numId w:val="0"/>
              </w:numPr>
              <w:ind w:left="544" w:hanging="181"/>
              <w:rPr>
                <w:rFonts w:ascii="宋体"/>
                <w:szCs w:val="20"/>
              </w:rPr>
            </w:pPr>
            <w:r>
              <w:rPr>
                <w:rFonts w:hint="eastAsia" w:ascii="宋体"/>
                <w:szCs w:val="20"/>
              </w:rPr>
              <w:t>"</w:t>
            </w:r>
            <w:r>
              <w:rPr>
                <w:rFonts w:ascii="宋体"/>
                <w:szCs w:val="20"/>
              </w:rPr>
              <w:t>params</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appType</w:t>
            </w:r>
            <w:r>
              <w:rPr>
                <w:rFonts w:hint="eastAsia" w:ascii="宋体"/>
                <w:szCs w:val="20"/>
              </w:rPr>
              <w:t>"</w:t>
            </w:r>
            <w:r>
              <w:rPr>
                <w:rFonts w:ascii="宋体"/>
                <w:szCs w:val="20"/>
              </w:rPr>
              <w:t xml:space="preserve">: </w:t>
            </w:r>
            <w:r>
              <w:rPr>
                <w:rFonts w:hint="eastAsia" w:ascii="宋体"/>
                <w:szCs w:val="20"/>
              </w:rPr>
              <w:t>"</w:t>
            </w:r>
            <w:r>
              <w:rPr>
                <w:rFonts w:ascii="宋体"/>
                <w:szCs w:val="20"/>
              </w:rPr>
              <w:t>camera</w:t>
            </w:r>
            <w:r>
              <w:rPr>
                <w:rFonts w:hint="eastAsia" w:ascii="宋体"/>
                <w:szCs w:val="20"/>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extra</w:t>
            </w:r>
            <w:r>
              <w:rPr>
                <w:rFonts w:hint="eastAsia" w:ascii="宋体"/>
                <w:szCs w:val="20"/>
              </w:rPr>
              <w:t>"</w:t>
            </w:r>
            <w:r>
              <w:rPr>
                <w:rFonts w:ascii="宋体"/>
                <w:szCs w:val="20"/>
              </w:rPr>
              <w:t xml:space="preserve">: </w:t>
            </w:r>
            <w:r>
              <w:rPr>
                <w:rFonts w:hint="eastAsia" w:ascii="宋体"/>
                <w:szCs w:val="20"/>
              </w:rPr>
              <w:t>"video"</w:t>
            </w:r>
          </w:p>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//打开地图</w:t>
            </w:r>
          </w:p>
          <w:p>
            <w:pPr>
              <w:numPr>
                <w:ilvl w:val="0"/>
                <w:numId w:val="0"/>
              </w:numPr>
              <w:ind w:left="544" w:hanging="181"/>
              <w:rPr>
                <w:rFonts w:ascii="宋体"/>
                <w:szCs w:val="20"/>
              </w:rPr>
            </w:pPr>
            <w:r>
              <w:rPr>
                <w:rFonts w:hint="eastAsia" w:ascii="宋体"/>
                <w:szCs w:val="20"/>
              </w:rPr>
              <w:t>"</w:t>
            </w:r>
            <w:r>
              <w:rPr>
                <w:rFonts w:ascii="宋体"/>
                <w:szCs w:val="20"/>
              </w:rPr>
              <w:t>params</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appType</w:t>
            </w:r>
            <w:r>
              <w:rPr>
                <w:rFonts w:hint="eastAsia" w:ascii="宋体"/>
                <w:szCs w:val="20"/>
              </w:rPr>
              <w:t>"</w:t>
            </w:r>
            <w:r>
              <w:rPr>
                <w:rFonts w:ascii="宋体"/>
                <w:szCs w:val="20"/>
              </w:rPr>
              <w:t xml:space="preserve">: </w:t>
            </w:r>
            <w:r>
              <w:rPr>
                <w:rFonts w:hint="eastAsia" w:ascii="宋体"/>
                <w:szCs w:val="20"/>
              </w:rPr>
              <w:t>"map"</w:t>
            </w:r>
            <w:r>
              <w:rPr>
                <w:rFonts w:ascii="宋体"/>
                <w:szCs w:val="20"/>
              </w:rPr>
              <w:t>,</w:t>
            </w:r>
          </w:p>
          <w:p>
            <w:pPr>
              <w:numPr>
                <w:ilvl w:val="0"/>
                <w:numId w:val="0"/>
              </w:numPr>
              <w:ind w:left="544" w:hanging="181"/>
              <w:rPr>
                <w:rFonts w:hint="default" w:ascii="宋体" w:eastAsia="宋体"/>
                <w:szCs w:val="20"/>
                <w:lang w:val="en-US" w:eastAsia="zh-CN"/>
              </w:rPr>
            </w:pPr>
            <w:r>
              <w:rPr>
                <w:rFonts w:ascii="宋体"/>
                <w:szCs w:val="20"/>
              </w:rPr>
              <w:t xml:space="preserve">    </w:t>
            </w:r>
            <w:r>
              <w:rPr>
                <w:rFonts w:hint="eastAsia" w:ascii="宋体"/>
                <w:szCs w:val="20"/>
              </w:rPr>
              <w:t>"</w:t>
            </w:r>
            <w:r>
              <w:rPr>
                <w:rFonts w:ascii="宋体"/>
                <w:szCs w:val="20"/>
              </w:rPr>
              <w:t>extra</w:t>
            </w:r>
            <w:r>
              <w:rPr>
                <w:rFonts w:hint="eastAsia" w:ascii="宋体"/>
                <w:szCs w:val="20"/>
              </w:rPr>
              <w:t>"</w:t>
            </w:r>
            <w:r>
              <w:rPr>
                <w:rFonts w:ascii="宋体"/>
                <w:szCs w:val="20"/>
              </w:rPr>
              <w:t xml:space="preserve">: </w:t>
            </w:r>
            <w:r>
              <w:rPr>
                <w:rFonts w:hint="eastAsia" w:ascii="宋体"/>
                <w:szCs w:val="20"/>
              </w:rPr>
              <w:t>"type=1&amp;lat=23.135146&amp;lng=113.358444&amp;title=广东电信科技大厦"</w:t>
            </w:r>
            <w:r>
              <w:rPr>
                <w:rFonts w:hint="eastAsia" w:ascii="宋体"/>
                <w:szCs w:val="20"/>
                <w:lang w:val="en-US" w:eastAsia="zh-CN"/>
              </w:rPr>
              <w:t>//type:1高德地图，2百度地图；lat,lng:高德坐标（GCJ20）百度坐标（BD09）；title:地点名称</w:t>
            </w:r>
          </w:p>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r>
              <w:rPr>
                <w:rFonts w:ascii="宋体"/>
                <w:szCs w:val="20"/>
              </w:rPr>
              <w:t>//打开系统浏览器</w:t>
            </w:r>
          </w:p>
          <w:p>
            <w:pPr>
              <w:numPr>
                <w:ilvl w:val="0"/>
                <w:numId w:val="0"/>
              </w:numPr>
              <w:ind w:left="544" w:hanging="181"/>
              <w:rPr>
                <w:rFonts w:ascii="宋体"/>
                <w:szCs w:val="20"/>
              </w:rPr>
            </w:pPr>
            <w:r>
              <w:rPr>
                <w:rFonts w:hint="eastAsia" w:ascii="宋体"/>
                <w:szCs w:val="20"/>
              </w:rPr>
              <w:t>"</w:t>
            </w:r>
            <w:r>
              <w:rPr>
                <w:rFonts w:ascii="宋体"/>
                <w:szCs w:val="20"/>
              </w:rPr>
              <w:t>params</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appType</w:t>
            </w:r>
            <w:r>
              <w:rPr>
                <w:rFonts w:hint="eastAsia" w:ascii="宋体"/>
                <w:szCs w:val="20"/>
              </w:rPr>
              <w:t>"</w:t>
            </w:r>
            <w:r>
              <w:rPr>
                <w:rFonts w:ascii="宋体"/>
                <w:szCs w:val="20"/>
              </w:rPr>
              <w:t xml:space="preserve">: </w:t>
            </w:r>
            <w:r>
              <w:rPr>
                <w:rFonts w:hint="eastAsia" w:ascii="宋体"/>
                <w:szCs w:val="20"/>
              </w:rPr>
              <w:t>"browser"</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extra</w:t>
            </w:r>
            <w:r>
              <w:rPr>
                <w:rFonts w:hint="eastAsia" w:ascii="宋体"/>
                <w:szCs w:val="20"/>
              </w:rPr>
              <w:t>"</w:t>
            </w:r>
            <w:r>
              <w:rPr>
                <w:rFonts w:ascii="宋体"/>
                <w:szCs w:val="20"/>
              </w:rPr>
              <w:t xml:space="preserve">: </w:t>
            </w:r>
            <w:r>
              <w:rPr>
                <w:rFonts w:hint="eastAsia" w:ascii="宋体"/>
                <w:szCs w:val="20"/>
              </w:rPr>
              <w:t>"</w:t>
            </w:r>
            <w:r>
              <w:rPr>
                <w:rFonts w:hint="eastAsia" w:ascii="宋体" w:hAnsi="Times New Roman" w:eastAsia="宋体" w:cs="Times New Roman"/>
                <w:b w:val="0"/>
                <w:i w:val="0"/>
                <w:strike w:val="0"/>
                <w:dstrike w:val="0"/>
                <w:color w:val="auto"/>
                <w:spacing w:val="0"/>
                <w:w w:val="100"/>
                <w:kern w:val="2"/>
                <w:sz w:val="21"/>
                <w:szCs w:val="20"/>
                <w:u w:val="none"/>
                <w:vertAlign w:val="baseline"/>
                <w:rtl w:val="0"/>
                <w:lang w:val="en-US" w:bidi="en-US"/>
              </w:rPr>
              <w:t>https://www.baidu.com</w:t>
            </w:r>
            <w:r>
              <w:rPr>
                <w:rFonts w:hint="eastAsia" w:ascii="宋体"/>
                <w:szCs w:val="20"/>
              </w:rPr>
              <w:t>"</w:t>
            </w:r>
          </w:p>
          <w:p>
            <w:pPr>
              <w:numPr>
                <w:ilvl w:val="0"/>
                <w:numId w:val="0"/>
              </w:numPr>
              <w:ind w:left="544" w:hanging="181"/>
              <w:rPr>
                <w:rFonts w:ascii="宋体"/>
                <w:szCs w:val="20"/>
              </w:rPr>
            </w:pPr>
            <w:r>
              <w:rPr>
                <w:rFonts w:ascii="宋体"/>
                <w:szCs w:val="20"/>
              </w:rPr>
              <w:t>}</w:t>
            </w:r>
          </w:p>
          <w:p>
            <w:pPr>
              <w:numPr>
                <w:ilvl w:val="0"/>
                <w:numId w:val="0"/>
              </w:numPr>
              <w:ind w:left="544" w:hanging="181"/>
              <w:rPr>
                <w:rFonts w:hint="default" w:ascii="宋体" w:eastAsia="宋体"/>
                <w:szCs w:val="20"/>
                <w:lang w:val="en-US" w:eastAsia="zh-CN"/>
              </w:rPr>
            </w:pPr>
            <w:r>
              <w:rPr>
                <w:rFonts w:ascii="宋体"/>
                <w:szCs w:val="20"/>
              </w:rPr>
              <w:t>//打开</w:t>
            </w:r>
            <w:r>
              <w:rPr>
                <w:rFonts w:hint="eastAsia" w:ascii="宋体"/>
                <w:szCs w:val="20"/>
                <w:lang w:val="en-US" w:eastAsia="zh-CN"/>
              </w:rPr>
              <w:t>本端其他小程序并携带参数（SDK1.1.0开始支持）</w:t>
            </w:r>
          </w:p>
          <w:p>
            <w:pPr>
              <w:numPr>
                <w:ilvl w:val="0"/>
                <w:numId w:val="0"/>
              </w:numPr>
              <w:ind w:left="544" w:hanging="181"/>
              <w:rPr>
                <w:rFonts w:ascii="宋体"/>
                <w:szCs w:val="20"/>
              </w:rPr>
            </w:pPr>
            <w:r>
              <w:rPr>
                <w:rFonts w:hint="eastAsia" w:ascii="宋体"/>
                <w:szCs w:val="20"/>
              </w:rPr>
              <w:t>"</w:t>
            </w:r>
            <w:r>
              <w:rPr>
                <w:rFonts w:ascii="宋体"/>
                <w:szCs w:val="20"/>
              </w:rPr>
              <w:t>params</w:t>
            </w:r>
            <w:r>
              <w:rPr>
                <w:rFonts w:hint="eastAsia" w:ascii="宋体"/>
                <w:szCs w:val="20"/>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szCs w:val="20"/>
              </w:rPr>
              <w:t>"</w:t>
            </w:r>
            <w:r>
              <w:rPr>
                <w:rFonts w:ascii="宋体"/>
                <w:szCs w:val="20"/>
              </w:rPr>
              <w:t>appType</w:t>
            </w:r>
            <w:r>
              <w:rPr>
                <w:rFonts w:hint="eastAsia" w:ascii="宋体"/>
                <w:szCs w:val="20"/>
              </w:rPr>
              <w:t>"</w:t>
            </w:r>
            <w:r>
              <w:rPr>
                <w:rFonts w:ascii="宋体"/>
                <w:szCs w:val="20"/>
              </w:rPr>
              <w:t xml:space="preserve">: </w:t>
            </w:r>
            <w:r>
              <w:rPr>
                <w:rFonts w:hint="eastAsia" w:ascii="宋体"/>
                <w:szCs w:val="20"/>
              </w:rPr>
              <w:t>"miniappWithParams"</w:t>
            </w:r>
            <w:r>
              <w:rPr>
                <w:rFonts w:ascii="宋体"/>
                <w:szCs w:val="20"/>
              </w:rPr>
              <w:t>,</w:t>
            </w:r>
          </w:p>
          <w:p>
            <w:pPr>
              <w:numPr>
                <w:ilvl w:val="0"/>
                <w:numId w:val="0"/>
              </w:numPr>
              <w:ind w:left="544" w:hanging="181"/>
              <w:rPr>
                <w:rFonts w:hint="default" w:ascii="宋体" w:eastAsia="宋体"/>
                <w:szCs w:val="20"/>
                <w:lang w:val="en-US" w:eastAsia="zh-CN"/>
              </w:rPr>
            </w:pPr>
            <w:r>
              <w:rPr>
                <w:rFonts w:ascii="宋体"/>
                <w:szCs w:val="20"/>
              </w:rPr>
              <w:t xml:space="preserve">    </w:t>
            </w:r>
            <w:r>
              <w:rPr>
                <w:rFonts w:hint="eastAsia" w:ascii="宋体"/>
                <w:szCs w:val="20"/>
              </w:rPr>
              <w:t>"</w:t>
            </w:r>
            <w:r>
              <w:rPr>
                <w:rFonts w:ascii="宋体"/>
                <w:szCs w:val="20"/>
              </w:rPr>
              <w:t>extra</w:t>
            </w:r>
            <w:r>
              <w:rPr>
                <w:rFonts w:hint="eastAsia" w:ascii="宋体"/>
                <w:szCs w:val="20"/>
              </w:rPr>
              <w:t>"</w:t>
            </w:r>
            <w:r>
              <w:rPr>
                <w:rFonts w:ascii="宋体"/>
                <w:szCs w:val="20"/>
              </w:rPr>
              <w:t xml:space="preserve">: </w:t>
            </w:r>
            <w:r>
              <w:rPr>
                <w:rFonts w:hint="eastAsia" w:ascii="宋体"/>
                <w:szCs w:val="20"/>
              </w:rPr>
              <w:t>"appId=xxx&amp;params=xxx"</w:t>
            </w:r>
            <w:r>
              <w:rPr>
                <w:rFonts w:hint="eastAsia" w:ascii="宋体"/>
                <w:szCs w:val="20"/>
                <w:lang w:val="en-US" w:eastAsia="zh-CN"/>
              </w:rPr>
              <w:t>//appId:目标小程序Id；</w:t>
            </w:r>
            <w:r>
              <w:rPr>
                <w:rFonts w:hint="eastAsia" w:ascii="宋体"/>
                <w:szCs w:val="20"/>
              </w:rPr>
              <w:t>params</w:t>
            </w:r>
            <w:r>
              <w:rPr>
                <w:rFonts w:hint="eastAsia" w:ascii="宋体"/>
                <w:szCs w:val="20"/>
                <w:lang w:val="en-US" w:eastAsia="zh-CN"/>
              </w:rPr>
              <w:t>:目标小程序所需的参数</w:t>
            </w:r>
          </w:p>
          <w:p>
            <w:pPr>
              <w:numPr>
                <w:ilvl w:val="0"/>
                <w:numId w:val="0"/>
              </w:numPr>
              <w:ind w:left="544" w:hanging="181"/>
              <w:rPr>
                <w:rFonts w:ascii="宋体"/>
                <w:szCs w:val="20"/>
              </w:rPr>
            </w:pPr>
            <w:r>
              <w:rPr>
                <w:rFonts w:ascii="宋体"/>
                <w:szCs w:val="20"/>
              </w:rPr>
              <w:t>}</w:t>
            </w:r>
          </w:p>
          <w:p>
            <w:pPr>
              <w:numPr>
                <w:ilvl w:val="0"/>
                <w:numId w:val="0"/>
              </w:numPr>
              <w:ind w:left="544" w:hanging="181"/>
              <w:rPr>
                <w:rFonts w:ascii="宋体"/>
                <w:szCs w:val="20"/>
              </w:rPr>
            </w:pPr>
          </w:p>
          <w:p>
            <w:pPr>
              <w:numPr>
                <w:ilvl w:val="0"/>
                <w:numId w:val="0"/>
              </w:numPr>
              <w:ind w:left="544" w:hanging="181"/>
              <w:rPr>
                <w:rFonts w:ascii="宋体"/>
                <w:szCs w:val="20"/>
              </w:rPr>
            </w:pP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//拍照</w:t>
            </w:r>
          </w:p>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kern w:val="0"/>
              </w:rPr>
              <w:t>data</w:t>
            </w:r>
            <w:r>
              <w:rPr>
                <w:rFonts w:hint="eastAsia" w:ascii="宋体"/>
              </w:rPr>
              <w:t>"</w:t>
            </w:r>
            <w:r>
              <w:rPr>
                <w:rFonts w:ascii="宋体"/>
              </w:rPr>
              <w:t xml:space="preserve">: </w:t>
            </w:r>
            <w:r>
              <w:rPr>
                <w:rFonts w:hint="eastAsia" w:ascii="宋体"/>
              </w:rPr>
              <w:t>"</w:t>
            </w:r>
            <w:r>
              <w:rPr>
                <w:rFonts w:ascii="宋体"/>
              </w:rPr>
              <w:t>/sdcard/DCIM/1.jpg</w:t>
            </w:r>
            <w:r>
              <w:rPr>
                <w:rFonts w:hint="eastAsia" w:ascii="宋体"/>
              </w:rPr>
              <w:t>"</w:t>
            </w:r>
          </w:p>
          <w:p>
            <w:pPr>
              <w:numPr>
                <w:ilvl w:val="0"/>
                <w:numId w:val="0"/>
              </w:numPr>
              <w:ind w:left="544" w:hanging="181"/>
              <w:rPr>
                <w:rFonts w:ascii="宋体"/>
                <w:szCs w:val="20"/>
              </w:rPr>
            </w:pPr>
            <w:r>
              <w:rPr>
                <w:rFonts w:ascii="宋体"/>
              </w:rPr>
              <w:t>}</w:t>
            </w:r>
          </w:p>
          <w:p>
            <w:pPr>
              <w:numPr>
                <w:ilvl w:val="0"/>
                <w:numId w:val="0"/>
              </w:numPr>
              <w:ind w:left="544" w:hanging="181"/>
              <w:rPr>
                <w:rFonts w:hint="default" w:ascii="宋体" w:eastAsia="宋体"/>
                <w:szCs w:val="20"/>
              </w:rPr>
            </w:pPr>
            <w:r>
              <w:rPr>
                <w:rFonts w:ascii="宋体"/>
                <w:szCs w:val="20"/>
              </w:rPr>
              <w:t>//打开</w:t>
            </w:r>
            <w:r>
              <w:rPr>
                <w:rFonts w:hint="eastAsia" w:ascii="宋体"/>
                <w:szCs w:val="20"/>
              </w:rPr>
              <w:t>本端其他小程序并携带参数（SDK1.1.0开始支持）</w:t>
            </w:r>
          </w:p>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kern w:val="0"/>
              </w:rPr>
              <w:t>data</w:t>
            </w:r>
            <w:r>
              <w:rPr>
                <w:rFonts w:hint="eastAsia" w:ascii="宋体"/>
              </w:rPr>
              <w:t>"</w:t>
            </w:r>
            <w:r>
              <w:rPr>
                <w:rFonts w:ascii="宋体"/>
              </w:rPr>
              <w:t>: {</w:t>
            </w:r>
            <w:r>
              <w:rPr>
                <w:rFonts w:hint="eastAsia" w:ascii="宋体"/>
              </w:rPr>
              <w:t>"isStart</w:t>
            </w:r>
            <w:r>
              <w:rPr>
                <w:rFonts w:hint="default" w:ascii="宋体"/>
              </w:rPr>
              <w:t>ed</w:t>
            </w:r>
            <w:r>
              <w:rPr>
                <w:rFonts w:hint="eastAsia" w:ascii="宋体"/>
              </w:rPr>
              <w:t>"</w:t>
            </w:r>
            <w:r>
              <w:rPr>
                <w:rFonts w:ascii="宋体"/>
              </w:rPr>
              <w:t>: true}</w:t>
            </w:r>
          </w:p>
          <w:p>
            <w:pPr>
              <w:numPr>
                <w:ilvl w:val="0"/>
                <w:numId w:val="0"/>
              </w:numPr>
              <w:ind w:left="544" w:hanging="181"/>
              <w:rPr>
                <w:rFonts w:ascii="宋体"/>
                <w:szCs w:val="20"/>
              </w:rPr>
            </w:pPr>
            <w:r>
              <w:rPr>
                <w:rFonts w:ascii="宋体"/>
              </w:rPr>
              <w:t>}</w:t>
            </w:r>
          </w:p>
          <w:p>
            <w:pPr>
              <w:numPr>
                <w:ilvl w:val="0"/>
                <w:numId w:val="0"/>
              </w:numPr>
              <w:ind w:left="544" w:hanging="181"/>
              <w:rPr>
                <w:rFonts w:ascii="宋体"/>
                <w:szCs w:val="20"/>
              </w:rPr>
            </w:pPr>
          </w:p>
        </w:tc>
      </w:tr>
    </w:tbl>
    <w:p>
      <w:pPr>
        <w:rPr>
          <w:rFonts w:ascii="宋体"/>
          <w:szCs w:val="21"/>
        </w:rPr>
      </w:pPr>
    </w:p>
    <w:p>
      <w:pPr>
        <w:rPr>
          <w:rFonts w:ascii="宋体" w:hAnsi="宋体" w:cs="宋体"/>
          <w:kern w:val="0"/>
          <w:sz w:val="24"/>
        </w:rPr>
      </w:pPr>
    </w:p>
    <w:p>
      <w:pPr>
        <w:widowControl/>
        <w:autoSpaceDE w:val="0"/>
        <w:autoSpaceDN w:val="0"/>
        <w:adjustRightInd w:val="0"/>
        <w:rPr>
          <w:rFonts w:ascii="Courier New" w:hAnsi="Courier New" w:cs="Courier New"/>
          <w:kern w:val="0"/>
        </w:rPr>
      </w:pPr>
      <w:r>
        <w:rPr>
          <w:rFonts w:hint="eastAsia" w:ascii="Courier New" w:hAnsi="Courier New" w:cs="Courier New"/>
          <w:kern w:val="0"/>
        </w:rPr>
        <w:t>params参数说明(json格式)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appType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应用类型（小程序，摄像头，文件等）</w:t>
            </w:r>
          </w:p>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miniapp：打开小程序</w:t>
            </w:r>
          </w:p>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file：打开文件</w:t>
            </w:r>
          </w:p>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camera：打开相机拍照</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extra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额外参数，url，摄像头参数等</w:t>
            </w:r>
          </w:p>
        </w:tc>
      </w:tr>
    </w:tbl>
    <w:p>
      <w:pPr>
        <w:rPr>
          <w:rFonts w:ascii="宋体" w:hAnsi="宋体" w:cs="宋体"/>
          <w:kern w:val="0"/>
          <w:sz w:val="24"/>
        </w:rPr>
      </w:pPr>
    </w:p>
    <w:p>
      <w:pPr>
        <w:rPr>
          <w:rFonts w:ascii="宋体" w:hAnsi="宋体" w:cs="宋体"/>
          <w:kern w:val="0"/>
          <w:sz w:val="24"/>
        </w:rPr>
      </w:pPr>
    </w:p>
    <w:p>
      <w:pPr>
        <w:widowControl/>
        <w:autoSpaceDE w:val="0"/>
        <w:autoSpaceDN w:val="0"/>
        <w:adjustRightInd w:val="0"/>
        <w:rPr>
          <w:rFonts w:ascii="Courier New" w:hAnsi="Courier New" w:cs="Courier New"/>
          <w:kern w:val="0"/>
        </w:rPr>
      </w:pPr>
      <w:r>
        <w:rPr>
          <w:rFonts w:hint="eastAsia" w:ascii="Courier New" w:hAnsi="Courier New" w:cs="Courier New"/>
          <w:kern w:val="0"/>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应用执行结果数据</w:t>
            </w:r>
          </w:p>
        </w:tc>
      </w:tr>
    </w:tbl>
    <w:p>
      <w:pPr>
        <w:pStyle w:val="3"/>
        <w:ind w:left="480" w:firstLine="360"/>
        <w:jc w:val="left"/>
        <w:rPr>
          <w:rFonts w:ascii="微软雅黑" w:hAnsi="微软雅黑" w:eastAsia="微软雅黑" w:cs="微软雅黑"/>
          <w:sz w:val="18"/>
          <w:szCs w:val="18"/>
        </w:rPr>
      </w:pPr>
    </w:p>
    <w:p>
      <w:pPr>
        <w:pStyle w:val="78"/>
        <w:spacing w:before="156" w:beforeAutospacing="0" w:after="156" w:afterAutospacing="0"/>
      </w:pPr>
      <w:bookmarkStart w:id="227" w:name="_Toc6896"/>
      <w:bookmarkStart w:id="228" w:name="_Toc28882"/>
      <w:bookmarkStart w:id="229" w:name="_Toc451"/>
      <w:bookmarkStart w:id="230" w:name="_Toc8907"/>
      <w:r>
        <w:rPr>
          <w:rFonts w:hint="eastAsia"/>
        </w:rPr>
        <w:t>setWindow</w:t>
      </w:r>
      <w:bookmarkEnd w:id="227"/>
      <w:bookmarkEnd w:id="228"/>
      <w:bookmarkEnd w:id="229"/>
      <w:bookmarkEnd w:id="230"/>
    </w:p>
    <w:p>
      <w:pPr>
        <w:pStyle w:val="3"/>
        <w:ind w:firstLine="0" w:firstLineChars="0"/>
        <w:rPr>
          <w:rFonts w:ascii="Arial" w:hAnsi="Arial" w:cs="Arial"/>
          <w:b/>
          <w:kern w:val="0"/>
        </w:rPr>
      </w:pPr>
      <w:r>
        <w:rPr>
          <w:rFonts w:hint="eastAsia"/>
          <w:sz w:val="21"/>
          <w:szCs w:val="21"/>
        </w:rPr>
        <w:t>用于设置SDK窗口属性。</w:t>
      </w:r>
    </w:p>
    <w:p>
      <w:pPr>
        <w:rPr>
          <w:rFonts w:ascii="宋体"/>
          <w:szCs w:val="21"/>
        </w:rPr>
      </w:pPr>
      <w:r>
        <w:rPr>
          <w:rFonts w:hint="eastAsia" w:ascii="宋体"/>
          <w:szCs w:val="21"/>
        </w:rPr>
        <w:t>调用方式：异步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rPr>
              <w:t>a</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ascii="宋体"/>
                <w:szCs w:val="20"/>
              </w:rPr>
              <w:t>setWindow</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hidden</w:t>
            </w:r>
            <w:r>
              <w:rPr>
                <w:rFonts w:hint="eastAsia" w:ascii="宋体"/>
              </w:rPr>
              <w:t>"</w:t>
            </w:r>
            <w:r>
              <w:rPr>
                <w:rFonts w:ascii="宋体"/>
                <w:szCs w:val="20"/>
              </w:rPr>
              <w:t>: false,</w:t>
            </w:r>
          </w:p>
          <w:p>
            <w:pPr>
              <w:numPr>
                <w:ilvl w:val="0"/>
                <w:numId w:val="0"/>
              </w:numPr>
              <w:ind w:left="544" w:hanging="181"/>
              <w:rPr>
                <w:rFonts w:hint="default" w:ascii="宋体"/>
                <w:szCs w:val="20"/>
              </w:rPr>
            </w:pPr>
            <w:r>
              <w:rPr>
                <w:rFonts w:ascii="宋体"/>
                <w:szCs w:val="20"/>
              </w:rPr>
              <w:t xml:space="preserve">      </w:t>
            </w:r>
            <w:r>
              <w:rPr>
                <w:rFonts w:hint="default" w:ascii="宋体"/>
                <w:szCs w:val="20"/>
              </w:rPr>
              <w:t>"isFullScreen":true,</w:t>
            </w:r>
          </w:p>
          <w:p>
            <w:pPr>
              <w:numPr>
                <w:ilvl w:val="0"/>
                <w:numId w:val="0"/>
              </w:numPr>
              <w:ind w:left="571" w:leftChars="272" w:firstLine="443" w:firstLineChars="211"/>
              <w:rPr>
                <w:rFonts w:hint="default" w:ascii="宋体" w:eastAsia="宋体"/>
                <w:szCs w:val="20"/>
                <w:lang w:val="en-US" w:eastAsia="zh-CN"/>
              </w:rPr>
            </w:pPr>
            <w:r>
              <w:rPr>
                <w:rFonts w:hint="default" w:ascii="宋体"/>
                <w:szCs w:val="20"/>
              </w:rPr>
              <w:t>"statusBarColor": "#FF0000",</w:t>
            </w:r>
            <w:r>
              <w:rPr>
                <w:rFonts w:hint="eastAsia" w:ascii="宋体"/>
                <w:szCs w:val="20"/>
                <w:lang w:val="en-US" w:eastAsia="zh-CN"/>
              </w:rPr>
              <w:t>//</w:t>
            </w:r>
            <w:r>
              <w:rPr>
                <w:rFonts w:hint="default" w:ascii="宋体"/>
                <w:szCs w:val="20"/>
              </w:rPr>
              <w:t>isFullScreen</w:t>
            </w:r>
            <w:r>
              <w:rPr>
                <w:rFonts w:hint="eastAsia" w:ascii="宋体"/>
                <w:szCs w:val="20"/>
                <w:lang w:val="en-US" w:eastAsia="zh-CN"/>
              </w:rPr>
              <w:t>为false时有效</w:t>
            </w:r>
          </w:p>
          <w:p>
            <w:pPr>
              <w:numPr>
                <w:ilvl w:val="0"/>
                <w:numId w:val="0"/>
              </w:numPr>
              <w:ind w:left="571" w:leftChars="272" w:firstLine="443" w:firstLineChars="211"/>
              <w:rPr>
                <w:rFonts w:hint="eastAsia" w:ascii="宋体"/>
                <w:szCs w:val="20"/>
                <w:lang w:val="en-US" w:eastAsia="zh-CN"/>
              </w:rPr>
            </w:pPr>
            <w:r>
              <w:rPr>
                <w:rFonts w:hint="default" w:ascii="宋体"/>
                <w:szCs w:val="20"/>
              </w:rPr>
              <w:t>"navigationBarColor": "#FFFFFF"</w:t>
            </w:r>
            <w:r>
              <w:rPr>
                <w:rFonts w:hint="eastAsia" w:ascii="宋体"/>
                <w:szCs w:val="20"/>
                <w:lang w:val="en-US" w:eastAsia="zh-CN"/>
              </w:rPr>
              <w:t>,//</w:t>
            </w:r>
            <w:r>
              <w:rPr>
                <w:rFonts w:hint="default" w:ascii="宋体"/>
                <w:szCs w:val="20"/>
              </w:rPr>
              <w:t>isFullScreen</w:t>
            </w:r>
            <w:r>
              <w:rPr>
                <w:rFonts w:hint="eastAsia" w:ascii="宋体"/>
                <w:szCs w:val="20"/>
                <w:lang w:val="en-US" w:eastAsia="zh-CN"/>
              </w:rPr>
              <w:t>为false时有效</w:t>
            </w:r>
          </w:p>
          <w:p>
            <w:pPr>
              <w:numPr>
                <w:ilvl w:val="0"/>
                <w:numId w:val="0"/>
              </w:numPr>
              <w:ind w:left="571" w:leftChars="272" w:firstLine="443" w:firstLineChars="211"/>
              <w:rPr>
                <w:rFonts w:hint="eastAsia" w:ascii="宋体"/>
                <w:szCs w:val="20"/>
                <w:lang w:val="en-US" w:eastAsia="zh-CN"/>
              </w:rPr>
            </w:pPr>
            <w:r>
              <w:rPr>
                <w:rFonts w:hint="default" w:ascii="宋体"/>
                <w:szCs w:val="20"/>
              </w:rPr>
              <w:t>"statusBar</w:t>
            </w:r>
            <w:r>
              <w:rPr>
                <w:rFonts w:hint="eastAsia" w:ascii="宋体"/>
                <w:szCs w:val="20"/>
                <w:lang w:val="en-US" w:eastAsia="zh-CN"/>
              </w:rPr>
              <w:t>Title</w:t>
            </w:r>
            <w:r>
              <w:rPr>
                <w:rFonts w:hint="default" w:ascii="宋体"/>
                <w:szCs w:val="20"/>
              </w:rPr>
              <w:t>Color": "</w:t>
            </w:r>
            <w:r>
              <w:rPr>
                <w:rFonts w:hint="eastAsia" w:ascii="宋体"/>
                <w:szCs w:val="20"/>
                <w:lang w:val="en-US" w:eastAsia="zh-CN"/>
              </w:rPr>
              <w:t>1</w:t>
            </w:r>
            <w:r>
              <w:rPr>
                <w:rFonts w:hint="default" w:ascii="宋体"/>
                <w:szCs w:val="20"/>
              </w:rPr>
              <w:t>",</w:t>
            </w:r>
          </w:p>
          <w:p>
            <w:pPr>
              <w:numPr>
                <w:ilvl w:val="0"/>
                <w:numId w:val="0"/>
              </w:numPr>
              <w:ind w:left="571" w:leftChars="272" w:firstLine="443" w:firstLineChars="211"/>
              <w:rPr>
                <w:rFonts w:hint="eastAsia" w:ascii="宋体"/>
                <w:szCs w:val="20"/>
                <w:lang w:val="en-US" w:eastAsia="zh-CN"/>
              </w:rPr>
            </w:pPr>
            <w:r>
              <w:rPr>
                <w:rFonts w:hint="default" w:ascii="宋体"/>
                <w:szCs w:val="20"/>
              </w:rPr>
              <w:t>"</w:t>
            </w:r>
            <w:r>
              <w:rPr>
                <w:rFonts w:hint="eastAsia" w:ascii="宋体"/>
                <w:szCs w:val="20"/>
                <w:lang w:val="en-US" w:eastAsia="zh-CN"/>
              </w:rPr>
              <w:t>pageName</w:t>
            </w:r>
            <w:r>
              <w:rPr>
                <w:rFonts w:hint="default" w:ascii="宋体"/>
                <w:szCs w:val="20"/>
              </w:rPr>
              <w:t>": "</w:t>
            </w:r>
            <w:r>
              <w:rPr>
                <w:rFonts w:hint="eastAsia" w:ascii="宋体"/>
                <w:szCs w:val="20"/>
                <w:lang w:val="en-US" w:eastAsia="zh-CN"/>
              </w:rPr>
              <w:t>详情</w:t>
            </w:r>
            <w:r>
              <w:rPr>
                <w:rFonts w:hint="default"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hint="eastAsia" w:ascii="宋体"/>
                <w:szCs w:val="20"/>
                <w:lang w:val="en-US" w:eastAsia="zh-CN"/>
              </w:rPr>
            </w:pPr>
            <w:r>
              <w:rPr>
                <w:rFonts w:ascii="宋体"/>
                <w:szCs w:val="20"/>
              </w:rPr>
              <w:t xml:space="preserve">  }</w:t>
            </w:r>
            <w:r>
              <w:rPr>
                <w:rFonts w:hint="eastAsia" w:ascii="宋体"/>
                <w:szCs w:val="20"/>
                <w:lang w:val="en-US" w:eastAsia="zh-CN"/>
              </w:rPr>
              <w:t>,</w:t>
            </w:r>
          </w:p>
          <w:p>
            <w:pPr>
              <w:numPr>
                <w:ilvl w:val="0"/>
                <w:numId w:val="0"/>
              </w:numPr>
              <w:ind w:left="544" w:hanging="181"/>
              <w:rPr>
                <w:rFonts w:hint="default" w:ascii="宋体"/>
                <w:szCs w:val="20"/>
                <w:lang w:val="en-US" w:eastAsia="zh-CN"/>
              </w:rPr>
            </w:pPr>
            <w:r>
              <w:rPr>
                <w:rFonts w:hint="eastAsia" w:ascii="宋体"/>
                <w:szCs w:val="20"/>
                <w:lang w:val="en-US" w:eastAsia="zh-CN"/>
              </w:rPr>
              <w:t xml:space="preserve">  </w:t>
            </w:r>
            <w:r>
              <w:rPr>
                <w:rFonts w:ascii="宋体"/>
                <w:szCs w:val="20"/>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rPr>
          <w:rFonts w:ascii="宋体"/>
          <w:szCs w:val="21"/>
        </w:rPr>
      </w:pPr>
    </w:p>
    <w:p>
      <w:pPr>
        <w:rPr>
          <w:rFonts w:ascii="宋体" w:hAnsi="宋体" w:cs="宋体"/>
          <w:kern w:val="0"/>
          <w:sz w:val="24"/>
        </w:rPr>
      </w:pP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参数(json格式)</w:t>
      </w:r>
    </w:p>
    <w:tbl>
      <w:tblPr>
        <w:tblStyle w:val="14"/>
        <w:tblW w:w="8377" w:type="dxa"/>
        <w:tblInd w:w="0" w:type="dxa"/>
        <w:tblLayout w:type="fixed"/>
        <w:tblCellMar>
          <w:top w:w="0" w:type="dxa"/>
          <w:left w:w="108" w:type="dxa"/>
          <w:bottom w:w="0" w:type="dxa"/>
          <w:right w:w="108" w:type="dxa"/>
        </w:tblCellMar>
      </w:tblPr>
      <w:tblGrid>
        <w:gridCol w:w="2189"/>
        <w:gridCol w:w="2351"/>
        <w:gridCol w:w="3837"/>
      </w:tblGrid>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2351"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hidden</w:t>
            </w:r>
          </w:p>
        </w:tc>
        <w:tc>
          <w:tcPr>
            <w:tcW w:w="2351"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Boolean</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lang w:val="en-US" w:eastAsia="zh-CN"/>
              </w:rPr>
              <w:t>非必填，</w:t>
            </w:r>
            <w:r>
              <w:rPr>
                <w:rFonts w:hint="default" w:asciiTheme="minorEastAsia" w:hAnsiTheme="minorEastAsia" w:eastAsiaTheme="minorEastAsia" w:cstheme="minorEastAsia"/>
                <w:color w:val="354257"/>
                <w:kern w:val="0"/>
                <w:szCs w:val="21"/>
              </w:rPr>
              <w:t>true:切到后台；false:切到前台</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default" w:asciiTheme="minorEastAsia" w:hAnsiTheme="minorEastAsia" w:eastAsiaTheme="minorEastAsia" w:cstheme="minorEastAsia"/>
                <w:color w:val="354257"/>
                <w:kern w:val="0"/>
                <w:szCs w:val="21"/>
              </w:rPr>
              <w:t>isFullScreen</w:t>
            </w:r>
          </w:p>
        </w:tc>
        <w:tc>
          <w:tcPr>
            <w:tcW w:w="2351"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Boolean</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非必填，是否全部显示小程序内容</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default" w:asciiTheme="minorEastAsia" w:hAnsiTheme="minorEastAsia" w:eastAsiaTheme="minorEastAsia" w:cstheme="minorEastAsia"/>
                <w:color w:val="354257"/>
                <w:kern w:val="0"/>
                <w:szCs w:val="21"/>
              </w:rPr>
              <w:t>isShowTitleBar</w:t>
            </w:r>
          </w:p>
        </w:tc>
        <w:tc>
          <w:tcPr>
            <w:tcW w:w="2351"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asciiTheme="minorEastAsia" w:hAnsiTheme="minorEastAsia" w:eastAsiaTheme="minorEastAsia" w:cstheme="minorEastAsia"/>
                <w:color w:val="354257"/>
                <w:kern w:val="0"/>
                <w:szCs w:val="21"/>
              </w:rPr>
              <w:t>Boolean</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非必填，是否显示小程序名称</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default" w:ascii="宋体"/>
                <w:szCs w:val="20"/>
              </w:rPr>
              <w:t>statusBarColor</w:t>
            </w:r>
          </w:p>
        </w:tc>
        <w:tc>
          <w:tcPr>
            <w:tcW w:w="2351"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eastAsia"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非必填，顶部状态栏和标题背景颜色,</w:t>
            </w:r>
            <w:r>
              <w:rPr>
                <w:rFonts w:hint="default" w:asciiTheme="minorEastAsia" w:hAnsiTheme="minorEastAsia" w:eastAsiaTheme="minorEastAsia" w:cstheme="minorEastAsia"/>
                <w:color w:val="354257"/>
                <w:kern w:val="0"/>
                <w:szCs w:val="21"/>
                <w:lang w:val="en-US" w:eastAsia="zh-CN"/>
              </w:rPr>
              <w:t>isFullScreen</w:t>
            </w:r>
            <w:r>
              <w:rPr>
                <w:rFonts w:hint="eastAsia" w:asciiTheme="minorEastAsia" w:hAnsiTheme="minorEastAsia" w:eastAsiaTheme="minorEastAsia" w:cstheme="minorEastAsia"/>
                <w:color w:val="354257"/>
                <w:kern w:val="0"/>
                <w:szCs w:val="21"/>
                <w:lang w:val="en-US" w:eastAsia="zh-CN"/>
              </w:rPr>
              <w:t>为false时有效</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szCs w:val="20"/>
              </w:rPr>
            </w:pPr>
            <w:r>
              <w:rPr>
                <w:rFonts w:hint="default" w:ascii="宋体"/>
                <w:szCs w:val="20"/>
              </w:rPr>
              <w:t>navigationBarColor</w:t>
            </w:r>
          </w:p>
        </w:tc>
        <w:tc>
          <w:tcPr>
            <w:tcW w:w="2351"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lang w:val="en-US" w:eastAsia="zh-CN"/>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eastAsia"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非必填，导航栏背景颜色,</w:t>
            </w:r>
            <w:r>
              <w:rPr>
                <w:rFonts w:hint="default" w:asciiTheme="minorEastAsia" w:hAnsiTheme="minorEastAsia" w:eastAsiaTheme="minorEastAsia" w:cstheme="minorEastAsia"/>
                <w:color w:val="354257"/>
                <w:kern w:val="0"/>
                <w:szCs w:val="21"/>
                <w:lang w:val="en-US" w:eastAsia="zh-CN"/>
              </w:rPr>
              <w:t>isFullScreen</w:t>
            </w:r>
            <w:r>
              <w:rPr>
                <w:rFonts w:hint="eastAsia" w:asciiTheme="minorEastAsia" w:hAnsiTheme="minorEastAsia" w:eastAsiaTheme="minorEastAsia" w:cstheme="minorEastAsia"/>
                <w:color w:val="354257"/>
                <w:kern w:val="0"/>
                <w:szCs w:val="21"/>
                <w:lang w:val="en-US" w:eastAsia="zh-CN"/>
              </w:rPr>
              <w:t>为false时有效</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szCs w:val="20"/>
              </w:rPr>
            </w:pPr>
            <w:r>
              <w:rPr>
                <w:rFonts w:hint="default" w:ascii="宋体"/>
                <w:szCs w:val="20"/>
              </w:rPr>
              <w:t>statusBar</w:t>
            </w:r>
            <w:r>
              <w:rPr>
                <w:rFonts w:hint="eastAsia" w:ascii="宋体"/>
                <w:szCs w:val="20"/>
                <w:lang w:val="en-US" w:eastAsia="zh-CN"/>
              </w:rPr>
              <w:t>Title</w:t>
            </w:r>
            <w:r>
              <w:rPr>
                <w:rFonts w:hint="default" w:ascii="宋体"/>
                <w:szCs w:val="20"/>
              </w:rPr>
              <w:t>Color</w:t>
            </w:r>
          </w:p>
        </w:tc>
        <w:tc>
          <w:tcPr>
            <w:tcW w:w="2351"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非必填，标题栏返回箭头、文字和胶囊按钮颜色，0：黑色，1：白色</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宋体" w:eastAsia="宋体"/>
                <w:szCs w:val="20"/>
                <w:lang w:val="en-US" w:eastAsia="zh-CN"/>
              </w:rPr>
            </w:pPr>
            <w:r>
              <w:rPr>
                <w:rFonts w:hint="eastAsia" w:ascii="宋体"/>
                <w:szCs w:val="20"/>
                <w:lang w:val="en-US" w:eastAsia="zh-CN"/>
              </w:rPr>
              <w:t>pageName</w:t>
            </w:r>
          </w:p>
        </w:tc>
        <w:tc>
          <w:tcPr>
            <w:tcW w:w="2351"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非必填，设置页面标题</w:t>
            </w:r>
          </w:p>
        </w:tc>
      </w:tr>
    </w:tbl>
    <w:p>
      <w:pPr>
        <w:rPr>
          <w:rFonts w:ascii="宋体" w:hAnsi="宋体" w:cs="宋体"/>
          <w:kern w:val="0"/>
          <w:sz w:val="24"/>
        </w:rPr>
      </w:pPr>
    </w:p>
    <w:p>
      <w:pPr>
        <w:rPr>
          <w:rFonts w:ascii="宋体" w:hAnsi="宋体" w:cs="宋体"/>
          <w:kern w:val="0"/>
          <w:sz w:val="24"/>
        </w:rPr>
      </w:pP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返回值(json格式)</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结果描述</w:t>
            </w:r>
          </w:p>
        </w:tc>
      </w:tr>
    </w:tbl>
    <w:p>
      <w:pPr>
        <w:pStyle w:val="21"/>
        <w:spacing w:beforeAutospacing="0" w:after="15" w:afterAutospacing="0"/>
        <w:ind w:firstLine="0" w:firstLineChars="0"/>
      </w:pPr>
    </w:p>
    <w:p>
      <w:pPr>
        <w:pStyle w:val="78"/>
        <w:spacing w:before="156" w:beforeAutospacing="0" w:after="156" w:afterAutospacing="0"/>
      </w:pPr>
      <w:bookmarkStart w:id="231" w:name="_Toc1273"/>
      <w:bookmarkStart w:id="232" w:name="_Toc16844"/>
      <w:r>
        <w:rPr>
          <w:rFonts w:hint="eastAsia"/>
        </w:rPr>
        <w:t>hang</w:t>
      </w:r>
      <w:r>
        <w:rPr>
          <w:rFonts w:hint="default"/>
        </w:rPr>
        <w:t>U</w:t>
      </w:r>
      <w:r>
        <w:rPr>
          <w:rFonts w:hint="eastAsia"/>
        </w:rPr>
        <w:t>p</w:t>
      </w:r>
      <w:bookmarkEnd w:id="231"/>
      <w:bookmarkEnd w:id="232"/>
    </w:p>
    <w:p>
      <w:pPr>
        <w:pStyle w:val="3"/>
        <w:ind w:firstLine="0" w:firstLineChars="0"/>
        <w:rPr>
          <w:sz w:val="21"/>
          <w:szCs w:val="21"/>
        </w:rPr>
      </w:pPr>
      <w:r>
        <w:rPr>
          <w:rFonts w:hint="eastAsia"/>
          <w:sz w:val="21"/>
          <w:szCs w:val="21"/>
        </w:rPr>
        <w:t>用于挂断通话。</w:t>
      </w:r>
    </w:p>
    <w:p>
      <w:pPr>
        <w:pStyle w:val="3"/>
        <w:ind w:firstLine="0" w:firstLineChars="0"/>
        <w:rPr>
          <w:sz w:val="21"/>
          <w:szCs w:val="21"/>
        </w:rPr>
      </w:pPr>
      <w:r>
        <w:rPr>
          <w:rFonts w:hint="eastAsia"/>
          <w:sz w:val="21"/>
          <w:szCs w:val="21"/>
        </w:rPr>
        <w:t>权限配置："MINIAPP_GET_CALL</w:t>
      </w:r>
      <w:r>
        <w:rPr>
          <w:rFonts w:hint="default"/>
          <w:sz w:val="21"/>
          <w:szCs w:val="21"/>
        </w:rPr>
        <w:t>_</w:t>
      </w:r>
      <w:r>
        <w:rPr>
          <w:rFonts w:hint="eastAsia"/>
          <w:sz w:val="21"/>
          <w:szCs w:val="21"/>
        </w:rPr>
        <w:t>STATE"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"hang</w:t>
            </w:r>
            <w:r>
              <w:rPr>
                <w:rFonts w:hint="default" w:ascii="宋体"/>
              </w:rPr>
              <w:t>U</w:t>
            </w:r>
            <w:r>
              <w:rPr>
                <w:rFonts w:hint="eastAsia" w:ascii="宋体"/>
              </w:rPr>
              <w:t>p"</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21"/>
        <w:spacing w:beforeAutospacing="0" w:after="15" w:afterAutospacing="0"/>
        <w:ind w:firstLine="0" w:firstLineChars="0"/>
      </w:pPr>
    </w:p>
    <w:p>
      <w:pPr>
        <w:pStyle w:val="78"/>
        <w:spacing w:before="156" w:beforeAutospacing="0" w:after="156" w:afterAutospacing="0"/>
      </w:pPr>
      <w:bookmarkStart w:id="233" w:name="_Toc12560"/>
      <w:bookmarkStart w:id="234" w:name="_Toc2092"/>
      <w:r>
        <w:rPr>
          <w:rFonts w:hint="eastAsia"/>
        </w:rPr>
        <w:t>getCallState</w:t>
      </w:r>
      <w:bookmarkEnd w:id="233"/>
      <w:bookmarkEnd w:id="234"/>
    </w:p>
    <w:p>
      <w:pPr>
        <w:pStyle w:val="3"/>
        <w:ind w:firstLine="0" w:firstLineChars="0"/>
        <w:rPr>
          <w:sz w:val="21"/>
          <w:szCs w:val="21"/>
        </w:rPr>
      </w:pPr>
      <w:r>
        <w:rPr>
          <w:rFonts w:hint="eastAsia"/>
          <w:sz w:val="21"/>
          <w:szCs w:val="21"/>
        </w:rPr>
        <w:t>获取当前通话状态。</w:t>
      </w:r>
    </w:p>
    <w:p>
      <w:pPr>
        <w:pStyle w:val="3"/>
        <w:ind w:firstLine="0" w:firstLineChars="0"/>
        <w:rPr>
          <w:sz w:val="21"/>
          <w:szCs w:val="21"/>
        </w:rPr>
      </w:pPr>
      <w:r>
        <w:rPr>
          <w:rFonts w:hint="eastAsia"/>
          <w:sz w:val="21"/>
          <w:szCs w:val="21"/>
        </w:rPr>
        <w:t>权限配置："MINIAPP_GET_CALL</w:t>
      </w:r>
      <w:r>
        <w:rPr>
          <w:rFonts w:hint="default"/>
          <w:sz w:val="21"/>
          <w:szCs w:val="21"/>
        </w:rPr>
        <w:t>_</w:t>
      </w:r>
      <w:r>
        <w:rPr>
          <w:rFonts w:hint="eastAsia"/>
          <w:sz w:val="21"/>
          <w:szCs w:val="21"/>
        </w:rPr>
        <w:t>STATE"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"getCallState"</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0" w:firstLine="525" w:firstLineChars="250"/>
              <w:rPr>
                <w:rFonts w:ascii="宋体"/>
              </w:rPr>
            </w:pPr>
            <w:r>
              <w:rPr>
                <w:rFonts w:hint="eastAsia" w:ascii="宋体"/>
              </w:rPr>
              <w:t>"</w:t>
            </w:r>
            <w:r>
              <w:rPr>
                <w:rFonts w:ascii="宋体"/>
              </w:rPr>
              <w:t>data</w:t>
            </w:r>
            <w:r>
              <w:rPr>
                <w:rFonts w:hint="eastAsia" w:ascii="宋体"/>
              </w:rPr>
              <w:t>"</w:t>
            </w:r>
            <w:r>
              <w:rPr>
                <w:rFonts w:ascii="宋体"/>
              </w:rPr>
              <w:t>: {</w:t>
            </w:r>
            <w:r>
              <w:rPr>
                <w:rFonts w:hint="eastAsia" w:ascii="宋体"/>
              </w:rPr>
              <w:t>"callState"</w:t>
            </w:r>
            <w:r>
              <w:rPr>
                <w:rFonts w:ascii="宋体"/>
              </w:rPr>
              <w:t xml:space="preserve">: </w:t>
            </w:r>
            <w:r>
              <w:rPr>
                <w:rFonts w:hint="eastAsia" w:ascii="宋体"/>
              </w:rPr>
              <w:t>4</w:t>
            </w:r>
            <w:r>
              <w:rPr>
                <w:rFonts w:ascii="宋体"/>
              </w:rPr>
              <w:t>}</w:t>
            </w:r>
          </w:p>
          <w:p>
            <w:pPr>
              <w:numPr>
                <w:ilvl w:val="0"/>
                <w:numId w:val="0"/>
              </w:numPr>
              <w:ind w:left="544" w:hanging="181"/>
              <w:rPr>
                <w:rFonts w:ascii="宋体"/>
                <w:szCs w:val="20"/>
              </w:rPr>
            </w:pPr>
            <w:r>
              <w:rPr>
                <w:rFonts w:ascii="宋体"/>
              </w:rPr>
              <w:t>}</w:t>
            </w:r>
          </w:p>
        </w:tc>
      </w:tr>
    </w:tbl>
    <w:p>
      <w:pPr>
        <w:rPr>
          <w:rFonts w:ascii="宋体" w:hAnsi="宋体" w:cs="宋体"/>
          <w:kern w:val="0"/>
          <w:sz w:val="24"/>
        </w:rPr>
      </w:pPr>
    </w:p>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返回值</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callState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Int</w:t>
            </w:r>
          </w:p>
        </w:tc>
        <w:tc>
          <w:tcPr>
            <w:tcW w:w="3824"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呼叫状态，请参考android.telecom#Call</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0:</w:t>
            </w:r>
            <w:r>
              <w:rPr>
                <w:rFonts w:asciiTheme="minorEastAsia" w:hAnsiTheme="minorEastAsia" w:eastAsiaTheme="minorEastAsia" w:cstheme="minorEastAsia"/>
                <w:color w:val="354257"/>
                <w:kern w:val="0"/>
                <w:szCs w:val="21"/>
              </w:rPr>
              <w:t>STATE_NEW</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1:</w:t>
            </w:r>
            <w:r>
              <w:rPr>
                <w:rFonts w:asciiTheme="minorEastAsia" w:hAnsiTheme="minorEastAsia" w:eastAsiaTheme="minorEastAsia" w:cstheme="minorEastAsia"/>
                <w:color w:val="354257"/>
                <w:kern w:val="0"/>
                <w:szCs w:val="21"/>
              </w:rPr>
              <w:t>STATE_DIALING</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2:</w:t>
            </w:r>
            <w:r>
              <w:rPr>
                <w:rFonts w:asciiTheme="minorEastAsia" w:hAnsiTheme="minorEastAsia" w:eastAsiaTheme="minorEastAsia" w:cstheme="minorEastAsia"/>
                <w:color w:val="354257"/>
                <w:kern w:val="0"/>
                <w:szCs w:val="21"/>
              </w:rPr>
              <w:t>STATE_RINGING</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3:</w:t>
            </w:r>
            <w:r>
              <w:rPr>
                <w:rFonts w:asciiTheme="minorEastAsia" w:hAnsiTheme="minorEastAsia" w:eastAsiaTheme="minorEastAsia" w:cstheme="minorEastAsia"/>
                <w:color w:val="354257"/>
                <w:kern w:val="0"/>
                <w:szCs w:val="21"/>
              </w:rPr>
              <w:t>STATE_HOLDING</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4:</w:t>
            </w:r>
            <w:r>
              <w:rPr>
                <w:rFonts w:asciiTheme="minorEastAsia" w:hAnsiTheme="minorEastAsia" w:eastAsiaTheme="minorEastAsia" w:cstheme="minorEastAsia"/>
                <w:color w:val="354257"/>
                <w:kern w:val="0"/>
                <w:szCs w:val="21"/>
              </w:rPr>
              <w:t>STATE_ACTIVE</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7:</w:t>
            </w:r>
            <w:r>
              <w:rPr>
                <w:rFonts w:asciiTheme="minorEastAsia" w:hAnsiTheme="minorEastAsia" w:eastAsiaTheme="minorEastAsia" w:cstheme="minorEastAsia"/>
                <w:color w:val="354257"/>
                <w:kern w:val="0"/>
                <w:szCs w:val="21"/>
              </w:rPr>
              <w:t>STATE_DISCONNECTED</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9:</w:t>
            </w:r>
            <w:r>
              <w:rPr>
                <w:rFonts w:asciiTheme="minorEastAsia" w:hAnsiTheme="minorEastAsia" w:eastAsiaTheme="minorEastAsia" w:cstheme="minorEastAsia"/>
                <w:color w:val="354257"/>
                <w:kern w:val="0"/>
                <w:szCs w:val="21"/>
              </w:rPr>
              <w:t>STATE_CONNECTING</w:t>
            </w: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10:</w:t>
            </w:r>
            <w:r>
              <w:rPr>
                <w:rFonts w:asciiTheme="minorEastAsia" w:hAnsiTheme="minorEastAsia" w:eastAsiaTheme="minorEastAsia" w:cstheme="minorEastAsia"/>
                <w:color w:val="354257"/>
                <w:kern w:val="0"/>
                <w:szCs w:val="21"/>
              </w:rPr>
              <w:t>STATE_DISCONNECTING</w:t>
            </w:r>
          </w:p>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-1</w:t>
            </w:r>
            <w:r>
              <w:rPr>
                <w:rFonts w:hint="eastAsia" w:asciiTheme="minorEastAsia" w:hAnsiTheme="minorEastAsia" w:eastAsiaTheme="minorEastAsia" w:cstheme="minorEastAsia"/>
                <w:color w:val="354257"/>
                <w:kern w:val="0"/>
                <w:szCs w:val="21"/>
              </w:rPr>
              <w:t>:</w:t>
            </w:r>
            <w:r>
              <w:rPr>
                <w:rFonts w:hint="eastAsia" w:asciiTheme="minorEastAsia" w:hAnsiTheme="minorEastAsia" w:eastAsiaTheme="minorEastAsia" w:cstheme="minorEastAsia"/>
                <w:color w:val="354257"/>
                <w:kern w:val="0"/>
                <w:szCs w:val="21"/>
                <w:lang w:val="en-US" w:eastAsia="zh-CN"/>
              </w:rPr>
              <w:t>通话后</w:t>
            </w:r>
          </w:p>
        </w:tc>
      </w:tr>
    </w:tbl>
    <w:p>
      <w:pPr>
        <w:pStyle w:val="78"/>
        <w:spacing w:before="156" w:beforeAutospacing="0" w:after="156" w:afterAutospacing="0"/>
      </w:pPr>
      <w:bookmarkStart w:id="235" w:name="_Toc3874"/>
      <w:bookmarkStart w:id="236" w:name="_Toc16591"/>
      <w:r>
        <w:rPr>
          <w:rFonts w:hint="eastAsia"/>
        </w:rPr>
        <w:t>requestStartAdverseApp</w:t>
      </w:r>
      <w:bookmarkEnd w:id="235"/>
      <w:bookmarkEnd w:id="236"/>
    </w:p>
    <w:p>
      <w:pPr>
        <w:pStyle w:val="3"/>
        <w:ind w:firstLine="0" w:firstLineChars="0"/>
        <w:rPr>
          <w:sz w:val="21"/>
          <w:szCs w:val="21"/>
        </w:rPr>
      </w:pPr>
      <w:r>
        <w:rPr>
          <w:rFonts w:hint="eastAsia"/>
          <w:sz w:val="21"/>
          <w:szCs w:val="21"/>
        </w:rPr>
        <w:t>拉起对端小程序。附 录 C</w:t>
      </w:r>
      <w:r>
        <w:rPr>
          <w:rFonts w:hint="eastAsia"/>
          <w:sz w:val="21"/>
          <w:szCs w:val="21"/>
          <w:lang w:val="en-US" w:eastAsia="zh-CN"/>
        </w:rPr>
        <w:t>中</w:t>
      </w:r>
      <w:r>
        <w:rPr>
          <w:rFonts w:hint="eastAsia"/>
          <w:sz w:val="21"/>
          <w:szCs w:val="21"/>
        </w:rPr>
        <w:t>shouldCreateControlADC</w:t>
      </w:r>
      <w:r>
        <w:rPr>
          <w:rFonts w:hint="eastAsia"/>
          <w:sz w:val="21"/>
          <w:szCs w:val="21"/>
          <w:lang w:val="en-US" w:eastAsia="zh-CN"/>
        </w:rPr>
        <w:t>配置为true时有效。</w:t>
      </w:r>
    </w:p>
    <w:p>
      <w:pPr>
        <w:pStyle w:val="3"/>
        <w:ind w:firstLine="0" w:firstLineChars="0"/>
        <w:rPr>
          <w:rFonts w:ascii="宋体"/>
          <w:sz w:val="21"/>
          <w:szCs w:val="21"/>
        </w:rPr>
      </w:pPr>
      <w:r>
        <w:rPr>
          <w:rFonts w:hint="eastAsia" w:ascii="宋体"/>
          <w:sz w:val="21"/>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"requestStartAdverseApp"</w:t>
            </w:r>
            <w:r>
              <w:rPr>
                <w:rFonts w:ascii="宋体"/>
                <w:szCs w:val="20"/>
              </w:rPr>
              <w:t>,</w:t>
            </w:r>
          </w:p>
          <w:p>
            <w:pPr>
              <w:numPr>
                <w:ilvl w:val="0"/>
                <w:numId w:val="0"/>
              </w:numPr>
              <w:ind w:left="363" w:firstLine="0"/>
              <w:rPr>
                <w:rFonts w:ascii="宋体"/>
                <w:szCs w:val="20"/>
              </w:rPr>
            </w:pPr>
            <w:r>
              <w:rPr>
                <w:rFonts w:ascii="宋体"/>
                <w:szCs w:val="20"/>
              </w:rPr>
              <w:t xml:space="preserve">    </w:t>
            </w:r>
            <w:r>
              <w:rPr>
                <w:rFonts w:hint="eastAsia" w:ascii="宋体"/>
                <w:lang w:bidi="ar"/>
              </w:rPr>
              <w:t>"</w:t>
            </w:r>
            <w:r>
              <w:rPr>
                <w:rFonts w:ascii="宋体"/>
                <w:szCs w:val="20"/>
                <w:lang w:bidi="ar"/>
              </w:rPr>
              <w:t>params</w:t>
            </w:r>
            <w:r>
              <w:rPr>
                <w:rFonts w:hint="eastAsia" w:ascii="宋体"/>
                <w:lang w:bidi="ar"/>
              </w:rPr>
              <w:t>"</w:t>
            </w:r>
            <w:r>
              <w:rPr>
                <w:rFonts w:ascii="宋体"/>
                <w:szCs w:val="20"/>
                <w:lang w:bidi="ar"/>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74"/>
        <w:ind w:firstLine="420"/>
      </w:pPr>
    </w:p>
    <w:p>
      <w:pPr>
        <w:pStyle w:val="78"/>
        <w:spacing w:before="156" w:beforeAutospacing="0" w:after="156" w:afterAutospacing="0"/>
      </w:pPr>
      <w:bookmarkStart w:id="237" w:name="_Toc11036"/>
      <w:bookmarkStart w:id="238" w:name="_Toc20944"/>
      <w:r>
        <w:rPr>
          <w:rFonts w:hint="eastAsia"/>
        </w:rPr>
        <w:t>addOrEditContact</w:t>
      </w:r>
      <w:bookmarkEnd w:id="237"/>
      <w:bookmarkEnd w:id="238"/>
    </w:p>
    <w:p>
      <w:pPr>
        <w:pStyle w:val="3"/>
        <w:ind w:firstLine="0" w:firstLineChars="0"/>
        <w:rPr>
          <w:sz w:val="21"/>
          <w:szCs w:val="21"/>
        </w:rPr>
      </w:pPr>
      <w:r>
        <w:rPr>
          <w:rFonts w:hint="eastAsia"/>
          <w:sz w:val="21"/>
          <w:szCs w:val="21"/>
        </w:rPr>
        <w:t>添加或者编辑联系人。</w:t>
      </w:r>
    </w:p>
    <w:p>
      <w:pPr>
        <w:pStyle w:val="3"/>
        <w:ind w:firstLine="0" w:firstLineChars="0"/>
        <w:rPr>
          <w:rFonts w:ascii="宋体"/>
          <w:sz w:val="21"/>
          <w:szCs w:val="21"/>
        </w:rPr>
      </w:pPr>
      <w:r>
        <w:rPr>
          <w:rFonts w:hint="eastAsia" w:ascii="宋体"/>
          <w:sz w:val="21"/>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"addOrEditContact"</w:t>
            </w:r>
            <w:r>
              <w:rPr>
                <w:rFonts w:ascii="宋体"/>
                <w:szCs w:val="20"/>
              </w:rPr>
              <w:t>,</w:t>
            </w:r>
          </w:p>
          <w:p>
            <w:pPr>
              <w:numPr>
                <w:ilvl w:val="0"/>
                <w:numId w:val="0"/>
              </w:numPr>
              <w:ind w:left="363" w:firstLine="0"/>
              <w:rPr>
                <w:rFonts w:ascii="宋体"/>
                <w:szCs w:val="20"/>
              </w:rPr>
            </w:pPr>
            <w:r>
              <w:rPr>
                <w:rFonts w:ascii="宋体"/>
                <w:szCs w:val="20"/>
              </w:rPr>
              <w:t xml:space="preserve">    </w:t>
            </w:r>
            <w:r>
              <w:rPr>
                <w:rFonts w:hint="eastAsia" w:ascii="宋体"/>
                <w:lang w:bidi="ar"/>
              </w:rPr>
              <w:t>"</w:t>
            </w:r>
            <w:r>
              <w:rPr>
                <w:rFonts w:ascii="宋体"/>
                <w:szCs w:val="20"/>
                <w:lang w:bidi="ar"/>
              </w:rPr>
              <w:t>params</w:t>
            </w:r>
            <w:r>
              <w:rPr>
                <w:rFonts w:hint="eastAsia" w:ascii="宋体"/>
                <w:lang w:bidi="ar"/>
              </w:rPr>
              <w:t>"</w:t>
            </w:r>
            <w:r>
              <w:rPr>
                <w:rFonts w:ascii="宋体"/>
                <w:szCs w:val="20"/>
                <w:lang w:bidi="ar"/>
              </w:rPr>
              <w:t>: {</w:t>
            </w:r>
          </w:p>
          <w:p>
            <w:pPr>
              <w:numPr>
                <w:ilvl w:val="0"/>
                <w:numId w:val="0"/>
              </w:numPr>
              <w:ind w:left="363" w:firstLine="0"/>
              <w:rPr>
                <w:rFonts w:ascii="宋体"/>
                <w:szCs w:val="20"/>
              </w:rPr>
            </w:pPr>
            <w:r>
              <w:rPr>
                <w:rFonts w:ascii="宋体"/>
                <w:szCs w:val="20"/>
                <w:lang w:bidi="ar"/>
              </w:rPr>
              <w:t xml:space="preserve">       </w:t>
            </w:r>
            <w:r>
              <w:rPr>
                <w:rFonts w:hint="eastAsia" w:ascii="宋体"/>
                <w:lang w:bidi="ar"/>
              </w:rPr>
              <w:t>"</w:t>
            </w:r>
            <w:r>
              <w:rPr>
                <w:rFonts w:ascii="宋体"/>
                <w:lang w:bidi="ar"/>
              </w:rPr>
              <w:t>contact</w:t>
            </w:r>
            <w:r>
              <w:rPr>
                <w:rFonts w:ascii="宋体"/>
                <w:szCs w:val="20"/>
                <w:lang w:bidi="ar"/>
              </w:rPr>
              <w:t>Mode</w:t>
            </w:r>
            <w:r>
              <w:rPr>
                <w:rFonts w:hint="eastAsia" w:ascii="宋体"/>
                <w:lang w:bidi="ar"/>
              </w:rPr>
              <w:t>"</w:t>
            </w:r>
            <w:r>
              <w:rPr>
                <w:rFonts w:ascii="宋体"/>
                <w:szCs w:val="20"/>
                <w:lang w:bidi="ar"/>
              </w:rPr>
              <w:t xml:space="preserve">: </w:t>
            </w:r>
            <w:r>
              <w:rPr>
                <w:rFonts w:hint="eastAsia" w:ascii="宋体"/>
                <w:lang w:bidi="ar"/>
              </w:rPr>
              <w:t>"</w:t>
            </w:r>
            <w:r>
              <w:rPr>
                <w:rFonts w:ascii="宋体"/>
                <w:szCs w:val="20"/>
                <w:lang w:bidi="ar"/>
              </w:rPr>
              <w:t>0</w:t>
            </w:r>
            <w:r>
              <w:rPr>
                <w:rFonts w:hint="eastAsia" w:ascii="宋体"/>
                <w:lang w:bidi="ar"/>
              </w:rPr>
              <w:t>"</w:t>
            </w:r>
            <w:r>
              <w:rPr>
                <w:rFonts w:ascii="宋体"/>
                <w:szCs w:val="20"/>
                <w:lang w:bidi="ar"/>
              </w:rPr>
              <w:t>,</w:t>
            </w:r>
            <w:r>
              <w:rPr>
                <w:rFonts w:hint="eastAsia" w:ascii="宋体" w:cs="宋体"/>
                <w:szCs w:val="20"/>
                <w:lang w:bidi="ar"/>
              </w:rPr>
              <w:t>（</w:t>
            </w:r>
            <w:r>
              <w:rPr>
                <w:rFonts w:ascii="宋体"/>
                <w:szCs w:val="20"/>
                <w:lang w:bidi="ar"/>
              </w:rPr>
              <w:t>0:</w:t>
            </w:r>
            <w:r>
              <w:rPr>
                <w:rFonts w:hint="eastAsia" w:ascii="宋体" w:cs="宋体"/>
                <w:szCs w:val="20"/>
                <w:lang w:bidi="ar"/>
              </w:rPr>
              <w:t>添加，</w:t>
            </w:r>
            <w:r>
              <w:rPr>
                <w:rFonts w:ascii="宋体"/>
                <w:szCs w:val="20"/>
                <w:lang w:bidi="ar"/>
              </w:rPr>
              <w:t>1:</w:t>
            </w:r>
            <w:r>
              <w:rPr>
                <w:rFonts w:hint="eastAsia" w:ascii="宋体" w:cs="宋体"/>
                <w:szCs w:val="20"/>
                <w:lang w:bidi="ar"/>
              </w:rPr>
              <w:t>编辑）</w:t>
            </w:r>
          </w:p>
          <w:p>
            <w:pPr>
              <w:numPr>
                <w:ilvl w:val="0"/>
                <w:numId w:val="0"/>
              </w:numPr>
              <w:ind w:left="363" w:firstLine="0"/>
              <w:rPr>
                <w:rFonts w:ascii="宋体"/>
                <w:szCs w:val="20"/>
              </w:rPr>
            </w:pPr>
            <w:r>
              <w:rPr>
                <w:rFonts w:ascii="宋体"/>
                <w:szCs w:val="20"/>
                <w:lang w:bidi="ar"/>
              </w:rPr>
              <w:t xml:space="preserve">       </w:t>
            </w:r>
            <w:r>
              <w:rPr>
                <w:rFonts w:hint="eastAsia" w:ascii="宋体"/>
                <w:lang w:bidi="ar"/>
              </w:rPr>
              <w:t>"</w:t>
            </w:r>
            <w:r>
              <w:rPr>
                <w:rFonts w:ascii="宋体"/>
                <w:szCs w:val="20"/>
                <w:lang w:bidi="ar"/>
              </w:rPr>
              <w:t>name</w:t>
            </w:r>
            <w:r>
              <w:rPr>
                <w:rFonts w:hint="eastAsia" w:ascii="宋体"/>
                <w:lang w:bidi="ar"/>
              </w:rPr>
              <w:t>"</w:t>
            </w:r>
            <w:r>
              <w:rPr>
                <w:rFonts w:ascii="宋体"/>
                <w:szCs w:val="20"/>
                <w:lang w:bidi="ar"/>
              </w:rPr>
              <w:t xml:space="preserve">: </w:t>
            </w:r>
            <w:r>
              <w:rPr>
                <w:rFonts w:hint="eastAsia" w:ascii="宋体"/>
                <w:lang w:bidi="ar"/>
              </w:rPr>
              <w:t>"</w:t>
            </w:r>
            <w:r>
              <w:rPr>
                <w:rFonts w:hint="eastAsia" w:ascii="宋体" w:cs="宋体"/>
                <w:szCs w:val="20"/>
                <w:lang w:bidi="ar"/>
              </w:rPr>
              <w:t>张三</w:t>
            </w:r>
            <w:r>
              <w:rPr>
                <w:rFonts w:hint="eastAsia" w:ascii="宋体"/>
                <w:lang w:bidi="ar"/>
              </w:rPr>
              <w:t>"</w:t>
            </w:r>
            <w:r>
              <w:rPr>
                <w:rFonts w:ascii="宋体"/>
                <w:szCs w:val="20"/>
                <w:lang w:bidi="ar"/>
              </w:rPr>
              <w:t>,</w:t>
            </w:r>
          </w:p>
          <w:p>
            <w:pPr>
              <w:numPr>
                <w:ilvl w:val="0"/>
                <w:numId w:val="0"/>
              </w:numPr>
              <w:ind w:left="363" w:firstLine="0"/>
              <w:rPr>
                <w:rFonts w:ascii="宋体"/>
                <w:szCs w:val="20"/>
              </w:rPr>
            </w:pPr>
            <w:r>
              <w:rPr>
                <w:rFonts w:ascii="宋体"/>
                <w:szCs w:val="20"/>
                <w:lang w:bidi="ar"/>
              </w:rPr>
              <w:t xml:space="preserve">       </w:t>
            </w:r>
            <w:r>
              <w:rPr>
                <w:rFonts w:hint="eastAsia" w:ascii="宋体"/>
                <w:lang w:bidi="ar"/>
              </w:rPr>
              <w:t>"</w:t>
            </w:r>
            <w:r>
              <w:rPr>
                <w:rFonts w:ascii="宋体"/>
                <w:lang w:bidi="ar"/>
              </w:rPr>
              <w:t>number</w:t>
            </w:r>
            <w:r>
              <w:rPr>
                <w:rFonts w:hint="eastAsia" w:ascii="宋体"/>
                <w:lang w:bidi="ar"/>
              </w:rPr>
              <w:t>"</w:t>
            </w:r>
            <w:r>
              <w:rPr>
                <w:rFonts w:ascii="宋体"/>
                <w:szCs w:val="20"/>
                <w:lang w:bidi="ar"/>
              </w:rPr>
              <w:t xml:space="preserve">: </w:t>
            </w:r>
            <w:r>
              <w:rPr>
                <w:rFonts w:hint="eastAsia" w:ascii="宋体"/>
                <w:lang w:bidi="ar"/>
              </w:rPr>
              <w:t>"</w:t>
            </w:r>
            <w:r>
              <w:rPr>
                <w:rFonts w:ascii="宋体"/>
                <w:lang w:bidi="ar"/>
              </w:rPr>
              <w:t>18112345678</w:t>
            </w:r>
            <w:r>
              <w:rPr>
                <w:rFonts w:hint="eastAsia" w:ascii="宋体"/>
                <w:lang w:bidi="ar"/>
              </w:rPr>
              <w:t>"</w:t>
            </w:r>
          </w:p>
          <w:p>
            <w:pPr>
              <w:numPr>
                <w:ilvl w:val="0"/>
                <w:numId w:val="1"/>
              </w:numPr>
              <w:ind w:left="105" w:leftChars="50" w:firstLine="735" w:firstLineChars="350"/>
              <w:rPr>
                <w:rFonts w:ascii="宋体"/>
                <w:szCs w:val="20"/>
              </w:rPr>
            </w:pPr>
            <w:r>
              <w:rPr>
                <w:rFonts w:ascii="宋体"/>
                <w:szCs w:val="20"/>
                <w:lang w:bidi="ar"/>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参数(json格式)</w:t>
      </w:r>
    </w:p>
    <w:tbl>
      <w:tblPr>
        <w:tblStyle w:val="14"/>
        <w:tblW w:w="8377" w:type="dxa"/>
        <w:tblInd w:w="0" w:type="dxa"/>
        <w:tblLayout w:type="fixed"/>
        <w:tblCellMar>
          <w:top w:w="0" w:type="dxa"/>
          <w:left w:w="108" w:type="dxa"/>
          <w:bottom w:w="0" w:type="dxa"/>
          <w:right w:w="108" w:type="dxa"/>
        </w:tblCellMar>
      </w:tblPr>
      <w:tblGrid>
        <w:gridCol w:w="1581"/>
        <w:gridCol w:w="2959"/>
        <w:gridCol w:w="3837"/>
      </w:tblGrid>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2959"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contactMode</w:t>
            </w:r>
          </w:p>
        </w:tc>
        <w:tc>
          <w:tcPr>
            <w:tcW w:w="2959"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添加联系人模式</w:t>
            </w:r>
          </w:p>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1：添加</w:t>
            </w:r>
          </w:p>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2：编辑</w:t>
            </w:r>
          </w:p>
        </w:tc>
      </w:tr>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name</w:t>
            </w:r>
          </w:p>
        </w:tc>
        <w:tc>
          <w:tcPr>
            <w:tcW w:w="2959"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联系人姓名</w:t>
            </w:r>
          </w:p>
        </w:tc>
      </w:tr>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number</w:t>
            </w:r>
          </w:p>
        </w:tc>
        <w:tc>
          <w:tcPr>
            <w:tcW w:w="2959"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联系人电话号码</w:t>
            </w:r>
          </w:p>
        </w:tc>
      </w:tr>
    </w:tbl>
    <w:p>
      <w:pPr>
        <w:rPr>
          <w:rFonts w:ascii="宋体"/>
          <w:szCs w:val="21"/>
        </w:rPr>
      </w:pPr>
    </w:p>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39" w:name="_Toc4989"/>
      <w:r>
        <w:rPr>
          <w:rFonts w:hint="eastAsia"/>
          <w:lang w:val="en-US" w:eastAsia="zh-CN"/>
        </w:rPr>
        <w:t>stopApp</w:t>
      </w:r>
      <w:bookmarkEnd w:id="239"/>
    </w:p>
    <w:p>
      <w:pPr>
        <w:pStyle w:val="3"/>
        <w:ind w:firstLine="0" w:firstLineChars="0"/>
        <w:rPr>
          <w:sz w:val="21"/>
          <w:szCs w:val="21"/>
        </w:rPr>
      </w:pPr>
      <w:r>
        <w:rPr>
          <w:rFonts w:hint="eastAsia"/>
          <w:sz w:val="21"/>
          <w:szCs w:val="21"/>
          <w:lang w:val="en-US" w:eastAsia="zh-CN"/>
        </w:rPr>
        <w:t>关闭自身小程序</w:t>
      </w:r>
      <w:r>
        <w:rPr>
          <w:rFonts w:hint="eastAsia"/>
          <w:sz w:val="21"/>
          <w:szCs w:val="21"/>
        </w:rPr>
        <w:t>。</w:t>
      </w:r>
    </w:p>
    <w:p>
      <w:pPr>
        <w:pStyle w:val="3"/>
        <w:ind w:firstLine="0" w:firstLineChars="0"/>
        <w:rPr>
          <w:rFonts w:ascii="宋体"/>
          <w:sz w:val="21"/>
          <w:szCs w:val="21"/>
        </w:rPr>
      </w:pPr>
      <w:r>
        <w:rPr>
          <w:rFonts w:hint="eastAsia" w:ascii="宋体"/>
          <w:sz w:val="21"/>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stopApp</w:t>
            </w:r>
            <w:r>
              <w:rPr>
                <w:rFonts w:hint="eastAsia" w:ascii="宋体"/>
              </w:rPr>
              <w:t>"</w:t>
            </w:r>
            <w:r>
              <w:rPr>
                <w:rFonts w:ascii="宋体"/>
                <w:szCs w:val="20"/>
              </w:rPr>
              <w:t>,</w:t>
            </w:r>
          </w:p>
          <w:p>
            <w:pPr>
              <w:numPr>
                <w:ilvl w:val="0"/>
                <w:numId w:val="0"/>
              </w:numPr>
              <w:ind w:left="363" w:firstLine="0"/>
              <w:rPr>
                <w:rFonts w:ascii="宋体"/>
                <w:szCs w:val="20"/>
              </w:rPr>
            </w:pPr>
            <w:r>
              <w:rPr>
                <w:rFonts w:ascii="宋体"/>
                <w:szCs w:val="20"/>
              </w:rPr>
              <w:t xml:space="preserve">    </w:t>
            </w:r>
            <w:r>
              <w:rPr>
                <w:rFonts w:hint="eastAsia" w:ascii="宋体"/>
                <w:lang w:bidi="ar"/>
              </w:rPr>
              <w:t>"</w:t>
            </w:r>
            <w:r>
              <w:rPr>
                <w:rFonts w:ascii="宋体"/>
                <w:szCs w:val="20"/>
                <w:lang w:bidi="ar"/>
              </w:rPr>
              <w:t>params</w:t>
            </w:r>
            <w:r>
              <w:rPr>
                <w:rFonts w:hint="eastAsia" w:ascii="宋体"/>
                <w:lang w:bidi="ar"/>
              </w:rPr>
              <w:t>"</w:t>
            </w:r>
            <w:r>
              <w:rPr>
                <w:rFonts w:ascii="宋体"/>
                <w:szCs w:val="20"/>
                <w:lang w:bidi="ar"/>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参数(json格式)</w:t>
      </w:r>
    </w:p>
    <w:tbl>
      <w:tblPr>
        <w:tblStyle w:val="14"/>
        <w:tblW w:w="8377" w:type="dxa"/>
        <w:tblInd w:w="0" w:type="dxa"/>
        <w:tblLayout w:type="fixed"/>
        <w:tblCellMar>
          <w:top w:w="0" w:type="dxa"/>
          <w:left w:w="108" w:type="dxa"/>
          <w:bottom w:w="0" w:type="dxa"/>
          <w:right w:w="108" w:type="dxa"/>
        </w:tblCellMar>
      </w:tblPr>
      <w:tblGrid>
        <w:gridCol w:w="1581"/>
        <w:gridCol w:w="2959"/>
        <w:gridCol w:w="3837"/>
      </w:tblGrid>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2959"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bl>
    <w:p>
      <w:pPr>
        <w:rPr>
          <w:rFonts w:ascii="宋体"/>
          <w:szCs w:val="21"/>
        </w:rPr>
      </w:pPr>
    </w:p>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0" w:name="_Toc16407"/>
      <w:r>
        <w:rPr>
          <w:rFonts w:hint="eastAsia"/>
          <w:lang w:val="en-US" w:eastAsia="zh-CN"/>
        </w:rPr>
        <w:t>getContactName</w:t>
      </w:r>
      <w:bookmarkEnd w:id="240"/>
    </w:p>
    <w:p>
      <w:pPr>
        <w:pStyle w:val="3"/>
        <w:ind w:firstLine="0" w:firstLineChars="0"/>
        <w:rPr>
          <w:rFonts w:hint="eastAsia"/>
          <w:sz w:val="21"/>
          <w:szCs w:val="21"/>
        </w:rPr>
      </w:pPr>
      <w:r>
        <w:rPr>
          <w:rFonts w:hint="eastAsia"/>
          <w:sz w:val="21"/>
          <w:szCs w:val="21"/>
          <w:lang w:val="en-US" w:eastAsia="zh-CN"/>
        </w:rPr>
        <w:t>根据手机号查询联系人姓名</w:t>
      </w:r>
      <w:r>
        <w:rPr>
          <w:rFonts w:hint="eastAsia"/>
          <w:sz w:val="21"/>
          <w:szCs w:val="21"/>
        </w:rPr>
        <w:t>。</w:t>
      </w:r>
    </w:p>
    <w:p>
      <w:pPr>
        <w:pStyle w:val="3"/>
        <w:ind w:firstLine="0" w:firstLineChars="0"/>
        <w:rPr>
          <w:rFonts w:hint="eastAsia"/>
          <w:sz w:val="21"/>
          <w:szCs w:val="21"/>
        </w:rPr>
      </w:pPr>
      <w:r>
        <w:rPr>
          <w:rFonts w:hint="eastAsia"/>
          <w:sz w:val="21"/>
          <w:szCs w:val="21"/>
        </w:rPr>
        <w:t>权限配置："MINIAPP_READ_CONTACTS"</w:t>
      </w:r>
    </w:p>
    <w:p>
      <w:pPr>
        <w:pStyle w:val="3"/>
        <w:ind w:firstLine="0" w:firstLineChars="0"/>
        <w:rPr>
          <w:rFonts w:ascii="宋体"/>
          <w:sz w:val="21"/>
          <w:szCs w:val="21"/>
        </w:rPr>
      </w:pPr>
      <w:r>
        <w:rPr>
          <w:rFonts w:hint="eastAsia" w:ascii="宋体"/>
          <w:sz w:val="21"/>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getContactName</w:t>
            </w:r>
            <w:r>
              <w:rPr>
                <w:rFonts w:hint="eastAsia" w:ascii="宋体"/>
              </w:rPr>
              <w:t>"</w:t>
            </w:r>
            <w:r>
              <w:rPr>
                <w:rFonts w:ascii="宋体"/>
                <w:szCs w:val="20"/>
              </w:rPr>
              <w:t>,</w:t>
            </w:r>
          </w:p>
          <w:p>
            <w:pPr>
              <w:numPr>
                <w:ilvl w:val="0"/>
                <w:numId w:val="0"/>
              </w:numPr>
              <w:ind w:left="363" w:firstLine="420"/>
              <w:rPr>
                <w:rFonts w:ascii="宋体"/>
                <w:szCs w:val="20"/>
                <w:lang w:bidi="ar"/>
              </w:rPr>
            </w:pPr>
            <w:r>
              <w:rPr>
                <w:rFonts w:hint="eastAsia" w:ascii="宋体"/>
                <w:lang w:bidi="ar"/>
              </w:rPr>
              <w:t>"</w:t>
            </w:r>
            <w:r>
              <w:rPr>
                <w:rFonts w:ascii="宋体"/>
                <w:szCs w:val="20"/>
                <w:lang w:bidi="ar"/>
              </w:rPr>
              <w:t>params</w:t>
            </w:r>
            <w:r>
              <w:rPr>
                <w:rFonts w:hint="eastAsia" w:ascii="宋体"/>
                <w:lang w:bidi="ar"/>
              </w:rPr>
              <w:t>"</w:t>
            </w:r>
            <w:r>
              <w:rPr>
                <w:rFonts w:ascii="宋体"/>
                <w:szCs w:val="20"/>
                <w:lang w:bidi="ar"/>
              </w:rPr>
              <w:t>: {</w:t>
            </w:r>
          </w:p>
          <w:p>
            <w:pPr>
              <w:numPr>
                <w:ilvl w:val="0"/>
                <w:numId w:val="0"/>
              </w:numPr>
              <w:ind w:left="363" w:firstLine="420"/>
              <w:rPr>
                <w:rFonts w:hint="default" w:ascii="宋体" w:eastAsia="宋体"/>
                <w:szCs w:val="20"/>
                <w:lang w:val="en-US" w:eastAsia="zh-CN" w:bidi="ar"/>
              </w:rPr>
            </w:pPr>
            <w:r>
              <w:rPr>
                <w:rFonts w:hint="eastAsia" w:ascii="宋体"/>
                <w:szCs w:val="20"/>
                <w:lang w:val="en-US" w:eastAsia="zh-CN" w:bidi="ar"/>
              </w:rPr>
              <w:t xml:space="preserve">    </w:t>
            </w:r>
            <w:r>
              <w:rPr>
                <w:rFonts w:hint="eastAsia" w:ascii="宋体"/>
              </w:rPr>
              <w:t>"</w:t>
            </w:r>
            <w:r>
              <w:rPr>
                <w:rFonts w:hint="eastAsia" w:ascii="宋体"/>
                <w:szCs w:val="20"/>
                <w:lang w:val="en-US" w:eastAsia="zh-CN"/>
              </w:rPr>
              <w:t>contactNumber</w:t>
            </w:r>
            <w:r>
              <w:rPr>
                <w:rFonts w:hint="eastAsia" w:ascii="宋体"/>
              </w:rPr>
              <w:t>"</w:t>
            </w:r>
            <w:r>
              <w:rPr>
                <w:rFonts w:ascii="宋体"/>
                <w:szCs w:val="20"/>
              </w:rPr>
              <w:t xml:space="preserve">: </w:t>
            </w:r>
            <w:r>
              <w:rPr>
                <w:rFonts w:hint="eastAsia" w:ascii="宋体"/>
              </w:rPr>
              <w:t>"</w:t>
            </w:r>
            <w:r>
              <w:rPr>
                <w:rFonts w:hint="eastAsia" w:ascii="宋体"/>
                <w:lang w:val="en-US" w:eastAsia="zh-CN"/>
              </w:rPr>
              <w:t>***********</w:t>
            </w:r>
            <w:r>
              <w:rPr>
                <w:rFonts w:hint="eastAsia" w:ascii="宋体"/>
              </w:rPr>
              <w:t>"</w:t>
            </w:r>
          </w:p>
          <w:p>
            <w:pPr>
              <w:numPr>
                <w:ilvl w:val="0"/>
                <w:numId w:val="0"/>
              </w:numPr>
              <w:ind w:left="363" w:firstLine="420"/>
              <w:rPr>
                <w:rFonts w:ascii="宋体"/>
                <w:szCs w:val="20"/>
              </w:rPr>
            </w:pPr>
            <w:r>
              <w:rPr>
                <w:rFonts w:ascii="宋体"/>
                <w:szCs w:val="20"/>
                <w:lang w:bidi="ar"/>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参数(json格式)</w:t>
      </w:r>
    </w:p>
    <w:tbl>
      <w:tblPr>
        <w:tblStyle w:val="14"/>
        <w:tblW w:w="8377" w:type="dxa"/>
        <w:tblInd w:w="0" w:type="dxa"/>
        <w:tblLayout w:type="fixed"/>
        <w:tblCellMar>
          <w:top w:w="0" w:type="dxa"/>
          <w:left w:w="108" w:type="dxa"/>
          <w:bottom w:w="0" w:type="dxa"/>
          <w:right w:w="108" w:type="dxa"/>
        </w:tblCellMar>
      </w:tblPr>
      <w:tblGrid>
        <w:gridCol w:w="1581"/>
        <w:gridCol w:w="2959"/>
        <w:gridCol w:w="3837"/>
      </w:tblGrid>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2959"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bl>
    <w:p>
      <w:pPr>
        <w:rPr>
          <w:rFonts w:ascii="宋体"/>
          <w:szCs w:val="21"/>
        </w:rPr>
      </w:pPr>
    </w:p>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hint="eastAsia"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0" w:firstLine="525" w:firstLineChars="250"/>
              <w:rPr>
                <w:rFonts w:hint="eastAsia" w:ascii="宋体"/>
              </w:rPr>
            </w:pPr>
            <w:r>
              <w:rPr>
                <w:rFonts w:hint="eastAsia" w:ascii="宋体"/>
              </w:rPr>
              <w:t>"</w:t>
            </w:r>
            <w:r>
              <w:rPr>
                <w:rFonts w:ascii="宋体"/>
              </w:rPr>
              <w:t>data</w:t>
            </w:r>
            <w:r>
              <w:rPr>
                <w:rFonts w:hint="eastAsia" w:ascii="宋体"/>
              </w:rPr>
              <w:t>"</w:t>
            </w:r>
            <w:r>
              <w:rPr>
                <w:rFonts w:ascii="宋体"/>
              </w:rPr>
              <w:t>: {</w:t>
            </w:r>
            <w:r>
              <w:rPr>
                <w:rFonts w:hint="eastAsia" w:ascii="宋体"/>
              </w:rPr>
              <w:t>"</w:t>
            </w:r>
            <w:r>
              <w:rPr>
                <w:rFonts w:hint="eastAsia" w:ascii="宋体"/>
                <w:lang w:val="en-US" w:eastAsia="zh-CN"/>
              </w:rPr>
              <w:t>name</w:t>
            </w:r>
            <w:r>
              <w:rPr>
                <w:rFonts w:hint="eastAsia" w:ascii="宋体"/>
              </w:rPr>
              <w:t>"</w:t>
            </w:r>
            <w:r>
              <w:rPr>
                <w:rFonts w:ascii="宋体"/>
              </w:rPr>
              <w:t xml:space="preserve">: </w:t>
            </w:r>
            <w:r>
              <w:rPr>
                <w:rFonts w:hint="eastAsia" w:ascii="宋体"/>
              </w:rPr>
              <w:t>"</w:t>
            </w:r>
            <w:r>
              <w:rPr>
                <w:rFonts w:hint="eastAsia" w:ascii="宋体"/>
                <w:lang w:val="en-US" w:eastAsia="zh-CN"/>
              </w:rPr>
              <w:t>xxx</w:t>
            </w:r>
            <w:r>
              <w:rPr>
                <w:rFonts w:hint="eastAsia" w:ascii="宋体"/>
              </w:rPr>
              <w:t>"</w:t>
            </w:r>
            <w:r>
              <w:rPr>
                <w:rFonts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1" w:name="_Toc13915"/>
      <w:r>
        <w:rPr>
          <w:rFonts w:hint="eastAsia"/>
          <w:lang w:val="en-US" w:eastAsia="zh-CN"/>
        </w:rPr>
        <w:t>getContactList</w:t>
      </w:r>
      <w:bookmarkEnd w:id="241"/>
    </w:p>
    <w:p>
      <w:pPr>
        <w:pStyle w:val="3"/>
        <w:ind w:firstLine="0" w:firstLineChars="0"/>
        <w:rPr>
          <w:rFonts w:hint="eastAsia"/>
          <w:sz w:val="21"/>
          <w:szCs w:val="21"/>
        </w:rPr>
      </w:pPr>
      <w:r>
        <w:rPr>
          <w:rFonts w:hint="eastAsia"/>
          <w:sz w:val="21"/>
          <w:szCs w:val="21"/>
          <w:lang w:val="en-US" w:eastAsia="zh-CN"/>
        </w:rPr>
        <w:t>分页查询联系人列表</w:t>
      </w:r>
      <w:r>
        <w:rPr>
          <w:rFonts w:hint="eastAsia"/>
          <w:sz w:val="21"/>
          <w:szCs w:val="21"/>
        </w:rPr>
        <w:t>。</w:t>
      </w:r>
    </w:p>
    <w:p>
      <w:pPr>
        <w:pStyle w:val="3"/>
        <w:ind w:firstLine="0" w:firstLineChars="0"/>
        <w:rPr>
          <w:rFonts w:hint="eastAsia"/>
          <w:sz w:val="21"/>
          <w:szCs w:val="21"/>
        </w:rPr>
      </w:pPr>
      <w:r>
        <w:rPr>
          <w:rFonts w:hint="eastAsia"/>
          <w:sz w:val="21"/>
          <w:szCs w:val="21"/>
        </w:rPr>
        <w:t>权限配置："MINIAPP_READ_CONTACTS"</w:t>
      </w:r>
    </w:p>
    <w:p>
      <w:pPr>
        <w:pStyle w:val="3"/>
        <w:ind w:firstLine="0" w:firstLineChars="0"/>
        <w:rPr>
          <w:rFonts w:ascii="宋体"/>
          <w:sz w:val="21"/>
          <w:szCs w:val="21"/>
        </w:rPr>
      </w:pPr>
      <w:r>
        <w:rPr>
          <w:rFonts w:hint="eastAsia" w:ascii="宋体"/>
          <w:sz w:val="21"/>
          <w:szCs w:val="21"/>
        </w:rPr>
        <w:t>调用方式：</w:t>
      </w:r>
      <w:r>
        <w:rPr>
          <w:rFonts w:hint="eastAsia" w:ascii="宋体"/>
          <w:sz w:val="21"/>
          <w:szCs w:val="21"/>
          <w:lang w:val="en-US" w:eastAsia="zh-CN"/>
        </w:rPr>
        <w:t>异</w:t>
      </w:r>
      <w:r>
        <w:rPr>
          <w:rFonts w:hint="eastAsia" w:ascii="宋体"/>
          <w:sz w:val="21"/>
          <w:szCs w:val="21"/>
        </w:rPr>
        <w:t>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lang w:val="en-US" w:eastAsia="zh-CN"/>
              </w:rPr>
              <w:t>a</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getContactName</w:t>
            </w:r>
            <w:r>
              <w:rPr>
                <w:rFonts w:hint="eastAsia" w:ascii="宋体"/>
              </w:rPr>
              <w:t>"</w:t>
            </w:r>
            <w:r>
              <w:rPr>
                <w:rFonts w:ascii="宋体"/>
                <w:szCs w:val="20"/>
              </w:rPr>
              <w:t>,</w:t>
            </w:r>
          </w:p>
          <w:p>
            <w:pPr>
              <w:numPr>
                <w:ilvl w:val="0"/>
                <w:numId w:val="0"/>
              </w:numPr>
              <w:ind w:left="363" w:firstLine="420"/>
              <w:rPr>
                <w:rFonts w:ascii="宋体"/>
                <w:szCs w:val="20"/>
                <w:lang w:bidi="ar"/>
              </w:rPr>
            </w:pPr>
            <w:r>
              <w:rPr>
                <w:rFonts w:hint="eastAsia" w:ascii="宋体"/>
                <w:lang w:bidi="ar"/>
              </w:rPr>
              <w:t>"</w:t>
            </w:r>
            <w:r>
              <w:rPr>
                <w:rFonts w:ascii="宋体"/>
                <w:szCs w:val="20"/>
                <w:lang w:bidi="ar"/>
              </w:rPr>
              <w:t>params</w:t>
            </w:r>
            <w:r>
              <w:rPr>
                <w:rFonts w:hint="eastAsia" w:ascii="宋体"/>
                <w:lang w:bidi="ar"/>
              </w:rPr>
              <w:t>"</w:t>
            </w:r>
            <w:r>
              <w:rPr>
                <w:rFonts w:ascii="宋体"/>
                <w:szCs w:val="20"/>
                <w:lang w:bidi="ar"/>
              </w:rPr>
              <w:t>: {</w:t>
            </w:r>
          </w:p>
          <w:p>
            <w:pPr>
              <w:numPr>
                <w:ilvl w:val="0"/>
                <w:numId w:val="0"/>
              </w:numPr>
              <w:ind w:left="363" w:firstLine="420"/>
              <w:rPr>
                <w:rFonts w:hint="eastAsia" w:ascii="宋体"/>
                <w:lang w:val="en-US" w:eastAsia="zh-CN"/>
              </w:rPr>
            </w:pPr>
            <w:r>
              <w:rPr>
                <w:rFonts w:hint="eastAsia" w:ascii="宋体"/>
                <w:szCs w:val="20"/>
                <w:lang w:val="en-US" w:eastAsia="zh-CN" w:bidi="ar"/>
              </w:rPr>
              <w:t xml:space="preserve">    </w:t>
            </w:r>
            <w:r>
              <w:rPr>
                <w:rFonts w:hint="eastAsia" w:ascii="宋体"/>
              </w:rPr>
              <w:t>"</w:t>
            </w:r>
            <w:r>
              <w:rPr>
                <w:rFonts w:hint="eastAsia" w:ascii="宋体"/>
                <w:szCs w:val="20"/>
                <w:lang w:val="en-US" w:eastAsia="zh-CN"/>
              </w:rPr>
              <w:t>offset</w:t>
            </w:r>
            <w:r>
              <w:rPr>
                <w:rFonts w:hint="eastAsia" w:ascii="宋体"/>
              </w:rPr>
              <w:t>"</w:t>
            </w:r>
            <w:r>
              <w:rPr>
                <w:rFonts w:ascii="宋体"/>
                <w:szCs w:val="20"/>
              </w:rPr>
              <w:t xml:space="preserve">: </w:t>
            </w:r>
            <w:r>
              <w:rPr>
                <w:rFonts w:hint="eastAsia" w:ascii="宋体"/>
              </w:rPr>
              <w:t>"</w:t>
            </w:r>
            <w:r>
              <w:rPr>
                <w:rFonts w:hint="eastAsia" w:ascii="宋体"/>
                <w:lang w:val="en-US" w:eastAsia="zh-CN"/>
              </w:rPr>
              <w:t>0</w:t>
            </w:r>
            <w:r>
              <w:rPr>
                <w:rFonts w:hint="eastAsia" w:ascii="宋体"/>
              </w:rPr>
              <w:t>"</w:t>
            </w:r>
            <w:r>
              <w:rPr>
                <w:rFonts w:hint="eastAsia" w:ascii="宋体"/>
                <w:lang w:val="en-US" w:eastAsia="zh-CN"/>
              </w:rPr>
              <w:t>,</w:t>
            </w:r>
          </w:p>
          <w:p>
            <w:pPr>
              <w:numPr>
                <w:ilvl w:val="0"/>
                <w:numId w:val="0"/>
              </w:numPr>
              <w:ind w:left="363" w:firstLine="840" w:firstLineChars="400"/>
              <w:rPr>
                <w:rFonts w:hint="eastAsia" w:ascii="宋体"/>
                <w:lang w:val="en-US" w:eastAsia="zh-CN"/>
              </w:rPr>
            </w:pPr>
            <w:r>
              <w:rPr>
                <w:rFonts w:hint="eastAsia" w:ascii="宋体"/>
              </w:rPr>
              <w:t>"</w:t>
            </w:r>
            <w:r>
              <w:rPr>
                <w:rFonts w:hint="eastAsia" w:ascii="宋体"/>
                <w:szCs w:val="20"/>
                <w:lang w:val="en-US" w:eastAsia="zh-CN"/>
              </w:rPr>
              <w:t>limit</w:t>
            </w:r>
            <w:r>
              <w:rPr>
                <w:rFonts w:hint="eastAsia" w:ascii="宋体"/>
              </w:rPr>
              <w:t>"</w:t>
            </w:r>
            <w:r>
              <w:rPr>
                <w:rFonts w:ascii="宋体"/>
                <w:szCs w:val="20"/>
              </w:rPr>
              <w:t xml:space="preserve">: </w:t>
            </w:r>
            <w:r>
              <w:rPr>
                <w:rFonts w:hint="eastAsia" w:ascii="宋体"/>
              </w:rPr>
              <w:t>"</w:t>
            </w:r>
            <w:r>
              <w:rPr>
                <w:rFonts w:hint="eastAsia" w:ascii="宋体"/>
                <w:lang w:val="en-US" w:eastAsia="zh-CN"/>
              </w:rPr>
              <w:t>3</w:t>
            </w:r>
            <w:r>
              <w:rPr>
                <w:rFonts w:hint="eastAsia" w:ascii="宋体"/>
              </w:rPr>
              <w:t>"</w:t>
            </w:r>
            <w:r>
              <w:rPr>
                <w:rFonts w:hint="eastAsia" w:ascii="宋体"/>
                <w:lang w:val="en-US" w:eastAsia="zh-CN"/>
              </w:rPr>
              <w:t>,</w:t>
            </w:r>
          </w:p>
          <w:p>
            <w:pPr>
              <w:numPr>
                <w:ilvl w:val="0"/>
                <w:numId w:val="0"/>
              </w:numPr>
              <w:ind w:left="363" w:firstLine="420"/>
              <w:rPr>
                <w:rFonts w:ascii="宋体"/>
                <w:szCs w:val="20"/>
              </w:rPr>
            </w:pPr>
            <w:r>
              <w:rPr>
                <w:rFonts w:ascii="宋体"/>
                <w:szCs w:val="20"/>
                <w:lang w:bidi="ar"/>
              </w:rPr>
              <w:t>}</w:t>
            </w:r>
          </w:p>
          <w:p>
            <w:pPr>
              <w:numPr>
                <w:ilvl w:val="0"/>
                <w:numId w:val="0"/>
              </w:numPr>
              <w:ind w:left="544" w:hanging="181"/>
              <w:rPr>
                <w:rFonts w:hint="eastAsia" w:ascii="宋体"/>
                <w:szCs w:val="20"/>
                <w:lang w:val="en-US" w:eastAsia="zh-CN"/>
              </w:rPr>
            </w:pPr>
            <w:r>
              <w:rPr>
                <w:rFonts w:ascii="宋体"/>
                <w:szCs w:val="20"/>
              </w:rPr>
              <w:t xml:space="preserve">  }</w:t>
            </w:r>
            <w:r>
              <w:rPr>
                <w:rFonts w:hint="eastAsia" w:ascii="宋体"/>
                <w:szCs w:val="20"/>
                <w:lang w:val="en-US" w:eastAsia="zh-CN"/>
              </w:rPr>
              <w:t>,</w:t>
            </w:r>
          </w:p>
          <w:p>
            <w:pPr>
              <w:numPr>
                <w:ilvl w:val="0"/>
                <w:numId w:val="0"/>
              </w:numPr>
              <w:ind w:left="544" w:hanging="181"/>
              <w:rPr>
                <w:rFonts w:hint="default" w:ascii="宋体"/>
                <w:szCs w:val="20"/>
                <w:lang w:val="en-US" w:eastAsia="zh-CN"/>
              </w:rPr>
            </w:pPr>
            <w:r>
              <w:rPr>
                <w:rFonts w:hint="eastAsia" w:ascii="宋体"/>
                <w:szCs w:val="20"/>
                <w:lang w:val="en-US" w:eastAsia="zh-CN"/>
              </w:rPr>
              <w:t xml:space="preserve">  </w:t>
            </w:r>
            <w:r>
              <w:rPr>
                <w:rFonts w:ascii="宋体"/>
                <w:szCs w:val="20"/>
              </w:rPr>
              <w:t>function (v) {}</w:t>
            </w:r>
          </w:p>
          <w:p>
            <w:pPr>
              <w:numPr>
                <w:ilvl w:val="0"/>
                <w:numId w:val="0"/>
              </w:numPr>
              <w:ind w:left="544" w:hanging="181"/>
              <w:rPr>
                <w:rFonts w:ascii="宋体"/>
                <w:szCs w:val="20"/>
              </w:rPr>
            </w:pPr>
            <w:r>
              <w:rPr>
                <w:rFonts w:ascii="宋体"/>
                <w:szCs w:val="20"/>
              </w:rPr>
              <w:t>)</w:t>
            </w:r>
          </w:p>
        </w:tc>
      </w:tr>
    </w:tbl>
    <w:p>
      <w:pPr>
        <w:rPr>
          <w:rFonts w:ascii="宋体" w:hAnsi="宋体" w:cs="宋体"/>
          <w:kern w:val="0"/>
          <w:sz w:val="24"/>
        </w:rPr>
      </w:pPr>
    </w:p>
    <w:p>
      <w:pPr>
        <w:rPr>
          <w:rFonts w:ascii="宋体" w:hAnsi="宋体" w:cs="宋体"/>
          <w:kern w:val="0"/>
          <w:sz w:val="24"/>
        </w:rPr>
      </w:pPr>
      <w:r>
        <w:rPr>
          <w:rFonts w:hint="eastAsia" w:ascii="宋体" w:hAnsi="宋体" w:cs="宋体"/>
          <w:kern w:val="0"/>
          <w:sz w:val="24"/>
        </w:rPr>
        <w:t>参数(json格式)</w:t>
      </w:r>
    </w:p>
    <w:tbl>
      <w:tblPr>
        <w:tblStyle w:val="14"/>
        <w:tblW w:w="8377" w:type="dxa"/>
        <w:tblInd w:w="0" w:type="dxa"/>
        <w:tblLayout w:type="fixed"/>
        <w:tblCellMar>
          <w:top w:w="0" w:type="dxa"/>
          <w:left w:w="108" w:type="dxa"/>
          <w:bottom w:w="0" w:type="dxa"/>
          <w:right w:w="108" w:type="dxa"/>
        </w:tblCellMar>
      </w:tblPr>
      <w:tblGrid>
        <w:gridCol w:w="1581"/>
        <w:gridCol w:w="2959"/>
        <w:gridCol w:w="3837"/>
      </w:tblGrid>
      <w:tr>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参数名</w:t>
            </w:r>
          </w:p>
        </w:tc>
        <w:tc>
          <w:tcPr>
            <w:tcW w:w="2959"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kern w:val="0"/>
                <w:szCs w:val="21"/>
                <w:lang w:bidi="ar"/>
              </w:rPr>
            </w:pPr>
            <w:r>
              <w:rPr>
                <w:rFonts w:hint="eastAsia" w:asciiTheme="minorEastAsia" w:hAnsiTheme="minorEastAsia" w:eastAsiaTheme="minorEastAsia" w:cstheme="minorEastAsia"/>
                <w:kern w:val="0"/>
                <w:szCs w:val="21"/>
                <w:lang w:bidi="ar"/>
              </w:rPr>
              <w:t>说明</w:t>
            </w:r>
          </w:p>
        </w:tc>
      </w:tr>
    </w:tbl>
    <w:p>
      <w:pPr>
        <w:rPr>
          <w:rFonts w:ascii="宋体"/>
          <w:szCs w:val="21"/>
        </w:rPr>
      </w:pPr>
    </w:p>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hint="eastAsia"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0" w:firstLine="525" w:firstLineChars="250"/>
              <w:rPr>
                <w:rFonts w:ascii="宋体"/>
              </w:rPr>
            </w:pPr>
            <w:r>
              <w:rPr>
                <w:rFonts w:hint="eastAsia" w:ascii="宋体"/>
              </w:rPr>
              <w:t>"</w:t>
            </w:r>
            <w:r>
              <w:rPr>
                <w:rFonts w:ascii="宋体"/>
              </w:rPr>
              <w:t>data</w:t>
            </w:r>
            <w:r>
              <w:rPr>
                <w:rFonts w:hint="eastAsia" w:ascii="宋体"/>
              </w:rPr>
              <w:t>"</w:t>
            </w:r>
            <w:r>
              <w:rPr>
                <w:rFonts w:ascii="宋体"/>
              </w:rPr>
              <w:t>: {</w:t>
            </w:r>
          </w:p>
          <w:p>
            <w:pPr>
              <w:numPr>
                <w:ilvl w:val="0"/>
                <w:numId w:val="0"/>
              </w:numPr>
              <w:ind w:left="0" w:firstLine="735" w:firstLineChars="350"/>
              <w:rPr>
                <w:rFonts w:hint="eastAsia" w:ascii="宋体"/>
                <w:lang w:val="en-US" w:eastAsia="zh-CN"/>
              </w:rPr>
            </w:pPr>
            <w:r>
              <w:rPr>
                <w:rFonts w:hint="eastAsia" w:ascii="宋体"/>
              </w:rPr>
              <w:t>"</w:t>
            </w:r>
            <w:r>
              <w:rPr>
                <w:rFonts w:hint="eastAsia" w:ascii="宋体"/>
                <w:lang w:val="en-US" w:eastAsia="zh-CN"/>
              </w:rPr>
              <w:t>total</w:t>
            </w:r>
            <w:r>
              <w:rPr>
                <w:rFonts w:hint="eastAsia" w:ascii="宋体"/>
              </w:rPr>
              <w:t>"</w:t>
            </w:r>
            <w:r>
              <w:rPr>
                <w:rFonts w:ascii="宋体"/>
              </w:rPr>
              <w:t xml:space="preserve">: </w:t>
            </w:r>
            <w:r>
              <w:rPr>
                <w:rFonts w:hint="eastAsia" w:ascii="宋体"/>
                <w:lang w:val="en-US" w:eastAsia="zh-CN"/>
              </w:rPr>
              <w:t>8,</w:t>
            </w:r>
          </w:p>
          <w:p>
            <w:pPr>
              <w:numPr>
                <w:ilvl w:val="0"/>
                <w:numId w:val="0"/>
              </w:numPr>
              <w:ind w:left="0" w:firstLine="735" w:firstLineChars="350"/>
              <w:rPr>
                <w:rFonts w:hint="eastAsia" w:ascii="宋体"/>
                <w:lang w:val="en-US" w:eastAsia="zh-CN"/>
              </w:rPr>
            </w:pPr>
            <w:r>
              <w:rPr>
                <w:rFonts w:hint="eastAsia" w:ascii="宋体"/>
              </w:rPr>
              <w:t>"</w:t>
            </w:r>
            <w:r>
              <w:rPr>
                <w:rFonts w:hint="eastAsia" w:ascii="宋体"/>
                <w:lang w:val="en-US" w:eastAsia="zh-CN"/>
              </w:rPr>
              <w:t>list</w:t>
            </w:r>
            <w:r>
              <w:rPr>
                <w:rFonts w:hint="eastAsia" w:ascii="宋体"/>
              </w:rPr>
              <w:t>"</w:t>
            </w:r>
            <w:r>
              <w:rPr>
                <w:rFonts w:hint="eastAsia" w:ascii="宋体"/>
                <w:lang w:val="en-US" w:eastAsia="zh-CN"/>
              </w:rPr>
              <w:t>:[{</w:t>
            </w:r>
            <w:r>
              <w:rPr>
                <w:rFonts w:hint="eastAsia" w:ascii="宋体"/>
              </w:rPr>
              <w:t>"</w:t>
            </w:r>
            <w:r>
              <w:rPr>
                <w:rFonts w:hint="eastAsia" w:ascii="宋体"/>
                <w:lang w:val="en-US" w:eastAsia="zh-CN"/>
              </w:rPr>
              <w:t>id</w:t>
            </w:r>
            <w:r>
              <w:rPr>
                <w:rFonts w:hint="eastAsia" w:ascii="宋体"/>
              </w:rPr>
              <w:t>"</w:t>
            </w:r>
            <w:r>
              <w:rPr>
                <w:rFonts w:ascii="宋体"/>
              </w:rPr>
              <w:t xml:space="preserve">: </w:t>
            </w:r>
            <w:r>
              <w:rPr>
                <w:rFonts w:hint="eastAsia" w:ascii="宋体"/>
                <w:lang w:val="en-US" w:eastAsia="zh-CN"/>
              </w:rPr>
              <w:t>1</w:t>
            </w:r>
            <w:r>
              <w:rPr>
                <w:rFonts w:hint="eastAsia" w:ascii="宋体"/>
              </w:rPr>
              <w:t>,"</w:t>
            </w:r>
            <w:r>
              <w:rPr>
                <w:rFonts w:hint="eastAsia" w:ascii="宋体"/>
                <w:lang w:val="en-US" w:eastAsia="zh-CN"/>
              </w:rPr>
              <w:t>name</w:t>
            </w:r>
            <w:r>
              <w:rPr>
                <w:rFonts w:hint="eastAsia" w:ascii="宋体"/>
              </w:rPr>
              <w:t>"</w:t>
            </w:r>
            <w:r>
              <w:rPr>
                <w:rFonts w:ascii="宋体"/>
              </w:rPr>
              <w:t xml:space="preserve">: </w:t>
            </w:r>
            <w:r>
              <w:rPr>
                <w:rFonts w:hint="eastAsia" w:ascii="宋体"/>
              </w:rPr>
              <w:t>"</w:t>
            </w:r>
            <w:r>
              <w:rPr>
                <w:rFonts w:hint="eastAsia" w:ascii="宋体"/>
                <w:lang w:val="en-US" w:eastAsia="zh-CN"/>
              </w:rPr>
              <w:t>xxx</w:t>
            </w:r>
            <w:r>
              <w:rPr>
                <w:rFonts w:hint="eastAsia" w:ascii="宋体"/>
              </w:rPr>
              <w:t>","</w:t>
            </w:r>
            <w:r>
              <w:rPr>
                <w:rFonts w:hint="eastAsia" w:ascii="宋体"/>
                <w:lang w:val="en-US" w:eastAsia="zh-CN"/>
              </w:rPr>
              <w:t>phoneNumber</w:t>
            </w:r>
            <w:r>
              <w:rPr>
                <w:rFonts w:hint="eastAsia" w:ascii="宋体"/>
              </w:rPr>
              <w:t>"</w:t>
            </w:r>
            <w:r>
              <w:rPr>
                <w:rFonts w:ascii="宋体"/>
              </w:rPr>
              <w:t xml:space="preserve">: </w:t>
            </w:r>
            <w:r>
              <w:rPr>
                <w:rFonts w:hint="eastAsia" w:ascii="宋体"/>
              </w:rPr>
              <w:t>"</w:t>
            </w:r>
            <w:r>
              <w:rPr>
                <w:rFonts w:hint="eastAsia" w:ascii="宋体"/>
                <w:lang w:val="en-US" w:eastAsia="zh-CN"/>
              </w:rPr>
              <w:t>xxxxxxxxxxx</w:t>
            </w:r>
            <w:r>
              <w:rPr>
                <w:rFonts w:hint="eastAsia" w:ascii="宋体"/>
              </w:rPr>
              <w:t>"</w:t>
            </w:r>
            <w:r>
              <w:rPr>
                <w:rFonts w:hint="eastAsia" w:ascii="宋体"/>
                <w:lang w:val="en-US" w:eastAsia="zh-CN"/>
              </w:rPr>
              <w:t>},</w:t>
            </w:r>
          </w:p>
          <w:p>
            <w:pPr>
              <w:numPr>
                <w:ilvl w:val="0"/>
                <w:numId w:val="0"/>
              </w:numPr>
              <w:ind w:left="0" w:firstLine="735" w:firstLineChars="350"/>
              <w:rPr>
                <w:rFonts w:hint="eastAsia" w:ascii="宋体"/>
                <w:lang w:val="en-US" w:eastAsia="zh-CN"/>
              </w:rPr>
            </w:pPr>
            <w:r>
              <w:rPr>
                <w:rFonts w:hint="eastAsia" w:ascii="宋体"/>
                <w:lang w:val="en-US" w:eastAsia="zh-CN"/>
              </w:rPr>
              <w:t>{</w:t>
            </w:r>
            <w:r>
              <w:rPr>
                <w:rFonts w:hint="eastAsia" w:ascii="宋体"/>
              </w:rPr>
              <w:t>"</w:t>
            </w:r>
            <w:r>
              <w:rPr>
                <w:rFonts w:hint="eastAsia" w:ascii="宋体"/>
                <w:lang w:val="en-US" w:eastAsia="zh-CN"/>
              </w:rPr>
              <w:t>id</w:t>
            </w:r>
            <w:r>
              <w:rPr>
                <w:rFonts w:hint="eastAsia" w:ascii="宋体"/>
              </w:rPr>
              <w:t>"</w:t>
            </w:r>
            <w:r>
              <w:rPr>
                <w:rFonts w:ascii="宋体"/>
              </w:rPr>
              <w:t xml:space="preserve">: </w:t>
            </w:r>
            <w:r>
              <w:rPr>
                <w:rFonts w:hint="eastAsia" w:ascii="宋体"/>
                <w:lang w:val="en-US" w:eastAsia="zh-CN"/>
              </w:rPr>
              <w:t>2</w:t>
            </w:r>
            <w:r>
              <w:rPr>
                <w:rFonts w:hint="eastAsia" w:ascii="宋体"/>
              </w:rPr>
              <w:t>,"</w:t>
            </w:r>
            <w:r>
              <w:rPr>
                <w:rFonts w:hint="eastAsia" w:ascii="宋体"/>
                <w:lang w:val="en-US" w:eastAsia="zh-CN"/>
              </w:rPr>
              <w:t>name</w:t>
            </w:r>
            <w:r>
              <w:rPr>
                <w:rFonts w:hint="eastAsia" w:ascii="宋体"/>
              </w:rPr>
              <w:t>"</w:t>
            </w:r>
            <w:r>
              <w:rPr>
                <w:rFonts w:ascii="宋体"/>
              </w:rPr>
              <w:t xml:space="preserve">: </w:t>
            </w:r>
            <w:r>
              <w:rPr>
                <w:rFonts w:hint="eastAsia" w:ascii="宋体"/>
              </w:rPr>
              <w:t>"</w:t>
            </w:r>
            <w:r>
              <w:rPr>
                <w:rFonts w:hint="eastAsia" w:ascii="宋体"/>
                <w:lang w:val="en-US" w:eastAsia="zh-CN"/>
              </w:rPr>
              <w:t>xxx</w:t>
            </w:r>
            <w:r>
              <w:rPr>
                <w:rFonts w:hint="eastAsia" w:ascii="宋体"/>
              </w:rPr>
              <w:t>","</w:t>
            </w:r>
            <w:r>
              <w:rPr>
                <w:rFonts w:hint="eastAsia" w:ascii="宋体"/>
                <w:lang w:val="en-US" w:eastAsia="zh-CN"/>
              </w:rPr>
              <w:t>phoneNumber</w:t>
            </w:r>
            <w:r>
              <w:rPr>
                <w:rFonts w:hint="eastAsia" w:ascii="宋体"/>
              </w:rPr>
              <w:t>"</w:t>
            </w:r>
            <w:r>
              <w:rPr>
                <w:rFonts w:ascii="宋体"/>
              </w:rPr>
              <w:t xml:space="preserve">: </w:t>
            </w:r>
            <w:r>
              <w:rPr>
                <w:rFonts w:hint="eastAsia" w:ascii="宋体"/>
              </w:rPr>
              <w:t>"</w:t>
            </w:r>
            <w:r>
              <w:rPr>
                <w:rFonts w:hint="eastAsia" w:ascii="宋体"/>
                <w:lang w:val="en-US" w:eastAsia="zh-CN"/>
              </w:rPr>
              <w:t>xxxxxxxxxxx</w:t>
            </w:r>
            <w:r>
              <w:rPr>
                <w:rFonts w:hint="eastAsia" w:ascii="宋体"/>
              </w:rPr>
              <w:t>"</w:t>
            </w:r>
            <w:r>
              <w:rPr>
                <w:rFonts w:hint="eastAsia" w:ascii="宋体"/>
                <w:lang w:val="en-US" w:eastAsia="zh-CN"/>
              </w:rPr>
              <w:t>},</w:t>
            </w:r>
          </w:p>
          <w:p>
            <w:pPr>
              <w:numPr>
                <w:ilvl w:val="0"/>
                <w:numId w:val="0"/>
              </w:numPr>
              <w:ind w:left="0" w:firstLine="735" w:firstLineChars="350"/>
              <w:rPr>
                <w:rFonts w:hint="eastAsia" w:ascii="宋体"/>
              </w:rPr>
            </w:pPr>
            <w:r>
              <w:rPr>
                <w:rFonts w:hint="eastAsia" w:ascii="宋体"/>
                <w:lang w:val="en-US" w:eastAsia="zh-CN"/>
              </w:rPr>
              <w:t>{</w:t>
            </w:r>
            <w:r>
              <w:rPr>
                <w:rFonts w:hint="eastAsia" w:ascii="宋体"/>
              </w:rPr>
              <w:t>"</w:t>
            </w:r>
            <w:r>
              <w:rPr>
                <w:rFonts w:hint="eastAsia" w:ascii="宋体"/>
                <w:lang w:val="en-US" w:eastAsia="zh-CN"/>
              </w:rPr>
              <w:t>id</w:t>
            </w:r>
            <w:r>
              <w:rPr>
                <w:rFonts w:hint="eastAsia" w:ascii="宋体"/>
              </w:rPr>
              <w:t>"</w:t>
            </w:r>
            <w:r>
              <w:rPr>
                <w:rFonts w:ascii="宋体"/>
              </w:rPr>
              <w:t xml:space="preserve">: </w:t>
            </w:r>
            <w:r>
              <w:rPr>
                <w:rFonts w:hint="eastAsia" w:ascii="宋体"/>
                <w:lang w:val="en-US" w:eastAsia="zh-CN"/>
              </w:rPr>
              <w:t>3</w:t>
            </w:r>
            <w:r>
              <w:rPr>
                <w:rFonts w:hint="eastAsia" w:ascii="宋体"/>
              </w:rPr>
              <w:t>,"</w:t>
            </w:r>
            <w:r>
              <w:rPr>
                <w:rFonts w:hint="eastAsia" w:ascii="宋体"/>
                <w:lang w:val="en-US" w:eastAsia="zh-CN"/>
              </w:rPr>
              <w:t>name</w:t>
            </w:r>
            <w:r>
              <w:rPr>
                <w:rFonts w:hint="eastAsia" w:ascii="宋体"/>
              </w:rPr>
              <w:t>"</w:t>
            </w:r>
            <w:r>
              <w:rPr>
                <w:rFonts w:ascii="宋体"/>
              </w:rPr>
              <w:t xml:space="preserve">: </w:t>
            </w:r>
            <w:r>
              <w:rPr>
                <w:rFonts w:hint="eastAsia" w:ascii="宋体"/>
              </w:rPr>
              <w:t>"</w:t>
            </w:r>
            <w:r>
              <w:rPr>
                <w:rFonts w:hint="eastAsia" w:ascii="宋体"/>
                <w:lang w:val="en-US" w:eastAsia="zh-CN"/>
              </w:rPr>
              <w:t>xxx</w:t>
            </w:r>
            <w:r>
              <w:rPr>
                <w:rFonts w:hint="eastAsia" w:ascii="宋体"/>
              </w:rPr>
              <w:t>","</w:t>
            </w:r>
            <w:r>
              <w:rPr>
                <w:rFonts w:hint="eastAsia" w:ascii="宋体"/>
                <w:lang w:val="en-US" w:eastAsia="zh-CN"/>
              </w:rPr>
              <w:t>phoneNumber</w:t>
            </w:r>
            <w:r>
              <w:rPr>
                <w:rFonts w:hint="eastAsia" w:ascii="宋体"/>
              </w:rPr>
              <w:t>"</w:t>
            </w:r>
            <w:r>
              <w:rPr>
                <w:rFonts w:ascii="宋体"/>
              </w:rPr>
              <w:t xml:space="preserve">: </w:t>
            </w:r>
            <w:r>
              <w:rPr>
                <w:rFonts w:hint="eastAsia" w:ascii="宋体"/>
              </w:rPr>
              <w:t>"</w:t>
            </w:r>
            <w:r>
              <w:rPr>
                <w:rFonts w:hint="eastAsia" w:ascii="宋体"/>
                <w:lang w:val="en-US" w:eastAsia="zh-CN"/>
              </w:rPr>
              <w:t>xxxxxxxxxxx</w:t>
            </w:r>
            <w:r>
              <w:rPr>
                <w:rFonts w:hint="eastAsia" w:ascii="宋体"/>
              </w:rPr>
              <w:t>"</w:t>
            </w:r>
            <w:r>
              <w:rPr>
                <w:rFonts w:hint="eastAsia" w:ascii="宋体"/>
                <w:lang w:val="en-US" w:eastAsia="zh-CN"/>
              </w:rPr>
              <w:t>}]</w:t>
            </w:r>
            <w:r>
              <w:rPr>
                <w:rFonts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2" w:name="_Toc11402"/>
      <w:r>
        <w:rPr>
          <w:rFonts w:hint="eastAsia"/>
          <w:lang w:val="en-US" w:eastAsia="zh-CN"/>
        </w:rPr>
        <w:t>getSDKInfo</w:t>
      </w:r>
      <w:bookmarkEnd w:id="242"/>
    </w:p>
    <w:p>
      <w:pPr>
        <w:pStyle w:val="3"/>
        <w:ind w:firstLine="0" w:firstLineChars="0"/>
        <w:rPr>
          <w:sz w:val="21"/>
          <w:szCs w:val="21"/>
        </w:rPr>
      </w:pPr>
      <w:r>
        <w:rPr>
          <w:rFonts w:hint="eastAsia"/>
          <w:sz w:val="21"/>
          <w:szCs w:val="21"/>
          <w:lang w:val="en-US" w:eastAsia="zh-CN"/>
        </w:rPr>
        <w:t>获取SDK版本号信息</w:t>
      </w:r>
      <w:r>
        <w:rPr>
          <w:rFonts w:hint="eastAsia"/>
          <w:sz w:val="21"/>
          <w:szCs w:val="21"/>
        </w:rPr>
        <w:t>。</w:t>
      </w:r>
    </w:p>
    <w:p>
      <w:pPr>
        <w:pStyle w:val="3"/>
        <w:ind w:firstLine="0" w:firstLineChars="0"/>
        <w:rPr>
          <w:rFonts w:hint="eastAsia" w:eastAsia="宋体"/>
          <w:sz w:val="21"/>
          <w:szCs w:val="21"/>
          <w:lang w:eastAsia="zh-CN"/>
        </w:rPr>
      </w:pPr>
      <w:r>
        <w:rPr>
          <w:rFonts w:hint="eastAsia"/>
          <w:sz w:val="21"/>
          <w:szCs w:val="21"/>
        </w:rPr>
        <w:t>权限配置：</w:t>
      </w:r>
      <w:r>
        <w:rPr>
          <w:rFonts w:hint="eastAsia"/>
          <w:sz w:val="21"/>
          <w:szCs w:val="21"/>
          <w:lang w:val="en-US" w:eastAsia="zh-CN"/>
        </w:rPr>
        <w:t>无</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getSDKInfo</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hint="eastAsia" w:ascii="宋体"/>
                <w:lang w:val="en-US" w:eastAsia="zh-CN"/>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r>
              <w:rPr>
                <w:rFonts w:hint="eastAsia" w:ascii="宋体"/>
                <w:lang w:val="en-US" w:eastAsia="zh-CN"/>
              </w:rPr>
              <w:t>,</w:t>
            </w:r>
          </w:p>
          <w:p>
            <w:pPr>
              <w:numPr>
                <w:ilvl w:val="0"/>
                <w:numId w:val="0"/>
              </w:numPr>
              <w:ind w:firstLine="630" w:firstLineChars="300"/>
              <w:rPr>
                <w:rFonts w:hint="eastAsia" w:ascii="宋体"/>
              </w:rPr>
            </w:pPr>
            <w:r>
              <w:rPr>
                <w:rFonts w:hint="eastAsia" w:ascii="宋体"/>
              </w:rPr>
              <w:t>"</w:t>
            </w:r>
            <w:r>
              <w:rPr>
                <w:rFonts w:hint="eastAsia" w:ascii="宋体"/>
                <w:lang w:val="en-US" w:eastAsia="zh-CN"/>
              </w:rPr>
              <w:t>version</w:t>
            </w:r>
            <w:r>
              <w:rPr>
                <w:rFonts w:hint="eastAsia" w:ascii="宋体"/>
              </w:rPr>
              <w:t>"</w:t>
            </w:r>
            <w:r>
              <w:rPr>
                <w:rFonts w:ascii="宋体"/>
              </w:rPr>
              <w:t xml:space="preserve">: </w:t>
            </w:r>
            <w:r>
              <w:rPr>
                <w:rFonts w:hint="eastAsia" w:ascii="宋体"/>
              </w:rPr>
              <w:t>"</w:t>
            </w:r>
            <w:r>
              <w:rPr>
                <w:rFonts w:hint="eastAsia" w:ascii="宋体"/>
                <w:lang w:val="en-US" w:eastAsia="zh-CN"/>
              </w:rPr>
              <w:t>1.0.xx</w:t>
            </w:r>
            <w:r>
              <w:rPr>
                <w:rFonts w:hint="eastAsia" w:ascii="宋体"/>
              </w:rPr>
              <w:t>"</w:t>
            </w:r>
            <w:r>
              <w:rPr>
                <w:rFonts w:hint="eastAsia" w:ascii="宋体"/>
                <w:lang w:val="en-US" w:eastAsia="zh-CN"/>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3" w:name="_Toc6010"/>
      <w:r>
        <w:rPr>
          <w:rFonts w:hint="eastAsia"/>
          <w:lang w:val="en-US" w:eastAsia="zh-CN"/>
        </w:rPr>
        <w:t>playDtmfTone</w:t>
      </w:r>
      <w:bookmarkEnd w:id="243"/>
    </w:p>
    <w:p>
      <w:pPr>
        <w:pStyle w:val="3"/>
        <w:ind w:firstLine="0" w:firstLineChars="0"/>
        <w:rPr>
          <w:rFonts w:hint="default" w:eastAsia="宋体"/>
          <w:sz w:val="21"/>
          <w:szCs w:val="21"/>
          <w:lang w:val="en-US" w:eastAsia="zh-CN"/>
        </w:rPr>
      </w:pPr>
      <w:r>
        <w:rPr>
          <w:rFonts w:hint="eastAsia"/>
          <w:sz w:val="21"/>
          <w:szCs w:val="21"/>
          <w:lang w:val="en-US" w:eastAsia="zh-CN"/>
        </w:rPr>
        <w:t>模拟系统通话界面播放dtmf tone。</w:t>
      </w:r>
    </w:p>
    <w:p>
      <w:pPr>
        <w:pStyle w:val="3"/>
        <w:ind w:firstLine="0" w:firstLineChars="0"/>
        <w:rPr>
          <w:rFonts w:hint="eastAsia" w:eastAsia="宋体"/>
          <w:sz w:val="21"/>
          <w:szCs w:val="21"/>
          <w:lang w:eastAsia="zh-CN"/>
        </w:rPr>
      </w:pPr>
      <w:r>
        <w:rPr>
          <w:rFonts w:hint="eastAsia"/>
          <w:sz w:val="21"/>
          <w:szCs w:val="21"/>
        </w:rPr>
        <w:t>权限配置：</w:t>
      </w:r>
      <w:r>
        <w:rPr>
          <w:rFonts w:hint="eastAsia"/>
          <w:sz w:val="21"/>
          <w:szCs w:val="21"/>
          <w:lang w:eastAsia="zh-CN"/>
        </w:rPr>
        <w:t>“MINIAPP_GET_CALL_STATE”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playDtmfTone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hint="default" w:ascii="宋体" w:eastAsia="宋体"/>
                <w:szCs w:val="20"/>
                <w:lang w:val="en-US" w:eastAsia="zh-CN"/>
              </w:rPr>
            </w:pPr>
            <w:r>
              <w:rPr>
                <w:rFonts w:hint="eastAsia" w:ascii="宋体"/>
                <w:szCs w:val="20"/>
                <w:lang w:val="en-US" w:eastAsia="zh-CN"/>
              </w:rPr>
              <w:t xml:space="preserve">        </w:t>
            </w:r>
            <w:r>
              <w:rPr>
                <w:rFonts w:hint="eastAsia" w:ascii="宋体"/>
              </w:rPr>
              <w:t>"</w:t>
            </w:r>
            <w:r>
              <w:rPr>
                <w:rFonts w:hint="eastAsia" w:ascii="宋体"/>
                <w:lang w:val="en-US" w:eastAsia="zh-CN"/>
              </w:rPr>
              <w:t>license</w:t>
            </w:r>
            <w:r>
              <w:rPr>
                <w:rFonts w:hint="eastAsia" w:ascii="宋体"/>
              </w:rPr>
              <w:t>"</w:t>
            </w:r>
            <w:r>
              <w:rPr>
                <w:rFonts w:ascii="宋体"/>
                <w:szCs w:val="20"/>
              </w:rPr>
              <w:t xml:space="preserve">: </w:t>
            </w:r>
            <w:r>
              <w:rPr>
                <w:rFonts w:hint="eastAsia" w:ascii="宋体"/>
              </w:rPr>
              <w:t>"</w:t>
            </w:r>
            <w:r>
              <w:rPr>
                <w:rFonts w:hint="eastAsia" w:ascii="宋体"/>
                <w:lang w:val="en-US" w:eastAsia="zh-CN"/>
              </w:rPr>
              <w:t>xxx</w:t>
            </w:r>
            <w:r>
              <w:rPr>
                <w:rFonts w:hint="eastAsia" w:ascii="宋体"/>
              </w:rPr>
              <w:t>"</w:t>
            </w:r>
            <w:r>
              <w:rPr>
                <w:rFonts w:hint="eastAsia" w:ascii="宋体"/>
                <w:lang w:val="en-US" w:eastAsia="zh-CN"/>
              </w:rPr>
              <w:t>,//向研究院申请</w:t>
            </w:r>
          </w:p>
          <w:p>
            <w:pPr>
              <w:numPr>
                <w:ilvl w:val="0"/>
                <w:numId w:val="0"/>
              </w:numPr>
              <w:rPr>
                <w:rFonts w:hint="default" w:ascii="宋体" w:eastAsia="宋体"/>
                <w:szCs w:val="20"/>
                <w:lang w:val="en-US" w:eastAsia="zh-CN"/>
              </w:rPr>
            </w:pPr>
            <w:r>
              <w:rPr>
                <w:rFonts w:hint="eastAsia" w:ascii="宋体"/>
                <w:szCs w:val="20"/>
                <w:lang w:val="en-US" w:eastAsia="zh-CN"/>
              </w:rPr>
              <w:t xml:space="preserve">           </w:t>
            </w:r>
            <w:r>
              <w:rPr>
                <w:rFonts w:hint="eastAsia" w:ascii="宋体"/>
              </w:rPr>
              <w:t>"</w:t>
            </w:r>
            <w:r>
              <w:rPr>
                <w:rFonts w:hint="eastAsia" w:ascii="宋体"/>
                <w:lang w:val="en-US" w:eastAsia="zh-CN"/>
              </w:rPr>
              <w:t>digit</w:t>
            </w:r>
            <w:r>
              <w:rPr>
                <w:rFonts w:hint="eastAsia" w:ascii="宋体"/>
              </w:rPr>
              <w:t>"</w:t>
            </w:r>
            <w:r>
              <w:rPr>
                <w:rFonts w:ascii="宋体"/>
                <w:szCs w:val="20"/>
              </w:rPr>
              <w:t xml:space="preserve">: </w:t>
            </w:r>
            <w:r>
              <w:rPr>
                <w:rFonts w:hint="eastAsia" w:ascii="宋体"/>
              </w:rPr>
              <w:t>"</w:t>
            </w:r>
            <w:r>
              <w:rPr>
                <w:rFonts w:hint="eastAsia" w:ascii="宋体"/>
                <w:szCs w:val="20"/>
                <w:lang w:val="en-US" w:eastAsia="zh-CN"/>
              </w:rPr>
              <w:t>1</w:t>
            </w:r>
            <w:r>
              <w:rPr>
                <w:rFonts w:hint="eastAsia" w:ascii="宋体"/>
              </w:rPr>
              <w:t>"</w:t>
            </w:r>
            <w:r>
              <w:rPr>
                <w:rFonts w:ascii="宋体"/>
                <w:szCs w:val="20"/>
              </w:rPr>
              <w:t>,</w:t>
            </w:r>
            <w:r>
              <w:rPr>
                <w:rFonts w:hint="eastAsia" w:ascii="宋体"/>
                <w:szCs w:val="20"/>
                <w:lang w:val="en-US" w:eastAsia="zh-CN"/>
              </w:rPr>
              <w:t>//0-9、#、*</w:t>
            </w:r>
          </w:p>
          <w:p>
            <w:pPr>
              <w:numPr>
                <w:ilvl w:val="0"/>
                <w:numId w:val="0"/>
              </w:numPr>
              <w:ind w:firstLine="840" w:firstLineChars="400"/>
              <w:rPr>
                <w:rFonts w:ascii="宋体"/>
                <w:szCs w:val="20"/>
              </w:rPr>
            </w:pP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firstLine="630" w:firstLineChars="300"/>
              <w:rPr>
                <w:rFonts w:ascii="宋体"/>
              </w:rPr>
            </w:pP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firstLine="630" w:firstLineChars="300"/>
              <w:rPr>
                <w:rFonts w:hint="eastAsia" w:ascii="宋体"/>
              </w:rPr>
            </w:pP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4"/>
        <w:ind w:firstLine="0" w:firstLineChars="0"/>
      </w:pPr>
    </w:p>
    <w:p>
      <w:pPr>
        <w:pStyle w:val="78"/>
        <w:spacing w:before="156" w:beforeAutospacing="0" w:after="156" w:afterAutospacing="0"/>
      </w:pPr>
      <w:bookmarkStart w:id="244" w:name="_Toc9442"/>
      <w:r>
        <w:rPr>
          <w:rFonts w:hint="eastAsia"/>
          <w:lang w:val="en-US" w:eastAsia="zh-CN"/>
        </w:rPr>
        <w:t>setSpeakerphone</w:t>
      </w:r>
      <w:bookmarkEnd w:id="244"/>
    </w:p>
    <w:p>
      <w:pPr>
        <w:pStyle w:val="3"/>
        <w:ind w:firstLine="0" w:firstLineChars="0"/>
        <w:rPr>
          <w:rFonts w:hint="default" w:eastAsia="宋体"/>
          <w:sz w:val="21"/>
          <w:szCs w:val="21"/>
          <w:lang w:val="en-US" w:eastAsia="zh-CN"/>
        </w:rPr>
      </w:pPr>
      <w:r>
        <w:rPr>
          <w:rFonts w:hint="eastAsia"/>
          <w:sz w:val="21"/>
          <w:szCs w:val="21"/>
          <w:lang w:val="en-US" w:eastAsia="zh-CN"/>
        </w:rPr>
        <w:t>开关通话扬声器。</w:t>
      </w:r>
    </w:p>
    <w:p>
      <w:pPr>
        <w:pStyle w:val="3"/>
        <w:ind w:firstLine="0" w:firstLineChars="0"/>
        <w:rPr>
          <w:rFonts w:hint="eastAsia" w:eastAsia="宋体"/>
          <w:sz w:val="21"/>
          <w:szCs w:val="21"/>
          <w:lang w:eastAsia="zh-CN"/>
        </w:rPr>
      </w:pPr>
      <w:r>
        <w:rPr>
          <w:rFonts w:hint="eastAsia"/>
          <w:sz w:val="21"/>
          <w:szCs w:val="21"/>
        </w:rPr>
        <w:t>权限配置：</w:t>
      </w:r>
      <w:r>
        <w:rPr>
          <w:rFonts w:hint="eastAsia"/>
          <w:sz w:val="21"/>
          <w:szCs w:val="21"/>
          <w:lang w:eastAsia="zh-CN"/>
        </w:rPr>
        <w:t>“MINIAPP_GET_CALL_STATE”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setSpeakerphone</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hint="default" w:ascii="宋体" w:eastAsia="宋体"/>
                <w:szCs w:val="20"/>
                <w:lang w:val="en-US" w:eastAsia="zh-CN"/>
              </w:rPr>
            </w:pPr>
            <w:r>
              <w:rPr>
                <w:rFonts w:hint="eastAsia" w:ascii="宋体"/>
                <w:szCs w:val="20"/>
                <w:lang w:val="en-US" w:eastAsia="zh-CN"/>
              </w:rPr>
              <w:t xml:space="preserve">        </w:t>
            </w:r>
            <w:r>
              <w:rPr>
                <w:rFonts w:hint="eastAsia" w:ascii="宋体"/>
              </w:rPr>
              <w:t>"speakerphoneOn"</w:t>
            </w:r>
            <w:r>
              <w:rPr>
                <w:rFonts w:ascii="宋体"/>
                <w:szCs w:val="20"/>
              </w:rPr>
              <w:t xml:space="preserve">: </w:t>
            </w:r>
            <w:r>
              <w:rPr>
                <w:rFonts w:hint="eastAsia" w:ascii="宋体"/>
                <w:szCs w:val="20"/>
                <w:lang w:val="en-US" w:eastAsia="zh-CN"/>
              </w:rPr>
              <w:t>xxx</w:t>
            </w:r>
            <w:r>
              <w:rPr>
                <w:rFonts w:hint="eastAsia" w:ascii="宋体"/>
                <w:lang w:val="en-US" w:eastAsia="zh-CN"/>
              </w:rPr>
              <w:t>//true:开启扬声器；false:关闭扬声器</w:t>
            </w:r>
          </w:p>
          <w:p>
            <w:pPr>
              <w:numPr>
                <w:ilvl w:val="0"/>
                <w:numId w:val="0"/>
              </w:numPr>
              <w:ind w:firstLine="840" w:firstLineChars="400"/>
              <w:rPr>
                <w:rFonts w:ascii="宋体"/>
                <w:szCs w:val="20"/>
              </w:rPr>
            </w:pP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firstLine="630" w:firstLineChars="300"/>
              <w:rPr>
                <w:rFonts w:ascii="宋体"/>
              </w:rPr>
            </w:pP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firstLine="630" w:firstLineChars="300"/>
              <w:rPr>
                <w:rFonts w:hint="eastAsia" w:ascii="宋体"/>
              </w:rPr>
            </w:pP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5" w:name="_Toc11766"/>
      <w:r>
        <w:rPr>
          <w:rFonts w:hint="eastAsia"/>
          <w:lang w:val="en-US" w:eastAsia="zh-CN"/>
        </w:rPr>
        <w:t>isSpeakerphoneOn</w:t>
      </w:r>
      <w:bookmarkEnd w:id="245"/>
    </w:p>
    <w:p>
      <w:pPr>
        <w:pStyle w:val="3"/>
        <w:ind w:firstLine="0" w:firstLineChars="0"/>
        <w:rPr>
          <w:rFonts w:hint="eastAsia"/>
          <w:sz w:val="21"/>
          <w:szCs w:val="21"/>
        </w:rPr>
      </w:pPr>
      <w:r>
        <w:rPr>
          <w:rFonts w:hint="eastAsia"/>
          <w:sz w:val="21"/>
          <w:szCs w:val="21"/>
          <w:lang w:val="en-US" w:eastAsia="zh-CN"/>
        </w:rPr>
        <w:t>查询通话扬声器是否开启</w:t>
      </w:r>
      <w:r>
        <w:rPr>
          <w:rFonts w:hint="eastAsia"/>
          <w:sz w:val="21"/>
          <w:szCs w:val="21"/>
        </w:rPr>
        <w:t>。</w:t>
      </w:r>
    </w:p>
    <w:p>
      <w:pPr>
        <w:pStyle w:val="3"/>
        <w:ind w:firstLine="0" w:firstLineChars="0"/>
        <w:rPr>
          <w:rFonts w:hint="eastAsia"/>
          <w:sz w:val="21"/>
          <w:szCs w:val="21"/>
        </w:rPr>
      </w:pPr>
      <w:r>
        <w:rPr>
          <w:rFonts w:hint="eastAsia"/>
          <w:sz w:val="21"/>
          <w:szCs w:val="21"/>
        </w:rPr>
        <w:t>权限配置："MINIAPP_GET_CALL_STATE"</w:t>
      </w:r>
    </w:p>
    <w:p>
      <w:pPr>
        <w:pStyle w:val="3"/>
        <w:ind w:firstLine="0" w:firstLineChars="0"/>
        <w:rPr>
          <w:rFonts w:ascii="宋体"/>
          <w:sz w:val="21"/>
          <w:szCs w:val="21"/>
        </w:rPr>
      </w:pPr>
      <w:r>
        <w:rPr>
          <w:rFonts w:hint="eastAsia" w:ascii="宋体"/>
          <w:sz w:val="21"/>
          <w:szCs w:val="21"/>
        </w:rPr>
        <w:t>调用方式：</w:t>
      </w:r>
      <w:r>
        <w:rPr>
          <w:rFonts w:hint="eastAsia" w:ascii="宋体"/>
          <w:sz w:val="21"/>
          <w:szCs w:val="21"/>
          <w:lang w:val="en-US" w:eastAsia="zh-CN"/>
        </w:rPr>
        <w:t>异</w:t>
      </w:r>
      <w:r>
        <w:rPr>
          <w:rFonts w:hint="eastAsia" w:ascii="宋体"/>
          <w:sz w:val="21"/>
          <w:szCs w:val="21"/>
        </w:rPr>
        <w:t>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lang w:val="en-US" w:eastAsia="zh-CN"/>
              </w:rPr>
              <w:t>a</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isSpeakerphoneOn</w:t>
            </w:r>
            <w:r>
              <w:rPr>
                <w:rFonts w:hint="eastAsia" w:ascii="宋体"/>
              </w:rPr>
              <w:t>"</w:t>
            </w:r>
            <w:r>
              <w:rPr>
                <w:rFonts w:ascii="宋体"/>
                <w:szCs w:val="20"/>
              </w:rPr>
              <w:t>,</w:t>
            </w:r>
          </w:p>
          <w:p>
            <w:pPr>
              <w:numPr>
                <w:ilvl w:val="0"/>
                <w:numId w:val="0"/>
              </w:numPr>
              <w:ind w:firstLine="840" w:firstLineChars="400"/>
              <w:rPr>
                <w:rFonts w:ascii="宋体"/>
                <w:szCs w:val="20"/>
              </w:rPr>
            </w:pPr>
            <w:r>
              <w:rPr>
                <w:rFonts w:hint="eastAsia" w:ascii="宋体"/>
                <w:lang w:bidi="ar"/>
              </w:rPr>
              <w:t>"</w:t>
            </w:r>
            <w:r>
              <w:rPr>
                <w:rFonts w:ascii="宋体"/>
                <w:szCs w:val="20"/>
                <w:lang w:bidi="ar"/>
              </w:rPr>
              <w:t>params</w:t>
            </w:r>
            <w:r>
              <w:rPr>
                <w:rFonts w:hint="eastAsia" w:ascii="宋体"/>
                <w:lang w:bidi="ar"/>
              </w:rPr>
              <w:t>"</w:t>
            </w:r>
            <w:r>
              <w:rPr>
                <w:rFonts w:ascii="宋体"/>
                <w:szCs w:val="20"/>
                <w:lang w:bidi="ar"/>
              </w:rPr>
              <w:t>: {}</w:t>
            </w:r>
          </w:p>
          <w:p>
            <w:pPr>
              <w:numPr>
                <w:ilvl w:val="0"/>
                <w:numId w:val="0"/>
              </w:numPr>
              <w:ind w:left="544" w:hanging="181"/>
              <w:rPr>
                <w:rFonts w:hint="eastAsia" w:ascii="宋体"/>
                <w:szCs w:val="20"/>
                <w:lang w:val="en-US" w:eastAsia="zh-CN"/>
              </w:rPr>
            </w:pPr>
            <w:r>
              <w:rPr>
                <w:rFonts w:ascii="宋体"/>
                <w:szCs w:val="20"/>
              </w:rPr>
              <w:t xml:space="preserve">  }</w:t>
            </w:r>
            <w:r>
              <w:rPr>
                <w:rFonts w:hint="eastAsia" w:ascii="宋体"/>
                <w:szCs w:val="20"/>
                <w:lang w:val="en-US" w:eastAsia="zh-CN"/>
              </w:rPr>
              <w:t>,</w:t>
            </w:r>
          </w:p>
          <w:p>
            <w:pPr>
              <w:numPr>
                <w:ilvl w:val="0"/>
                <w:numId w:val="0"/>
              </w:numPr>
              <w:ind w:left="544" w:hanging="181"/>
              <w:rPr>
                <w:rFonts w:hint="default" w:ascii="宋体"/>
                <w:szCs w:val="20"/>
                <w:lang w:val="en-US" w:eastAsia="zh-CN"/>
              </w:rPr>
            </w:pPr>
            <w:r>
              <w:rPr>
                <w:rFonts w:hint="eastAsia" w:ascii="宋体"/>
                <w:szCs w:val="20"/>
                <w:lang w:val="en-US" w:eastAsia="zh-CN"/>
              </w:rPr>
              <w:t xml:space="preserve">  </w:t>
            </w:r>
            <w:r>
              <w:rPr>
                <w:rFonts w:ascii="宋体"/>
                <w:szCs w:val="20"/>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hint="eastAsia"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0" w:firstLine="525" w:firstLineChars="250"/>
              <w:rPr>
                <w:rFonts w:ascii="宋体"/>
              </w:rPr>
            </w:pPr>
            <w:r>
              <w:rPr>
                <w:rFonts w:hint="eastAsia" w:ascii="宋体"/>
              </w:rPr>
              <w:t>"</w:t>
            </w:r>
            <w:r>
              <w:rPr>
                <w:rFonts w:ascii="宋体"/>
              </w:rPr>
              <w:t>data</w:t>
            </w:r>
            <w:r>
              <w:rPr>
                <w:rFonts w:hint="eastAsia" w:ascii="宋体"/>
              </w:rPr>
              <w:t>"</w:t>
            </w:r>
            <w:r>
              <w:rPr>
                <w:rFonts w:ascii="宋体"/>
              </w:rPr>
              <w:t>: {</w:t>
            </w:r>
          </w:p>
          <w:p>
            <w:pPr>
              <w:numPr>
                <w:ilvl w:val="0"/>
                <w:numId w:val="0"/>
              </w:numPr>
              <w:ind w:left="0" w:firstLine="735" w:firstLineChars="350"/>
              <w:rPr>
                <w:rFonts w:hint="default" w:ascii="宋体"/>
                <w:lang w:val="en-US"/>
              </w:rPr>
            </w:pPr>
            <w:r>
              <w:rPr>
                <w:rFonts w:hint="eastAsia" w:ascii="宋体"/>
              </w:rPr>
              <w:t>"</w:t>
            </w:r>
            <w:r>
              <w:rPr>
                <w:rFonts w:hint="eastAsia" w:ascii="宋体"/>
                <w:lang w:val="en-US" w:eastAsia="zh-CN"/>
              </w:rPr>
              <w:t>isSpeakerphoneOn</w:t>
            </w:r>
            <w:r>
              <w:rPr>
                <w:rFonts w:hint="eastAsia" w:ascii="宋体"/>
              </w:rPr>
              <w:t>"</w:t>
            </w:r>
            <w:r>
              <w:rPr>
                <w:rFonts w:ascii="宋体"/>
              </w:rPr>
              <w:t xml:space="preserve">: </w:t>
            </w:r>
            <w:r>
              <w:rPr>
                <w:rFonts w:hint="eastAsia" w:ascii="宋体"/>
                <w:lang w:val="en-US" w:eastAsia="zh-CN"/>
              </w:rPr>
              <w:t>xxx//true:开启；false:关闭</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6" w:name="_Toc27394"/>
      <w:r>
        <w:rPr>
          <w:rFonts w:hint="eastAsia"/>
          <w:lang w:val="en-US" w:eastAsia="zh-CN"/>
        </w:rPr>
        <w:t>setMuted</w:t>
      </w:r>
      <w:bookmarkEnd w:id="246"/>
    </w:p>
    <w:p>
      <w:pPr>
        <w:pStyle w:val="3"/>
        <w:ind w:firstLine="0" w:firstLineChars="0"/>
        <w:rPr>
          <w:rFonts w:hint="default" w:eastAsia="宋体"/>
          <w:sz w:val="21"/>
          <w:szCs w:val="21"/>
          <w:lang w:val="en-US" w:eastAsia="zh-CN"/>
        </w:rPr>
      </w:pPr>
      <w:r>
        <w:rPr>
          <w:rFonts w:hint="eastAsia"/>
          <w:sz w:val="21"/>
          <w:szCs w:val="21"/>
          <w:lang w:val="en-US" w:eastAsia="zh-CN"/>
        </w:rPr>
        <w:t>开关通话静音。</w:t>
      </w:r>
    </w:p>
    <w:p>
      <w:pPr>
        <w:pStyle w:val="3"/>
        <w:ind w:firstLine="0" w:firstLineChars="0"/>
        <w:rPr>
          <w:rFonts w:hint="eastAsia" w:eastAsia="宋体"/>
          <w:sz w:val="21"/>
          <w:szCs w:val="21"/>
          <w:lang w:eastAsia="zh-CN"/>
        </w:rPr>
      </w:pPr>
      <w:r>
        <w:rPr>
          <w:rFonts w:hint="eastAsia"/>
          <w:sz w:val="21"/>
          <w:szCs w:val="21"/>
        </w:rPr>
        <w:t>权限配置：</w:t>
      </w:r>
      <w:r>
        <w:rPr>
          <w:rFonts w:hint="eastAsia"/>
          <w:sz w:val="21"/>
          <w:szCs w:val="21"/>
          <w:lang w:eastAsia="zh-CN"/>
        </w:rPr>
        <w:t>“MINIAPP_GET_CALL_STATE”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setMuted</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hint="default" w:ascii="宋体" w:eastAsia="宋体"/>
                <w:szCs w:val="20"/>
                <w:lang w:val="en-US" w:eastAsia="zh-CN"/>
              </w:rPr>
            </w:pPr>
            <w:r>
              <w:rPr>
                <w:rFonts w:hint="eastAsia" w:ascii="宋体"/>
                <w:szCs w:val="20"/>
                <w:lang w:val="en-US" w:eastAsia="zh-CN"/>
              </w:rPr>
              <w:t xml:space="preserve">        </w:t>
            </w:r>
            <w:r>
              <w:rPr>
                <w:rFonts w:hint="eastAsia" w:ascii="宋体"/>
              </w:rPr>
              <w:t>"</w:t>
            </w:r>
            <w:r>
              <w:rPr>
                <w:rFonts w:hint="eastAsia" w:ascii="宋体"/>
                <w:lang w:val="en-US" w:eastAsia="zh-CN"/>
              </w:rPr>
              <w:t>muted</w:t>
            </w:r>
            <w:r>
              <w:rPr>
                <w:rFonts w:hint="eastAsia" w:ascii="宋体"/>
              </w:rPr>
              <w:t>"</w:t>
            </w:r>
            <w:r>
              <w:rPr>
                <w:rFonts w:ascii="宋体"/>
                <w:szCs w:val="20"/>
              </w:rPr>
              <w:t xml:space="preserve">: </w:t>
            </w:r>
            <w:r>
              <w:rPr>
                <w:rFonts w:hint="eastAsia" w:ascii="宋体"/>
                <w:szCs w:val="20"/>
                <w:lang w:val="en-US" w:eastAsia="zh-CN"/>
              </w:rPr>
              <w:t>xxx</w:t>
            </w:r>
            <w:r>
              <w:rPr>
                <w:rFonts w:hint="eastAsia" w:ascii="宋体"/>
                <w:lang w:val="en-US" w:eastAsia="zh-CN"/>
              </w:rPr>
              <w:t>//true:开启静音；false:关闭静音</w:t>
            </w:r>
          </w:p>
          <w:p>
            <w:pPr>
              <w:numPr>
                <w:ilvl w:val="0"/>
                <w:numId w:val="0"/>
              </w:numPr>
              <w:ind w:firstLine="840" w:firstLineChars="400"/>
              <w:rPr>
                <w:rFonts w:ascii="宋体"/>
                <w:szCs w:val="20"/>
              </w:rPr>
            </w:pPr>
            <w:r>
              <w:rPr>
                <w:rFonts w:ascii="宋体"/>
                <w:szCs w:val="20"/>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firstLine="630" w:firstLineChars="300"/>
              <w:rPr>
                <w:rFonts w:ascii="宋体"/>
              </w:rPr>
            </w:pP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firstLine="630" w:firstLineChars="300"/>
              <w:rPr>
                <w:rFonts w:hint="eastAsia" w:ascii="宋体"/>
              </w:rPr>
            </w:pP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7" w:name="_Toc9844"/>
      <w:r>
        <w:rPr>
          <w:rFonts w:hint="eastAsia"/>
          <w:lang w:val="en-US" w:eastAsia="zh-CN"/>
        </w:rPr>
        <w:t>isMuted</w:t>
      </w:r>
      <w:bookmarkEnd w:id="247"/>
    </w:p>
    <w:p>
      <w:pPr>
        <w:pStyle w:val="3"/>
        <w:ind w:firstLine="0" w:firstLineChars="0"/>
        <w:rPr>
          <w:rFonts w:hint="eastAsia"/>
          <w:sz w:val="21"/>
          <w:szCs w:val="21"/>
        </w:rPr>
      </w:pPr>
      <w:r>
        <w:rPr>
          <w:rFonts w:hint="eastAsia"/>
          <w:sz w:val="21"/>
          <w:szCs w:val="21"/>
          <w:lang w:val="en-US" w:eastAsia="zh-CN"/>
        </w:rPr>
        <w:t>查询通话静音是否开启</w:t>
      </w:r>
      <w:r>
        <w:rPr>
          <w:rFonts w:hint="eastAsia"/>
          <w:sz w:val="21"/>
          <w:szCs w:val="21"/>
        </w:rPr>
        <w:t>。</w:t>
      </w:r>
    </w:p>
    <w:p>
      <w:pPr>
        <w:pStyle w:val="3"/>
        <w:ind w:firstLine="0" w:firstLineChars="0"/>
        <w:rPr>
          <w:rFonts w:hint="eastAsia"/>
          <w:sz w:val="21"/>
          <w:szCs w:val="21"/>
        </w:rPr>
      </w:pPr>
      <w:r>
        <w:rPr>
          <w:rFonts w:hint="eastAsia"/>
          <w:sz w:val="21"/>
          <w:szCs w:val="21"/>
        </w:rPr>
        <w:t>权限配置："MINIAPP_GET_CALL_STATE"</w:t>
      </w:r>
    </w:p>
    <w:p>
      <w:pPr>
        <w:pStyle w:val="3"/>
        <w:ind w:firstLine="0" w:firstLineChars="0"/>
        <w:rPr>
          <w:rFonts w:ascii="宋体"/>
          <w:sz w:val="21"/>
          <w:szCs w:val="21"/>
        </w:rPr>
      </w:pPr>
      <w:r>
        <w:rPr>
          <w:rFonts w:hint="eastAsia" w:ascii="宋体"/>
          <w:sz w:val="21"/>
          <w:szCs w:val="21"/>
        </w:rPr>
        <w:t>调用方式：</w:t>
      </w:r>
      <w:r>
        <w:rPr>
          <w:rFonts w:hint="eastAsia" w:ascii="宋体"/>
          <w:sz w:val="21"/>
          <w:szCs w:val="21"/>
          <w:lang w:val="en-US" w:eastAsia="zh-CN"/>
        </w:rPr>
        <w:t>异</w:t>
      </w:r>
      <w:r>
        <w:rPr>
          <w:rFonts w:hint="eastAsia" w:ascii="宋体"/>
          <w:sz w:val="21"/>
          <w:szCs w:val="21"/>
        </w:rPr>
        <w:t>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hint="eastAsia" w:ascii="宋体"/>
                <w:lang w:val="en-US" w:eastAsia="zh-CN"/>
              </w:rPr>
              <w:t>a</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isMuted</w:t>
            </w:r>
            <w:r>
              <w:rPr>
                <w:rFonts w:hint="eastAsia" w:ascii="宋体"/>
              </w:rPr>
              <w:t>"</w:t>
            </w:r>
            <w:r>
              <w:rPr>
                <w:rFonts w:ascii="宋体"/>
                <w:szCs w:val="20"/>
              </w:rPr>
              <w:t>,</w:t>
            </w:r>
          </w:p>
          <w:p>
            <w:pPr>
              <w:numPr>
                <w:ilvl w:val="0"/>
                <w:numId w:val="0"/>
              </w:numPr>
              <w:ind w:firstLine="840" w:firstLineChars="400"/>
              <w:rPr>
                <w:rFonts w:ascii="宋体"/>
                <w:szCs w:val="20"/>
              </w:rPr>
            </w:pPr>
            <w:r>
              <w:rPr>
                <w:rFonts w:hint="eastAsia" w:ascii="宋体"/>
                <w:lang w:bidi="ar"/>
              </w:rPr>
              <w:t>"</w:t>
            </w:r>
            <w:r>
              <w:rPr>
                <w:rFonts w:ascii="宋体"/>
                <w:szCs w:val="20"/>
                <w:lang w:bidi="ar"/>
              </w:rPr>
              <w:t>params</w:t>
            </w:r>
            <w:r>
              <w:rPr>
                <w:rFonts w:hint="eastAsia" w:ascii="宋体"/>
                <w:lang w:bidi="ar"/>
              </w:rPr>
              <w:t>"</w:t>
            </w:r>
            <w:r>
              <w:rPr>
                <w:rFonts w:ascii="宋体"/>
                <w:szCs w:val="20"/>
                <w:lang w:bidi="ar"/>
              </w:rPr>
              <w:t>: {}</w:t>
            </w:r>
          </w:p>
          <w:p>
            <w:pPr>
              <w:numPr>
                <w:ilvl w:val="0"/>
                <w:numId w:val="0"/>
              </w:numPr>
              <w:ind w:left="544" w:hanging="181"/>
              <w:rPr>
                <w:rFonts w:hint="eastAsia" w:ascii="宋体"/>
                <w:szCs w:val="20"/>
                <w:lang w:val="en-US" w:eastAsia="zh-CN"/>
              </w:rPr>
            </w:pPr>
            <w:r>
              <w:rPr>
                <w:rFonts w:ascii="宋体"/>
                <w:szCs w:val="20"/>
              </w:rPr>
              <w:t xml:space="preserve">  }</w:t>
            </w:r>
            <w:r>
              <w:rPr>
                <w:rFonts w:hint="eastAsia" w:ascii="宋体"/>
                <w:szCs w:val="20"/>
                <w:lang w:val="en-US" w:eastAsia="zh-CN"/>
              </w:rPr>
              <w:t>,</w:t>
            </w:r>
          </w:p>
          <w:p>
            <w:pPr>
              <w:numPr>
                <w:ilvl w:val="0"/>
                <w:numId w:val="0"/>
              </w:numPr>
              <w:ind w:left="544" w:hanging="181"/>
              <w:rPr>
                <w:rFonts w:hint="default" w:ascii="宋体"/>
                <w:szCs w:val="20"/>
                <w:lang w:val="en-US" w:eastAsia="zh-CN"/>
              </w:rPr>
            </w:pPr>
            <w:r>
              <w:rPr>
                <w:rFonts w:hint="eastAsia" w:ascii="宋体"/>
                <w:szCs w:val="20"/>
                <w:lang w:val="en-US" w:eastAsia="zh-CN"/>
              </w:rPr>
              <w:t xml:space="preserve">  </w:t>
            </w:r>
            <w:r>
              <w:rPr>
                <w:rFonts w:ascii="宋体"/>
                <w:szCs w:val="20"/>
              </w:rPr>
              <w:t>function (v) {}</w:t>
            </w:r>
          </w:p>
          <w:p>
            <w:pPr>
              <w:numPr>
                <w:ilvl w:val="0"/>
                <w:numId w:val="0"/>
              </w:numPr>
              <w:ind w:left="544" w:hanging="181"/>
              <w:rPr>
                <w:rFonts w:ascii="宋体"/>
                <w:szCs w:val="20"/>
              </w:rPr>
            </w:pPr>
            <w:r>
              <w:rPr>
                <w:rFonts w:ascii="宋体"/>
                <w:szCs w:val="20"/>
              </w:rPr>
              <w:t>)</w:t>
            </w:r>
          </w:p>
        </w:tc>
      </w:tr>
    </w:tbl>
    <w:p>
      <w:pPr>
        <w:rPr>
          <w:rFonts w:ascii="宋体"/>
          <w:szCs w:val="21"/>
        </w:rPr>
      </w:pPr>
    </w:p>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hint="eastAsia"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0" w:firstLine="525" w:firstLineChars="250"/>
              <w:rPr>
                <w:rFonts w:ascii="宋体"/>
              </w:rPr>
            </w:pPr>
            <w:r>
              <w:rPr>
                <w:rFonts w:hint="eastAsia" w:ascii="宋体"/>
              </w:rPr>
              <w:t>"</w:t>
            </w:r>
            <w:r>
              <w:rPr>
                <w:rFonts w:ascii="宋体"/>
              </w:rPr>
              <w:t>data</w:t>
            </w:r>
            <w:r>
              <w:rPr>
                <w:rFonts w:hint="eastAsia" w:ascii="宋体"/>
              </w:rPr>
              <w:t>"</w:t>
            </w:r>
            <w:r>
              <w:rPr>
                <w:rFonts w:ascii="宋体"/>
              </w:rPr>
              <w:t>: {</w:t>
            </w:r>
          </w:p>
          <w:p>
            <w:pPr>
              <w:numPr>
                <w:ilvl w:val="0"/>
                <w:numId w:val="0"/>
              </w:numPr>
              <w:ind w:left="0" w:firstLine="735" w:firstLineChars="350"/>
              <w:rPr>
                <w:rFonts w:hint="default" w:ascii="宋体"/>
                <w:lang w:val="en-US"/>
              </w:rPr>
            </w:pPr>
            <w:r>
              <w:rPr>
                <w:rFonts w:hint="eastAsia" w:ascii="宋体"/>
              </w:rPr>
              <w:t>"</w:t>
            </w:r>
            <w:r>
              <w:rPr>
                <w:rFonts w:hint="eastAsia" w:ascii="宋体"/>
                <w:lang w:val="en-US" w:eastAsia="zh-CN"/>
              </w:rPr>
              <w:t>isMuted</w:t>
            </w:r>
            <w:r>
              <w:rPr>
                <w:rFonts w:hint="eastAsia" w:ascii="宋体"/>
              </w:rPr>
              <w:t>"</w:t>
            </w:r>
            <w:r>
              <w:rPr>
                <w:rFonts w:ascii="宋体"/>
              </w:rPr>
              <w:t xml:space="preserve">: </w:t>
            </w:r>
            <w:r>
              <w:rPr>
                <w:rFonts w:hint="eastAsia" w:ascii="宋体"/>
                <w:lang w:val="en-US" w:eastAsia="zh-CN"/>
              </w:rPr>
              <w:t>xxx//true:开启；false:关闭</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8" w:name="_Toc27143"/>
      <w:r>
        <w:rPr>
          <w:rFonts w:hint="eastAsia"/>
          <w:lang w:val="en-US" w:eastAsia="zh-CN"/>
        </w:rPr>
        <w:t>answer</w:t>
      </w:r>
      <w:bookmarkEnd w:id="248"/>
    </w:p>
    <w:p>
      <w:pPr>
        <w:pStyle w:val="3"/>
        <w:ind w:firstLine="0" w:firstLineChars="0"/>
        <w:rPr>
          <w:sz w:val="21"/>
          <w:szCs w:val="21"/>
        </w:rPr>
      </w:pPr>
      <w:r>
        <w:rPr>
          <w:rFonts w:hint="eastAsia"/>
          <w:sz w:val="21"/>
          <w:szCs w:val="21"/>
        </w:rPr>
        <w:t>用于</w:t>
      </w:r>
      <w:r>
        <w:rPr>
          <w:rFonts w:hint="eastAsia"/>
          <w:sz w:val="21"/>
          <w:szCs w:val="21"/>
          <w:lang w:val="en-US" w:eastAsia="zh-CN"/>
        </w:rPr>
        <w:t>接听</w:t>
      </w:r>
      <w:r>
        <w:rPr>
          <w:rFonts w:hint="eastAsia"/>
          <w:sz w:val="21"/>
          <w:szCs w:val="21"/>
        </w:rPr>
        <w:t>通话。</w:t>
      </w:r>
    </w:p>
    <w:p>
      <w:pPr>
        <w:pStyle w:val="3"/>
        <w:ind w:firstLine="0" w:firstLineChars="0"/>
        <w:rPr>
          <w:sz w:val="21"/>
          <w:szCs w:val="21"/>
        </w:rPr>
      </w:pPr>
      <w:r>
        <w:rPr>
          <w:rFonts w:hint="eastAsia"/>
          <w:sz w:val="21"/>
          <w:szCs w:val="21"/>
        </w:rPr>
        <w:t>权限配置："MINIAPP_GET_CALL</w:t>
      </w:r>
      <w:r>
        <w:rPr>
          <w:rFonts w:hint="default"/>
          <w:sz w:val="21"/>
          <w:szCs w:val="21"/>
        </w:rPr>
        <w:t>_</w:t>
      </w:r>
      <w:r>
        <w:rPr>
          <w:rFonts w:hint="eastAsia"/>
          <w:sz w:val="21"/>
          <w:szCs w:val="21"/>
        </w:rPr>
        <w:t>STATE"</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w:t>
      </w:r>
      <w:r>
        <w:rPr>
          <w:rFonts w:hint="eastAsia"/>
          <w:szCs w:val="20"/>
          <w:lang w:eastAsia="zh-CN"/>
        </w:rPr>
        <w:t>示例</w:t>
      </w:r>
      <w:r>
        <w:rPr>
          <w:rFonts w:hint="eastAsia"/>
          <w:szCs w:val="20"/>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w:t>
            </w:r>
            <w:r>
              <w:rPr>
                <w:rFonts w:hint="eastAsia" w:ascii="宋体"/>
                <w:lang w:val="en-US" w:eastAsia="zh-CN"/>
              </w:rPr>
              <w:t>answer</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8"/>
        <w:spacing w:before="156" w:beforeAutospacing="0" w:after="156" w:afterAutospacing="0"/>
      </w:pPr>
      <w:bookmarkStart w:id="249" w:name="_Toc5252"/>
      <w:r>
        <w:rPr>
          <w:rFonts w:ascii="黑体" w:hAnsi="Times New Roman" w:eastAsia="黑体" w:cs="Times New Roman"/>
          <w:b w:val="0"/>
          <w:i w:val="0"/>
          <w:strike w:val="0"/>
          <w:dstrike w:val="0"/>
          <w:color w:val="auto"/>
          <w:spacing w:val="0"/>
          <w:w w:val="100"/>
          <w:sz w:val="21"/>
          <w:szCs w:val="21"/>
          <w:u w:val="none"/>
          <w:vertAlign w:val="baseline"/>
          <w:rtl w:val="0"/>
          <w:lang w:val="en-US" w:bidi="en-US"/>
        </w:rPr>
        <w:t>moveToFront</w:t>
      </w:r>
      <w:bookmarkEnd w:id="249"/>
    </w:p>
    <w:p>
      <w:pPr>
        <w:pStyle w:val="3"/>
        <w:ind w:firstLine="0" w:firstLineChars="0"/>
        <w:rPr>
          <w:sz w:val="21"/>
          <w:szCs w:val="21"/>
        </w:rPr>
      </w:pPr>
      <w:r>
        <w:rPr>
          <w:rFonts w:hint="eastAsia"/>
          <w:sz w:val="21"/>
          <w:szCs w:val="21"/>
        </w:rPr>
        <w:t>用于将本小程序切换至前台。</w:t>
      </w:r>
    </w:p>
    <w:p>
      <w:pPr>
        <w:pStyle w:val="3"/>
        <w:ind w:firstLine="0" w:firstLineChars="0"/>
        <w:rPr>
          <w:sz w:val="21"/>
          <w:szCs w:val="21"/>
        </w:rPr>
      </w:pPr>
      <w:r>
        <w:rPr>
          <w:rFonts w:hint="eastAsia"/>
          <w:sz w:val="21"/>
          <w:szCs w:val="21"/>
        </w:rPr>
        <w:t>权限配置：无</w:t>
      </w:r>
    </w:p>
    <w:p>
      <w:pPr>
        <w:rPr>
          <w:rFonts w:ascii="宋体"/>
          <w:szCs w:val="21"/>
        </w:rPr>
      </w:pPr>
      <w:r>
        <w:rPr>
          <w:rFonts w:hint="eastAsia" w:ascii="宋体"/>
          <w:szCs w:val="21"/>
        </w:rPr>
        <w:t>调用方式：同步</w:t>
      </w:r>
    </w:p>
    <w:p>
      <w:pPr>
        <w:spacing w:beforeAutospacing="0" w:afterAutospacing="0" w:line="360" w:lineRule="auto"/>
        <w:rPr>
          <w:szCs w:val="20"/>
        </w:rPr>
      </w:pPr>
      <w:r>
        <w:rPr>
          <w:rFonts w:hint="eastAsia"/>
          <w:szCs w:val="20"/>
        </w:rPr>
        <w:t>调用示例：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ascii="宋体"/>
                <w:szCs w:val="20"/>
              </w:rPr>
            </w:pPr>
            <w:r>
              <w:rPr>
                <w:rFonts w:ascii="宋体"/>
                <w:szCs w:val="20"/>
              </w:rPr>
              <w:t>dsBridge.call(</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sync</w:t>
            </w:r>
            <w:r>
              <w:rPr>
                <w:rFonts w:hint="eastAsia" w:ascii="宋体"/>
              </w:rPr>
              <w:t>"</w:t>
            </w:r>
            <w:r>
              <w:rPr>
                <w:rFonts w:ascii="宋体"/>
              </w:rPr>
              <w:t>,</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event</w:t>
            </w:r>
            <w:r>
              <w:rPr>
                <w:rFonts w:hint="eastAsia" w:ascii="宋体"/>
              </w:rPr>
              <w:t>"</w:t>
            </w:r>
            <w:r>
              <w:rPr>
                <w:rFonts w:ascii="宋体"/>
                <w:szCs w:val="20"/>
              </w:rPr>
              <w:t xml:space="preserve">: </w:t>
            </w:r>
            <w:r>
              <w:rPr>
                <w:rFonts w:hint="eastAsia" w:ascii="宋体"/>
              </w:rPr>
              <w:t>"</w:t>
            </w:r>
            <w:r>
              <w:rPr>
                <w:rFonts w:ascii="宋体"/>
                <w:szCs w:val="20"/>
              </w:rPr>
              <w:t>MiniAppEvent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function</w:t>
            </w:r>
            <w:r>
              <w:rPr>
                <w:rFonts w:hint="eastAsia" w:ascii="宋体"/>
              </w:rPr>
              <w:t>"</w:t>
            </w:r>
            <w:r>
              <w:rPr>
                <w:rFonts w:ascii="宋体"/>
                <w:szCs w:val="20"/>
              </w:rPr>
              <w:t xml:space="preserve">: </w:t>
            </w:r>
            <w:r>
              <w:rPr>
                <w:rFonts w:hint="eastAsia" w:ascii="宋体"/>
              </w:rPr>
              <w:t>"moveTo</w:t>
            </w:r>
            <w:r>
              <w:rPr>
                <w:rFonts w:hint="default" w:ascii="宋体"/>
              </w:rPr>
              <w:t>Front</w:t>
            </w:r>
            <w:r>
              <w:rPr>
                <w:rFonts w:hint="eastAsia" w:ascii="宋体"/>
              </w:rPr>
              <w:t>"</w:t>
            </w:r>
            <w:r>
              <w:rPr>
                <w:rFonts w:ascii="宋体"/>
                <w:szCs w:val="20"/>
              </w:rPr>
              <w:t>,</w:t>
            </w:r>
          </w:p>
          <w:p>
            <w:pPr>
              <w:numPr>
                <w:ilvl w:val="0"/>
                <w:numId w:val="0"/>
              </w:numPr>
              <w:ind w:left="544" w:hanging="181"/>
              <w:rPr>
                <w:rFonts w:ascii="宋体"/>
                <w:szCs w:val="20"/>
              </w:rPr>
            </w:pPr>
            <w:r>
              <w:rPr>
                <w:rFonts w:ascii="宋体"/>
                <w:szCs w:val="20"/>
              </w:rPr>
              <w:t xml:space="preserve">    </w:t>
            </w:r>
            <w:r>
              <w:rPr>
                <w:rFonts w:hint="eastAsia" w:ascii="宋体"/>
              </w:rPr>
              <w:t>"</w:t>
            </w:r>
            <w:r>
              <w:rPr>
                <w:rFonts w:ascii="宋体"/>
                <w:szCs w:val="20"/>
              </w:rPr>
              <w:t>params</w:t>
            </w:r>
            <w:r>
              <w:rPr>
                <w:rFonts w:hint="eastAsia" w:ascii="宋体"/>
              </w:rPr>
              <w:t>"</w:t>
            </w:r>
            <w:r>
              <w:rPr>
                <w:rFonts w:ascii="宋体"/>
                <w:szCs w:val="20"/>
              </w:rPr>
              <w:t>: {}</w:t>
            </w:r>
          </w:p>
          <w:p>
            <w:pPr>
              <w:numPr>
                <w:ilvl w:val="0"/>
                <w:numId w:val="0"/>
              </w:numPr>
              <w:ind w:left="544" w:hanging="181"/>
              <w:rPr>
                <w:rFonts w:ascii="宋体"/>
                <w:szCs w:val="20"/>
              </w:rPr>
            </w:pPr>
            <w:r>
              <w:rPr>
                <w:rFonts w:ascii="宋体"/>
                <w:szCs w:val="20"/>
              </w:rPr>
              <w:t xml:space="preserve">  }</w:t>
            </w:r>
          </w:p>
          <w:p>
            <w:pPr>
              <w:numPr>
                <w:ilvl w:val="0"/>
                <w:numId w:val="0"/>
              </w:numPr>
              <w:ind w:left="544" w:hanging="181"/>
              <w:rPr>
                <w:rFonts w:ascii="宋体"/>
                <w:szCs w:val="20"/>
              </w:rPr>
            </w:pPr>
            <w:r>
              <w:rPr>
                <w:rFonts w:ascii="宋体"/>
                <w:szCs w:val="20"/>
              </w:rPr>
              <w:t>)</w:t>
            </w:r>
          </w:p>
        </w:tc>
      </w:tr>
    </w:tbl>
    <w:p>
      <w:pPr>
        <w:rPr>
          <w:rFonts w:ascii="宋体"/>
          <w:szCs w:val="21"/>
        </w:rPr>
      </w:pPr>
    </w:p>
    <w:p>
      <w:pPr>
        <w:spacing w:beforeAutospacing="0" w:afterAutospacing="0" w:line="360" w:lineRule="auto"/>
      </w:pPr>
      <w:r>
        <w:rPr>
          <w:rFonts w:hint="eastAsia"/>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8522" w:type="dxa"/>
          </w:tcPr>
          <w:p>
            <w:pPr>
              <w:numPr>
                <w:ilvl w:val="0"/>
                <w:numId w:val="0"/>
              </w:numPr>
              <w:ind w:left="544" w:hanging="181"/>
              <w:rPr>
                <w:rFonts w:ascii="宋体"/>
              </w:rPr>
            </w:pP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code</w:t>
            </w:r>
            <w:r>
              <w:rPr>
                <w:rFonts w:hint="eastAsia" w:ascii="宋体"/>
              </w:rPr>
              <w:t>"</w:t>
            </w:r>
            <w:r>
              <w:rPr>
                <w:rFonts w:ascii="宋体"/>
              </w:rPr>
              <w:t xml:space="preserve">: </w:t>
            </w:r>
            <w:r>
              <w:rPr>
                <w:rFonts w:hint="eastAsia" w:ascii="宋体"/>
              </w:rPr>
              <w:t>"</w:t>
            </w:r>
            <w:r>
              <w:rPr>
                <w:rFonts w:ascii="宋体"/>
              </w:rPr>
              <w:t>0</w:t>
            </w:r>
            <w:r>
              <w:rPr>
                <w:rFonts w:hint="eastAsia" w:ascii="宋体"/>
              </w:rPr>
              <w:t>"</w:t>
            </w:r>
            <w:r>
              <w:rPr>
                <w:rFonts w:ascii="宋体"/>
              </w:rPr>
              <w:t>,</w:t>
            </w:r>
          </w:p>
          <w:p>
            <w:pPr>
              <w:numPr>
                <w:ilvl w:val="0"/>
                <w:numId w:val="0"/>
              </w:numPr>
              <w:ind w:left="544" w:hanging="181"/>
              <w:rPr>
                <w:rFonts w:ascii="宋体"/>
              </w:rPr>
            </w:pPr>
            <w:r>
              <w:rPr>
                <w:rFonts w:ascii="宋体"/>
              </w:rPr>
              <w:tab/>
            </w:r>
            <w:r>
              <w:rPr>
                <w:rFonts w:hint="eastAsia" w:ascii="宋体"/>
              </w:rPr>
              <w:t>"</w:t>
            </w:r>
            <w:r>
              <w:rPr>
                <w:rFonts w:ascii="宋体"/>
              </w:rPr>
              <w:t>message</w:t>
            </w:r>
            <w:r>
              <w:rPr>
                <w:rFonts w:hint="eastAsia" w:ascii="宋体"/>
              </w:rPr>
              <w:t>"</w:t>
            </w:r>
            <w:r>
              <w:rPr>
                <w:rFonts w:ascii="宋体"/>
              </w:rPr>
              <w:t xml:space="preserve">: </w:t>
            </w:r>
            <w:r>
              <w:rPr>
                <w:rFonts w:hint="eastAsia" w:ascii="宋体"/>
              </w:rPr>
              <w:t>"</w:t>
            </w:r>
            <w:r>
              <w:rPr>
                <w:rFonts w:ascii="宋体"/>
              </w:rPr>
              <w:t>success</w:t>
            </w:r>
            <w:r>
              <w:rPr>
                <w:rFonts w:hint="eastAsia" w:ascii="宋体"/>
              </w:rPr>
              <w:t>"</w:t>
            </w:r>
          </w:p>
          <w:p>
            <w:pPr>
              <w:numPr>
                <w:ilvl w:val="0"/>
                <w:numId w:val="0"/>
              </w:numPr>
              <w:ind w:left="544" w:hanging="181"/>
              <w:rPr>
                <w:rFonts w:ascii="宋体"/>
                <w:szCs w:val="20"/>
              </w:rPr>
            </w:pPr>
            <w:r>
              <w:rPr>
                <w:rFonts w:ascii="宋体"/>
              </w:rPr>
              <w:t>}</w:t>
            </w:r>
          </w:p>
        </w:tc>
      </w:tr>
    </w:tbl>
    <w:p>
      <w:pPr>
        <w:pStyle w:val="74"/>
        <w:ind w:firstLine="0" w:firstLineChars="0"/>
      </w:pPr>
    </w:p>
    <w:p>
      <w:pPr>
        <w:pStyle w:val="76"/>
        <w:spacing w:before="156" w:beforeAutospacing="0" w:after="156" w:afterAutospacing="0"/>
      </w:pPr>
      <w:bookmarkStart w:id="250" w:name="_Toc13676"/>
      <w:bookmarkStart w:id="251" w:name="_Toc28831"/>
      <w:r>
        <w:rPr>
          <w:rFonts w:hint="eastAsia"/>
        </w:rPr>
        <w:t>屏幕共享</w:t>
      </w:r>
      <w:bookmarkEnd w:id="250"/>
      <w:bookmarkEnd w:id="251"/>
    </w:p>
    <w:p>
      <w:pPr>
        <w:pStyle w:val="78"/>
        <w:spacing w:before="156" w:beforeAutospacing="0" w:after="156" w:afterAutospacing="0"/>
      </w:pPr>
      <w:bookmarkStart w:id="252" w:name="_Toc7464"/>
      <w:bookmarkStart w:id="253" w:name="_Toc22539"/>
      <w:r>
        <w:rPr>
          <w:rFonts w:hint="eastAsia"/>
        </w:rPr>
        <w:t>startScreenShare</w:t>
      </w:r>
      <w:bookmarkEnd w:id="252"/>
      <w:bookmarkEnd w:id="253"/>
    </w:p>
    <w:p>
      <w:pPr>
        <w:pStyle w:val="13"/>
        <w:widowControl/>
        <w:autoSpaceDE w:val="0"/>
        <w:autoSpaceDN w:val="0"/>
      </w:pPr>
      <w:r>
        <w:rPr>
          <w:rFonts w:hint="eastAsia" w:ascii="宋体"/>
          <w:kern w:val="0"/>
          <w:sz w:val="21"/>
          <w:szCs w:val="21"/>
          <w:lang w:bidi="ar"/>
        </w:rPr>
        <w:t>开启屏幕共享。</w:t>
      </w:r>
    </w:p>
    <w:p>
      <w:pPr>
        <w:rPr>
          <w:rFonts w:ascii="宋体" w:cs="宋体"/>
          <w:szCs w:val="21"/>
        </w:rPr>
      </w:pPr>
      <w:r>
        <w:rPr>
          <w:rFonts w:hint="eastAsia" w:ascii="宋体" w:cs="宋体"/>
          <w:szCs w:val="21"/>
          <w:lang w:bidi="ar"/>
        </w:rPr>
        <w:t>调用方式：异步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rPr>
            </w:pPr>
            <w:r>
              <w:rPr>
                <w:rFonts w:hint="eastAsia" w:ascii="宋体" w:cs="宋体"/>
                <w:szCs w:val="20"/>
                <w:lang w:bidi="ar"/>
              </w:rPr>
              <w:t>dsBridge.call(</w:t>
            </w:r>
          </w:p>
          <w:p>
            <w:pPr>
              <w:numPr>
                <w:ilvl w:val="0"/>
                <w:numId w:val="0"/>
              </w:numPr>
              <w:ind w:left="544" w:hanging="181"/>
              <w:rPr>
                <w:rFonts w:ascii="宋体" w:cs="宋体"/>
                <w:szCs w:val="20"/>
              </w:rPr>
            </w:pPr>
            <w:r>
              <w:rPr>
                <w:rFonts w:hint="eastAsia" w:ascii="宋体" w:cs="宋体"/>
                <w:szCs w:val="20"/>
                <w:lang w:bidi="ar"/>
              </w:rPr>
              <w:t xml:space="preserve">  </w:t>
            </w:r>
            <w:r>
              <w:rPr>
                <w:rFonts w:hint="eastAsia" w:ascii="宋体"/>
              </w:rPr>
              <w:t>"</w:t>
            </w:r>
            <w:r>
              <w:rPr>
                <w:rFonts w:hint="eastAsia" w:ascii="宋体" w:cs="宋体"/>
                <w:lang w:bidi="ar"/>
              </w:rPr>
              <w:t>a</w:t>
            </w:r>
            <w:r>
              <w:rPr>
                <w:rFonts w:hint="eastAsia" w:ascii="宋体" w:cs="宋体"/>
                <w:szCs w:val="20"/>
                <w:lang w:bidi="ar"/>
              </w:rPr>
              <w:t>sync</w:t>
            </w:r>
            <w:r>
              <w:rPr>
                <w:rFonts w:hint="eastAsia"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0"/>
              </w:numPr>
              <w:ind w:left="544" w:hanging="181"/>
              <w:rPr>
                <w:rFonts w:ascii="宋体" w:cs="宋体"/>
                <w:szCs w:val="20"/>
              </w:rPr>
            </w:pPr>
            <w:r>
              <w:rPr>
                <w:rFonts w:hint="eastAsia" w:ascii="宋体" w:cs="宋体"/>
                <w:szCs w:val="20"/>
                <w:lang w:bidi="ar"/>
              </w:rPr>
              <w:t xml:space="preserve">    </w:t>
            </w:r>
            <w:r>
              <w:rPr>
                <w:rFonts w:hint="eastAsia" w:ascii="宋体"/>
              </w:rPr>
              <w:t>"</w:t>
            </w:r>
            <w:r>
              <w:rPr>
                <w:rFonts w:hint="eastAsia" w:ascii="宋体" w:cs="宋体"/>
                <w:szCs w:val="20"/>
                <w:lang w:bidi="ar"/>
              </w:rPr>
              <w:t>event</w:t>
            </w:r>
            <w:r>
              <w:rPr>
                <w:rFonts w:hint="eastAsia" w:ascii="宋体"/>
              </w:rPr>
              <w:t>"</w:t>
            </w:r>
            <w:r>
              <w:rPr>
                <w:rFonts w:hint="eastAsia" w:ascii="宋体" w:cs="宋体"/>
                <w:szCs w:val="20"/>
                <w:lang w:bidi="ar"/>
              </w:rPr>
              <w:t xml:space="preserve">: </w:t>
            </w:r>
            <w:r>
              <w:rPr>
                <w:rFonts w:hint="eastAsia" w:ascii="宋体"/>
              </w:rPr>
              <w:t>"</w:t>
            </w:r>
            <w:r>
              <w:rPr>
                <w:rFonts w:hint="eastAsia" w:ascii="宋体" w:cs="宋体"/>
                <w:szCs w:val="20"/>
                <w:lang w:bidi="ar"/>
              </w:rPr>
              <w:t>ScreenShareEvent</w:t>
            </w:r>
            <w:r>
              <w:rPr>
                <w:rFonts w:hint="eastAsia"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hint="eastAsia" w:ascii="宋体"/>
              </w:rPr>
              <w:t>"</w:t>
            </w:r>
            <w:r>
              <w:rPr>
                <w:rFonts w:hint="eastAsia" w:ascii="宋体" w:cs="宋体"/>
                <w:szCs w:val="20"/>
                <w:lang w:bidi="ar"/>
              </w:rPr>
              <w:t>function</w:t>
            </w:r>
            <w:r>
              <w:rPr>
                <w:rFonts w:hint="eastAsia" w:ascii="宋体"/>
              </w:rPr>
              <w:t>"</w:t>
            </w:r>
            <w:r>
              <w:rPr>
                <w:rFonts w:hint="eastAsia" w:ascii="宋体" w:cs="宋体"/>
                <w:szCs w:val="20"/>
                <w:lang w:bidi="ar"/>
              </w:rPr>
              <w:t xml:space="preserve">: </w:t>
            </w:r>
            <w:r>
              <w:rPr>
                <w:rFonts w:hint="eastAsia" w:ascii="宋体"/>
              </w:rPr>
              <w:t>"</w:t>
            </w:r>
            <w:r>
              <w:rPr>
                <w:rFonts w:hint="eastAsia" w:ascii="宋体" w:cs="宋体"/>
                <w:lang w:bidi="ar"/>
              </w:rPr>
              <w:t>startScreenShare</w:t>
            </w:r>
            <w:r>
              <w:rPr>
                <w:rFonts w:hint="eastAsia" w:ascii="宋体"/>
              </w:rPr>
              <w: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hint="eastAsia" w:ascii="宋体"/>
              </w:rPr>
              <w:t>"</w:t>
            </w:r>
            <w:r>
              <w:rPr>
                <w:rFonts w:hint="eastAsia" w:ascii="宋体" w:cs="宋体"/>
                <w:szCs w:val="20"/>
                <w:lang w:bidi="ar"/>
              </w:rPr>
              <w:t>params</w:t>
            </w:r>
            <w:r>
              <w:rPr>
                <w:rFonts w:hint="eastAsia" w:ascii="宋体"/>
              </w:rPr>
              <w:t>"</w:t>
            </w:r>
            <w:r>
              <w:rPr>
                <w:rFonts w:hint="eastAsia" w:ascii="宋体" w:cs="宋体"/>
                <w:szCs w:val="20"/>
                <w:lang w:bidi="ar"/>
              </w:rPr>
              <w:t>: {</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hint="eastAsia" w:ascii="宋体"/>
              </w:rPr>
              <w:t>"</w:t>
            </w:r>
            <w:r>
              <w:rPr>
                <w:rFonts w:hint="eastAsia" w:ascii="宋体" w:cs="宋体"/>
                <w:szCs w:val="20"/>
                <w:lang w:bidi="ar"/>
              </w:rPr>
              <w:t>license</w:t>
            </w:r>
            <w:r>
              <w:rPr>
                <w:rFonts w:hint="eastAsia" w:ascii="宋体"/>
              </w:rPr>
              <w:t>"</w:t>
            </w:r>
            <w:r>
              <w:rPr>
                <w:rFonts w:hint="eastAsia" w:ascii="宋体" w:cs="宋体"/>
                <w:szCs w:val="20"/>
                <w:lang w:bidi="ar"/>
              </w:rPr>
              <w:t>:</w:t>
            </w:r>
            <w:r>
              <w:rPr>
                <w:rFonts w:hint="eastAsia" w:ascii="宋体"/>
              </w:rPr>
              <w:t>"</w:t>
            </w:r>
            <w:r>
              <w:rPr>
                <w:rFonts w:hint="eastAsia" w:ascii="宋体" w:cs="宋体"/>
                <w:szCs w:val="20"/>
                <w:lang w:bidi="ar"/>
              </w:rPr>
              <w:t>xxxxxx</w:t>
            </w:r>
            <w:r>
              <w:rPr>
                <w:rFonts w:hint="eastAsia" w:ascii="宋体"/>
              </w:rPr>
              <w:t>"</w:t>
            </w:r>
          </w:p>
          <w:p>
            <w:pPr>
              <w:numPr>
                <w:ilvl w:val="0"/>
                <w:numId w:val="0"/>
              </w:numPr>
              <w:ind w:left="571" w:leftChars="272" w:firstLine="235" w:firstLineChars="112"/>
              <w:rPr>
                <w:rFonts w:ascii="宋体" w:cs="宋体"/>
                <w:szCs w:val="20"/>
              </w:rPr>
            </w:pPr>
            <w:r>
              <w:rPr>
                <w:rFonts w:hint="eastAsia" w:ascii="宋体" w:cs="宋体"/>
                <w:szCs w:val="20"/>
                <w:lang w:bidi="ar"/>
              </w:rPr>
              <w:t>}</w:t>
            </w:r>
          </w:p>
          <w:p>
            <w:pPr>
              <w:numPr>
                <w:ilvl w:val="0"/>
                <w:numId w:val="0"/>
              </w:numPr>
              <w:ind w:left="544" w:hanging="181"/>
              <w:rPr>
                <w:rFonts w:hint="eastAsia" w:ascii="宋体" w:cs="宋体"/>
                <w:szCs w:val="20"/>
                <w:lang w:val="en-US" w:eastAsia="zh-CN" w:bidi="ar"/>
              </w:rPr>
            </w:pPr>
            <w:r>
              <w:rPr>
                <w:rFonts w:hint="eastAsia" w:ascii="宋体" w:cs="宋体"/>
                <w:szCs w:val="20"/>
                <w:lang w:bidi="ar"/>
              </w:rPr>
              <w:t xml:space="preserve">  }</w:t>
            </w:r>
            <w:r>
              <w:rPr>
                <w:rFonts w:hint="eastAsia" w:ascii="宋体" w:cs="宋体"/>
                <w:szCs w:val="20"/>
                <w:lang w:val="en-US" w:eastAsia="zh-CN" w:bidi="ar"/>
              </w:rPr>
              <w:t>,</w:t>
            </w:r>
          </w:p>
          <w:p>
            <w:pPr>
              <w:numPr>
                <w:ilvl w:val="0"/>
                <w:numId w:val="0"/>
              </w:numPr>
              <w:ind w:left="544" w:hanging="181"/>
              <w:rPr>
                <w:rFonts w:hint="default" w:ascii="宋体" w:cs="宋体"/>
                <w:szCs w:val="20"/>
                <w:lang w:val="en-US" w:eastAsia="zh-CN" w:bidi="ar"/>
              </w:rPr>
            </w:pPr>
            <w:r>
              <w:rPr>
                <w:rFonts w:hint="eastAsia" w:ascii="宋体" w:cs="宋体"/>
                <w:szCs w:val="20"/>
                <w:lang w:val="en-US" w:eastAsia="zh-CN" w:bidi="ar"/>
              </w:rPr>
              <w:t xml:space="preserve">  </w:t>
            </w:r>
            <w:r>
              <w:rPr>
                <w:rFonts w:ascii="宋体"/>
                <w:szCs w:val="20"/>
              </w:rPr>
              <w:t>function (v) {}</w:t>
            </w:r>
          </w:p>
          <w:p>
            <w:pPr>
              <w:numPr>
                <w:ilvl w:val="0"/>
                <w:numId w:val="0"/>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spacing w:beforeAutospacing="0" w:afterAutospacing="0" w:line="360" w:lineRule="auto"/>
        <w:rPr>
          <w:szCs w:val="20"/>
        </w:rPr>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hint="eastAsia" w:ascii="宋体"/>
              </w:rPr>
              <w:t>"</w:t>
            </w:r>
            <w:r>
              <w:rPr>
                <w:rFonts w:hint="eastAsia" w:ascii="宋体" w:cs="宋体"/>
                <w:lang w:bidi="ar"/>
              </w:rPr>
              <w:t>code</w:t>
            </w:r>
            <w:r>
              <w:rPr>
                <w:rFonts w:hint="eastAsia" w:ascii="宋体"/>
              </w:rPr>
              <w:t>"</w:t>
            </w:r>
            <w:r>
              <w:rPr>
                <w:rFonts w:hint="eastAsia" w:ascii="宋体" w:cs="宋体"/>
                <w:lang w:bidi="ar"/>
              </w:rPr>
              <w:t xml:space="preserve">: </w:t>
            </w:r>
            <w:r>
              <w:rPr>
                <w:rFonts w:hint="eastAsia" w:ascii="宋体"/>
              </w:rPr>
              <w:t>"</w:t>
            </w:r>
            <w:r>
              <w:rPr>
                <w:rFonts w:hint="eastAsia" w:ascii="宋体" w:cs="宋体"/>
                <w:lang w:bidi="ar"/>
              </w:rPr>
              <w:t>0</w:t>
            </w:r>
            <w:r>
              <w:rPr>
                <w:rFonts w:hint="eastAsia"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hint="eastAsia" w:ascii="宋体"/>
              </w:rPr>
              <w:t>"</w:t>
            </w:r>
            <w:r>
              <w:rPr>
                <w:rFonts w:hint="eastAsia" w:ascii="宋体" w:cs="宋体"/>
                <w:lang w:bidi="ar"/>
              </w:rPr>
              <w:t>message</w:t>
            </w:r>
            <w:r>
              <w:rPr>
                <w:rFonts w:hint="eastAsia" w:ascii="宋体"/>
              </w:rPr>
              <w:t>"</w:t>
            </w:r>
            <w:r>
              <w:rPr>
                <w:rFonts w:hint="eastAsia" w:ascii="宋体" w:cs="宋体"/>
                <w:lang w:bidi="ar"/>
              </w:rPr>
              <w:t xml:space="preserve">: </w:t>
            </w:r>
            <w:r>
              <w:rPr>
                <w:rFonts w:hint="eastAsia" w:ascii="宋体"/>
              </w:rPr>
              <w:t>"</w:t>
            </w:r>
            <w:r>
              <w:rPr>
                <w:rFonts w:hint="eastAsia" w:ascii="宋体" w:cs="宋体"/>
                <w:lang w:bidi="ar"/>
              </w:rPr>
              <w:t>success</w:t>
            </w:r>
            <w:r>
              <w:rPr>
                <w:rFonts w:hint="eastAsia" w:ascii="宋体"/>
              </w:rPr>
              <w:t>"</w:t>
            </w:r>
            <w:r>
              <w:rPr>
                <w:rFonts w:hint="eastAsia" w:ascii="宋体" w:cs="宋体"/>
                <w:lang w:bidi="ar"/>
              </w:rPr>
              <w:t>,</w:t>
            </w:r>
          </w:p>
          <w:p>
            <w:pPr>
              <w:numPr>
                <w:ilvl w:val="0"/>
                <w:numId w:val="0"/>
              </w:numPr>
              <w:ind w:left="571" w:leftChars="272" w:firstLine="27" w:firstLineChars="13"/>
              <w:rPr>
                <w:rFonts w:ascii="宋体" w:cs="宋体"/>
              </w:rPr>
            </w:pPr>
            <w:r>
              <w:rPr>
                <w:rFonts w:hint="eastAsia" w:ascii="宋体"/>
              </w:rPr>
              <w:t>"</w:t>
            </w:r>
            <w:r>
              <w:rPr>
                <w:rFonts w:hint="eastAsia" w:ascii="宋体" w:cs="宋体"/>
                <w:lang w:bidi="ar"/>
              </w:rPr>
              <w:t>data</w:t>
            </w:r>
            <w:r>
              <w:rPr>
                <w:rFonts w:hint="eastAsia" w:ascii="宋体"/>
              </w:rPr>
              <w:t>"</w:t>
            </w:r>
            <w:r>
              <w:rPr>
                <w:rFonts w:hint="eastAsia" w:ascii="宋体" w:cs="宋体"/>
                <w:lang w:bidi="ar"/>
              </w:rPr>
              <w:t>: {</w:t>
            </w:r>
            <w:r>
              <w:rPr>
                <w:rFonts w:hint="eastAsia" w:ascii="宋体"/>
              </w:rPr>
              <w:t>"</w:t>
            </w:r>
            <w:r>
              <w:rPr>
                <w:rFonts w:hint="eastAsia" w:ascii="宋体" w:cs="宋体"/>
                <w:lang w:bidi="ar"/>
              </w:rPr>
              <w:t>resultStatus</w:t>
            </w:r>
            <w:r>
              <w:rPr>
                <w:rFonts w:hint="eastAsia" w:ascii="宋体"/>
              </w:rPr>
              <w:t>"</w:t>
            </w:r>
            <w:r>
              <w:rPr>
                <w:rFonts w:hint="eastAsia" w:ascii="宋体" w:cs="宋体"/>
                <w:lang w:bidi="ar"/>
              </w:rPr>
              <w:t xml:space="preserve">: </w:t>
            </w:r>
            <w:r>
              <w:rPr>
                <w:rFonts w:hint="eastAsia" w:ascii="宋体"/>
              </w:rPr>
              <w:t>"</w:t>
            </w:r>
            <w:r>
              <w:rPr>
                <w:rFonts w:hint="eastAsia" w:ascii="宋体" w:cs="宋体"/>
                <w:lang w:bidi="ar"/>
              </w:rPr>
              <w:t>0</w:t>
            </w:r>
            <w:r>
              <w:rPr>
                <w:rFonts w:hint="eastAsia"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lang w:bidi="ar"/>
        </w:rPr>
        <w:t>返回值(json格式)</w:t>
      </w:r>
    </w:p>
    <w:tbl>
      <w:tblPr>
        <w:tblStyle w:val="14"/>
        <w:tblW w:w="8360" w:type="dxa"/>
        <w:tblInd w:w="0" w:type="dxa"/>
        <w:tblLayout w:type="fixed"/>
        <w:tblCellMar>
          <w:top w:w="0" w:type="dxa"/>
          <w:left w:w="108" w:type="dxa"/>
          <w:bottom w:w="0" w:type="dxa"/>
          <w:right w:w="108" w:type="dxa"/>
        </w:tblCellMar>
      </w:tblPr>
      <w:tblGrid>
        <w:gridCol w:w="1419"/>
        <w:gridCol w:w="3119"/>
        <w:gridCol w:w="382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参数名</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类型</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code</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message</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data</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String</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lang w:bidi="ar"/>
              </w:rPr>
              <w:t>resultStatus</w:t>
            </w:r>
            <w:r>
              <w:rPr>
                <w:rFonts w:hint="eastAsia" w:asciiTheme="minorEastAsia" w:hAnsiTheme="minorEastAsia" w:eastAsiaTheme="minorEastAsia" w:cstheme="minorEastAsia"/>
                <w:kern w:val="0"/>
                <w:szCs w:val="21"/>
                <w:lang w:bidi="ar"/>
              </w:rPr>
              <w:t>:</w:t>
            </w:r>
          </w:p>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0:成功</w:t>
            </w:r>
          </w:p>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-1：屏幕共享已被其他小程序占用</w:t>
            </w:r>
          </w:p>
          <w:p>
            <w:pP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bidi="ar"/>
              </w:rPr>
              <w:t>-2：底层开启屏幕共享失败</w:t>
            </w:r>
          </w:p>
        </w:tc>
      </w:tr>
    </w:tbl>
    <w:p>
      <w:pPr>
        <w:pStyle w:val="74"/>
        <w:ind w:firstLine="420"/>
      </w:pPr>
    </w:p>
    <w:p>
      <w:pPr>
        <w:pStyle w:val="78"/>
        <w:spacing w:before="156" w:beforeAutospacing="0" w:after="156" w:afterAutospacing="0"/>
      </w:pPr>
      <w:bookmarkStart w:id="254" w:name="_Toc16764"/>
      <w:bookmarkStart w:id="255" w:name="_Toc17214"/>
      <w:r>
        <w:rPr>
          <w:rFonts w:hint="eastAsia"/>
        </w:rPr>
        <w:t>stopScreenShare</w:t>
      </w:r>
      <w:bookmarkEnd w:id="254"/>
      <w:bookmarkEnd w:id="255"/>
    </w:p>
    <w:p>
      <w:pPr>
        <w:pStyle w:val="13"/>
        <w:widowControl/>
        <w:autoSpaceDE w:val="0"/>
        <w:autoSpaceDN w:val="0"/>
      </w:pPr>
      <w:r>
        <w:rPr>
          <w:rFonts w:hint="eastAsia" w:ascii="宋体"/>
          <w:kern w:val="0"/>
          <w:sz w:val="21"/>
          <w:szCs w:val="21"/>
          <w:lang w:bidi="ar"/>
        </w:rPr>
        <w:t>停止屏幕共享。</w:t>
      </w:r>
    </w:p>
    <w:p>
      <w:pPr>
        <w:rPr>
          <w:rFonts w:ascii="宋体" w:cs="宋体"/>
          <w:szCs w:val="21"/>
        </w:rPr>
      </w:pPr>
      <w:r>
        <w:rPr>
          <w:rFonts w:hint="eastAsia" w:ascii="宋体" w:cs="宋体"/>
          <w:szCs w:val="21"/>
          <w:lang w:bidi="ar"/>
        </w:rPr>
        <w:t>调用方式：同步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rPr>
            </w:pPr>
            <w:r>
              <w:rPr>
                <w:rFonts w:hint="eastAsia" w:ascii="宋体" w:cs="宋体"/>
                <w:szCs w:val="20"/>
                <w:lang w:bidi="ar"/>
              </w:rPr>
              <w:t>dsBridge.call(</w:t>
            </w:r>
          </w:p>
          <w:p>
            <w:pPr>
              <w:numPr>
                <w:ilvl w:val="0"/>
                <w:numId w:val="0"/>
              </w:numPr>
              <w:ind w:left="544" w:hanging="181"/>
              <w:rPr>
                <w:rFonts w:ascii="宋体" w:cs="宋体"/>
                <w:szCs w:val="20"/>
              </w:rPr>
            </w:pPr>
            <w:r>
              <w:rPr>
                <w:rFonts w:hint="eastAsia" w:ascii="宋体" w:cs="宋体"/>
                <w:szCs w:val="20"/>
                <w:lang w:bidi="ar"/>
              </w:rPr>
              <w:t xml:space="preserve">  </w:t>
            </w:r>
            <w:r>
              <w:rPr>
                <w:rFonts w:hint="eastAsia" w:ascii="宋体"/>
              </w:rPr>
              <w:t>"</w:t>
            </w:r>
            <w:r>
              <w:rPr>
                <w:rFonts w:hint="eastAsia" w:ascii="宋体" w:cs="宋体"/>
                <w:szCs w:val="20"/>
                <w:lang w:bidi="ar"/>
              </w:rPr>
              <w:t>sync</w:t>
            </w:r>
            <w:r>
              <w:rPr>
                <w:rFonts w:hint="eastAsia"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0"/>
              </w:numPr>
              <w:ind w:left="544" w:hanging="181"/>
              <w:rPr>
                <w:rFonts w:ascii="宋体" w:cs="宋体"/>
                <w:szCs w:val="20"/>
              </w:rPr>
            </w:pPr>
            <w:r>
              <w:rPr>
                <w:rFonts w:hint="eastAsia" w:ascii="宋体" w:cs="宋体"/>
                <w:szCs w:val="20"/>
                <w:lang w:bidi="ar"/>
              </w:rPr>
              <w:t xml:space="preserve">    </w:t>
            </w:r>
            <w:r>
              <w:rPr>
                <w:rFonts w:hint="eastAsia" w:ascii="宋体"/>
              </w:rPr>
              <w:t>"</w:t>
            </w:r>
            <w:r>
              <w:rPr>
                <w:rFonts w:hint="eastAsia" w:ascii="宋体" w:cs="宋体"/>
                <w:szCs w:val="20"/>
                <w:lang w:bidi="ar"/>
              </w:rPr>
              <w:t>event</w:t>
            </w:r>
            <w:r>
              <w:rPr>
                <w:rFonts w:hint="eastAsia" w:ascii="宋体"/>
              </w:rPr>
              <w:t>"</w:t>
            </w:r>
            <w:r>
              <w:rPr>
                <w:rFonts w:hint="eastAsia" w:ascii="宋体" w:cs="宋体"/>
                <w:szCs w:val="20"/>
                <w:lang w:bidi="ar"/>
              </w:rPr>
              <w:t xml:space="preserve">: </w:t>
            </w:r>
            <w:r>
              <w:rPr>
                <w:rFonts w:hint="eastAsia" w:ascii="宋体"/>
              </w:rPr>
              <w:t>"</w:t>
            </w:r>
            <w:r>
              <w:rPr>
                <w:rFonts w:hint="eastAsia" w:ascii="宋体" w:cs="宋体"/>
                <w:szCs w:val="20"/>
                <w:lang w:bidi="ar"/>
              </w:rPr>
              <w:t>ScreenShareEvent</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function</w:t>
            </w:r>
            <w:r>
              <w:rPr>
                <w:rFonts w:hint="eastAsia" w:ascii="宋体" w:cs="宋体"/>
                <w:lang w:bidi="ar"/>
              </w:rPr>
              <w:t>"</w:t>
            </w:r>
            <w:r>
              <w:rPr>
                <w:rFonts w:hint="eastAsia" w:ascii="宋体" w:cs="宋体"/>
                <w:szCs w:val="20"/>
                <w:lang w:bidi="ar"/>
              </w:rPr>
              <w:t xml:space="preserve">: </w:t>
            </w:r>
            <w:r>
              <w:rPr>
                <w:rFonts w:ascii="宋体"/>
              </w:rPr>
              <w:t>"</w:t>
            </w:r>
            <w:r>
              <w:rPr>
                <w:rFonts w:hint="eastAsia" w:ascii="宋体" w:cs="宋体"/>
                <w:lang w:bidi="ar"/>
              </w:rPr>
              <w:t>stopScreenShare</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params</w:t>
            </w:r>
            <w:r>
              <w:rPr>
                <w:rFonts w:ascii="宋体"/>
              </w:rPr>
              <w:t>"</w:t>
            </w:r>
            <w:r>
              <w:rPr>
                <w:rFonts w:hint="eastAsia" w:ascii="宋体" w:cs="宋体"/>
                <w:szCs w:val="20"/>
                <w:lang w:bidi="ar"/>
              </w:rPr>
              <w:t>: {}</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18"/>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pStyle w:val="13"/>
        <w:widowControl/>
        <w:autoSpaceDE w:val="0"/>
        <w:autoSpaceDN w:val="0"/>
        <w:ind w:firstLine="225" w:firstLineChars="94"/>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code</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message</w:t>
            </w:r>
            <w:r>
              <w:rPr>
                <w:rFonts w:ascii="宋体"/>
              </w:rPr>
              <w:t>"</w:t>
            </w:r>
            <w:r>
              <w:rPr>
                <w:rFonts w:hint="eastAsia" w:ascii="宋体" w:cs="宋体"/>
                <w:lang w:bidi="ar"/>
              </w:rPr>
              <w:t xml:space="preserve">: </w:t>
            </w:r>
            <w:r>
              <w:rPr>
                <w:rFonts w:ascii="宋体"/>
              </w:rPr>
              <w:t>"</w:t>
            </w:r>
            <w:r>
              <w:rPr>
                <w:rFonts w:hint="eastAsia" w:ascii="宋体" w:cs="宋体"/>
                <w:lang w:bidi="ar"/>
              </w:rPr>
              <w:t>success</w:t>
            </w:r>
            <w:r>
              <w:rPr>
                <w:rFonts w:ascii="宋体"/>
              </w:rPr>
              <w:t>"</w:t>
            </w:r>
          </w:p>
          <w:p>
            <w:pPr>
              <w:numPr>
                <w:ilvl w:val="0"/>
                <w:numId w:val="0"/>
              </w:numPr>
              <w:ind w:left="544" w:hanging="181"/>
              <w:rPr>
                <w:rFonts w:ascii="宋体" w:cs="宋体"/>
              </w:rPr>
            </w:pPr>
            <w:r>
              <w:rPr>
                <w:rFonts w:hint="eastAsia" w:ascii="宋体" w:cs="宋体"/>
                <w:lang w:bidi="ar"/>
              </w:rPr>
              <w:t>}</w:t>
            </w:r>
          </w:p>
        </w:tc>
      </w:tr>
    </w:tbl>
    <w:p>
      <w:pPr>
        <w:pStyle w:val="74"/>
        <w:ind w:firstLine="0" w:firstLineChars="0"/>
      </w:pPr>
    </w:p>
    <w:p>
      <w:pPr>
        <w:pStyle w:val="74"/>
        <w:ind w:firstLine="420"/>
      </w:pPr>
    </w:p>
    <w:p>
      <w:pPr>
        <w:pStyle w:val="78"/>
        <w:spacing w:before="156" w:beforeAutospacing="0" w:after="156" w:afterAutospacing="0"/>
      </w:pPr>
      <w:bookmarkStart w:id="256" w:name="_Toc9045"/>
      <w:bookmarkStart w:id="257" w:name="_Toc7981"/>
      <w:r>
        <w:rPr>
          <w:rFonts w:hint="eastAsia"/>
        </w:rPr>
        <w:t>requestScreenShareAbility</w:t>
      </w:r>
      <w:bookmarkEnd w:id="256"/>
      <w:bookmarkEnd w:id="257"/>
    </w:p>
    <w:p>
      <w:pPr>
        <w:pStyle w:val="13"/>
        <w:widowControl/>
        <w:autoSpaceDE w:val="0"/>
        <w:autoSpaceDN w:val="0"/>
      </w:pPr>
      <w:r>
        <w:rPr>
          <w:rFonts w:hint="eastAsia" w:ascii="宋体"/>
          <w:kern w:val="0"/>
          <w:sz w:val="21"/>
          <w:szCs w:val="21"/>
          <w:lang w:bidi="ar"/>
        </w:rPr>
        <w:t>获取当前设备是否支持屏幕共享。</w:t>
      </w:r>
    </w:p>
    <w:p>
      <w:pPr>
        <w:rPr>
          <w:rFonts w:ascii="宋体" w:cs="宋体"/>
          <w:szCs w:val="21"/>
        </w:rPr>
      </w:pPr>
      <w:r>
        <w:rPr>
          <w:rFonts w:hint="eastAsia" w:ascii="宋体" w:cs="宋体"/>
          <w:szCs w:val="21"/>
          <w:lang w:bidi="ar"/>
        </w:rPr>
        <w:t>调用方式：异步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rPr>
            </w:pPr>
            <w:r>
              <w:rPr>
                <w:rFonts w:hint="eastAsia" w:ascii="宋体" w:cs="宋体"/>
                <w:szCs w:val="20"/>
                <w:lang w:bidi="ar"/>
              </w:rPr>
              <w:t>dsBridge.call(</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lang w:bidi="ar"/>
              </w:rPr>
              <w:t>a</w:t>
            </w:r>
            <w:r>
              <w:rPr>
                <w:rFonts w:hint="eastAsia" w:ascii="宋体" w:cs="宋体"/>
                <w:szCs w:val="20"/>
                <w:lang w:bidi="ar"/>
              </w:rPr>
              <w:t>sync</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event</w:t>
            </w:r>
            <w:r>
              <w:rPr>
                <w:rFonts w:ascii="宋体"/>
              </w:rPr>
              <w:t>"</w:t>
            </w:r>
            <w:r>
              <w:rPr>
                <w:rFonts w:hint="eastAsia" w:ascii="宋体" w:cs="宋体"/>
                <w:szCs w:val="20"/>
                <w:lang w:bidi="ar"/>
              </w:rPr>
              <w:t xml:space="preserve">: </w:t>
            </w:r>
            <w:r>
              <w:rPr>
                <w:rFonts w:ascii="宋体"/>
              </w:rPr>
              <w:t>"</w:t>
            </w:r>
            <w:r>
              <w:rPr>
                <w:rFonts w:hint="eastAsia" w:ascii="宋体" w:cs="宋体"/>
                <w:szCs w:val="20"/>
                <w:lang w:bidi="ar"/>
              </w:rPr>
              <w:t>ScreenShareEvent</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function</w:t>
            </w:r>
            <w:r>
              <w:rPr>
                <w:rFonts w:ascii="宋体"/>
              </w:rPr>
              <w:t>"</w:t>
            </w:r>
            <w:r>
              <w:rPr>
                <w:rFonts w:hint="eastAsia" w:ascii="宋体" w:cs="宋体"/>
                <w:szCs w:val="20"/>
                <w:lang w:bidi="ar"/>
              </w:rPr>
              <w:t xml:space="preserve">: </w:t>
            </w:r>
            <w:r>
              <w:rPr>
                <w:rFonts w:ascii="宋体"/>
              </w:rPr>
              <w:t>"</w:t>
            </w:r>
            <w:r>
              <w:rPr>
                <w:rFonts w:hint="eastAsia" w:ascii="宋体" w:cs="宋体"/>
                <w:lang w:bidi="ar"/>
              </w:rPr>
              <w:t>requestScreenShareAbility</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params</w:t>
            </w:r>
            <w:r>
              <w:rPr>
                <w:rFonts w:ascii="宋体"/>
              </w:rPr>
              <w:t>"</w:t>
            </w:r>
            <w:r>
              <w:rPr>
                <w:rFonts w:hint="eastAsia" w:ascii="宋体" w:cs="宋体"/>
                <w:szCs w:val="20"/>
                <w:lang w:bidi="ar"/>
              </w:rPr>
              <w:t>: {}</w:t>
            </w:r>
          </w:p>
          <w:p>
            <w:pPr>
              <w:numPr>
                <w:ilvl w:val="0"/>
                <w:numId w:val="0"/>
              </w:numPr>
              <w:ind w:left="544" w:hanging="181"/>
              <w:rPr>
                <w:rFonts w:hint="eastAsia" w:ascii="宋体" w:cs="宋体"/>
                <w:szCs w:val="20"/>
                <w:lang w:val="en-US" w:eastAsia="zh-CN" w:bidi="ar"/>
              </w:rPr>
            </w:pPr>
            <w:r>
              <w:rPr>
                <w:rFonts w:hint="eastAsia" w:ascii="宋体" w:cs="宋体"/>
                <w:szCs w:val="20"/>
                <w:lang w:bidi="ar"/>
              </w:rPr>
              <w:t xml:space="preserve">  }</w:t>
            </w:r>
            <w:r>
              <w:rPr>
                <w:rFonts w:hint="eastAsia" w:ascii="宋体" w:cs="宋体"/>
                <w:szCs w:val="20"/>
                <w:lang w:val="en-US" w:eastAsia="zh-CN" w:bidi="ar"/>
              </w:rPr>
              <w:t>,</w:t>
            </w:r>
          </w:p>
          <w:p>
            <w:pPr>
              <w:numPr>
                <w:ilvl w:val="0"/>
                <w:numId w:val="0"/>
              </w:numPr>
              <w:ind w:left="544" w:hanging="181"/>
              <w:rPr>
                <w:rFonts w:hint="default" w:ascii="宋体" w:cs="宋体"/>
                <w:szCs w:val="20"/>
                <w:lang w:val="en-US" w:eastAsia="zh-CN" w:bidi="ar"/>
              </w:rPr>
            </w:pPr>
            <w:r>
              <w:rPr>
                <w:rFonts w:hint="eastAsia" w:ascii="宋体" w:cs="宋体"/>
                <w:szCs w:val="20"/>
                <w:lang w:val="en-US" w:eastAsia="zh-CN" w:bidi="ar"/>
              </w:rPr>
              <w:t xml:space="preserve">  </w:t>
            </w:r>
            <w:r>
              <w:rPr>
                <w:rFonts w:ascii="宋体"/>
                <w:szCs w:val="20"/>
              </w:rPr>
              <w:t>function (v) {}</w:t>
            </w:r>
          </w:p>
          <w:p>
            <w:pPr>
              <w:numPr>
                <w:ilvl w:val="0"/>
                <w:numId w:val="19"/>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pStyle w:val="13"/>
        <w:widowControl/>
        <w:autoSpaceDE w:val="0"/>
        <w:autoSpaceDN w:val="0"/>
        <w:ind w:firstLine="225" w:firstLineChars="94"/>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code</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message</w:t>
            </w:r>
            <w:r>
              <w:rPr>
                <w:rFonts w:ascii="宋体"/>
              </w:rPr>
              <w:t>"</w:t>
            </w:r>
            <w:r>
              <w:rPr>
                <w:rFonts w:hint="eastAsia" w:ascii="宋体" w:cs="宋体"/>
                <w:lang w:bidi="ar"/>
              </w:rPr>
              <w:t xml:space="preserve">: </w:t>
            </w:r>
            <w:r>
              <w:rPr>
                <w:rFonts w:ascii="宋体"/>
              </w:rPr>
              <w:t>"</w:t>
            </w:r>
            <w:r>
              <w:rPr>
                <w:rFonts w:hint="eastAsia" w:ascii="宋体" w:cs="宋体"/>
                <w:lang w:bidi="ar"/>
              </w:rPr>
              <w:t>success</w:t>
            </w:r>
            <w:r>
              <w:rPr>
                <w:rFonts w:ascii="宋体"/>
              </w:rPr>
              <w:t>"</w:t>
            </w:r>
            <w:r>
              <w:rPr>
                <w:rFonts w:hint="eastAsia" w:ascii="宋体" w:cs="宋体"/>
                <w:lang w:bidi="ar"/>
              </w:rPr>
              <w:t>,</w:t>
            </w:r>
          </w:p>
          <w:p>
            <w:pPr>
              <w:numPr>
                <w:ilvl w:val="0"/>
                <w:numId w:val="0"/>
              </w:numPr>
              <w:ind w:left="105" w:leftChars="50" w:firstLine="420" w:firstLineChars="200"/>
              <w:rPr>
                <w:rFonts w:ascii="宋体" w:cs="宋体"/>
              </w:rPr>
            </w:pPr>
            <w:r>
              <w:rPr>
                <w:rFonts w:ascii="宋体"/>
              </w:rPr>
              <w:t>"</w:t>
            </w:r>
            <w:r>
              <w:rPr>
                <w:rFonts w:hint="eastAsia" w:ascii="宋体" w:cs="宋体"/>
                <w:lang w:bidi="ar"/>
              </w:rPr>
              <w:t>data</w:t>
            </w:r>
            <w:r>
              <w:rPr>
                <w:rFonts w:ascii="宋体"/>
              </w:rPr>
              <w:t>"</w:t>
            </w:r>
            <w:r>
              <w:rPr>
                <w:rFonts w:hint="eastAsia" w:ascii="宋体" w:cs="宋体"/>
                <w:lang w:bidi="ar"/>
              </w:rPr>
              <w:t>: {</w:t>
            </w:r>
            <w:r>
              <w:rPr>
                <w:rFonts w:ascii="宋体"/>
              </w:rPr>
              <w:t>"</w:t>
            </w:r>
            <w:r>
              <w:rPr>
                <w:rFonts w:hint="eastAsia" w:ascii="宋体" w:cs="宋体"/>
                <w:lang w:bidi="ar"/>
              </w:rPr>
              <w:t>result</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lang w:bidi="ar"/>
        </w:rPr>
        <w:t>返回值(json格式)</w:t>
      </w:r>
    </w:p>
    <w:tbl>
      <w:tblPr>
        <w:tblStyle w:val="14"/>
        <w:tblW w:w="8360" w:type="dxa"/>
        <w:tblInd w:w="0" w:type="dxa"/>
        <w:tblLayout w:type="fixed"/>
        <w:tblCellMar>
          <w:top w:w="0" w:type="dxa"/>
          <w:left w:w="108" w:type="dxa"/>
          <w:bottom w:w="0" w:type="dxa"/>
          <w:right w:w="108" w:type="dxa"/>
        </w:tblCellMar>
      </w:tblPr>
      <w:tblGrid>
        <w:gridCol w:w="1419"/>
        <w:gridCol w:w="3119"/>
        <w:gridCol w:w="382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参数名</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类型</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code</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String</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message</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String</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结果描述</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data</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String</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result:0表示支持，其他表示不支持</w:t>
            </w:r>
          </w:p>
        </w:tc>
      </w:tr>
    </w:tbl>
    <w:p>
      <w:pPr>
        <w:pStyle w:val="74"/>
        <w:ind w:firstLine="420"/>
      </w:pPr>
    </w:p>
    <w:p>
      <w:pPr>
        <w:pStyle w:val="74"/>
        <w:ind w:firstLine="420"/>
      </w:pPr>
    </w:p>
    <w:p>
      <w:pPr>
        <w:pStyle w:val="78"/>
        <w:spacing w:before="156" w:beforeAutospacing="0" w:after="156" w:afterAutospacing="0"/>
      </w:pPr>
      <w:bookmarkStart w:id="258" w:name="_Toc11520"/>
      <w:bookmarkStart w:id="259" w:name="_Toc27894"/>
      <w:r>
        <w:rPr>
          <w:rFonts w:hint="eastAsia"/>
        </w:rPr>
        <w:t>openSketchBoard</w:t>
      </w:r>
      <w:bookmarkEnd w:id="258"/>
      <w:bookmarkEnd w:id="259"/>
    </w:p>
    <w:p>
      <w:pPr>
        <w:pStyle w:val="13"/>
        <w:widowControl/>
        <w:autoSpaceDE w:val="0"/>
        <w:autoSpaceDN w:val="0"/>
      </w:pPr>
      <w:r>
        <w:rPr>
          <w:rFonts w:hint="eastAsia" w:ascii="宋体"/>
          <w:kern w:val="0"/>
          <w:sz w:val="21"/>
          <w:szCs w:val="21"/>
          <w:lang w:bidi="ar"/>
        </w:rPr>
        <w:t>开启画板。</w:t>
      </w:r>
    </w:p>
    <w:p>
      <w:pPr>
        <w:rPr>
          <w:rFonts w:ascii="宋体" w:cs="宋体"/>
          <w:szCs w:val="21"/>
        </w:rPr>
      </w:pPr>
      <w:r>
        <w:rPr>
          <w:rFonts w:hint="eastAsia" w:ascii="宋体" w:cs="宋体"/>
          <w:szCs w:val="21"/>
          <w:lang w:bidi="ar"/>
        </w:rPr>
        <w:t>调用方式：同步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rPr>
            </w:pPr>
            <w:r>
              <w:rPr>
                <w:rFonts w:hint="eastAsia" w:ascii="宋体" w:cs="宋体"/>
                <w:szCs w:val="20"/>
                <w:lang w:bidi="ar"/>
              </w:rPr>
              <w:t>dsBridge.call(</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sync</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event</w:t>
            </w:r>
            <w:r>
              <w:rPr>
                <w:rFonts w:ascii="宋体"/>
              </w:rPr>
              <w:t>"</w:t>
            </w:r>
            <w:r>
              <w:rPr>
                <w:rFonts w:hint="eastAsia" w:ascii="宋体" w:cs="宋体"/>
                <w:szCs w:val="20"/>
                <w:lang w:bidi="ar"/>
              </w:rPr>
              <w:t xml:space="preserve">: </w:t>
            </w:r>
            <w:r>
              <w:rPr>
                <w:rFonts w:ascii="宋体"/>
              </w:rPr>
              <w:t>"</w:t>
            </w:r>
            <w:r>
              <w:rPr>
                <w:rFonts w:hint="eastAsia" w:ascii="宋体" w:cs="宋体"/>
                <w:szCs w:val="20"/>
                <w:lang w:bidi="ar"/>
              </w:rPr>
              <w:t>ScreenShareEvent</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function</w:t>
            </w:r>
            <w:r>
              <w:rPr>
                <w:rFonts w:ascii="宋体"/>
              </w:rPr>
              <w:t>"</w:t>
            </w:r>
            <w:r>
              <w:rPr>
                <w:rFonts w:hint="eastAsia" w:ascii="宋体" w:cs="宋体"/>
                <w:szCs w:val="20"/>
                <w:lang w:bidi="ar"/>
              </w:rPr>
              <w:t xml:space="preserve">: </w:t>
            </w:r>
            <w:r>
              <w:rPr>
                <w:rFonts w:ascii="宋体"/>
              </w:rPr>
              <w:t>"</w:t>
            </w:r>
            <w:r>
              <w:rPr>
                <w:rFonts w:hint="eastAsia" w:ascii="宋体" w:cs="宋体"/>
                <w:lang w:bidi="ar"/>
              </w:rPr>
              <w:t>openSketchBoard</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params</w:t>
            </w:r>
            <w:r>
              <w:rPr>
                <w:rFonts w:ascii="宋体"/>
              </w:rPr>
              <w:t>"</w:t>
            </w:r>
            <w:r>
              <w:rPr>
                <w:rFonts w:hint="eastAsia" w:ascii="宋体" w:cs="宋体"/>
                <w:szCs w:val="20"/>
                <w:lang w:bidi="ar"/>
              </w:rPr>
              <w:t>: {}</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20"/>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pStyle w:val="13"/>
        <w:widowControl/>
        <w:autoSpaceDE w:val="0"/>
        <w:autoSpaceDN w:val="0"/>
        <w:ind w:firstLine="225" w:firstLineChars="94"/>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code</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message</w:t>
            </w:r>
            <w:r>
              <w:rPr>
                <w:rFonts w:ascii="宋体"/>
              </w:rPr>
              <w:t>"</w:t>
            </w:r>
            <w:r>
              <w:rPr>
                <w:rFonts w:hint="eastAsia" w:ascii="宋体" w:cs="宋体"/>
                <w:lang w:bidi="ar"/>
              </w:rPr>
              <w:t xml:space="preserve">: </w:t>
            </w:r>
            <w:r>
              <w:rPr>
                <w:rFonts w:ascii="宋体"/>
              </w:rPr>
              <w:t>"</w:t>
            </w:r>
            <w:r>
              <w:rPr>
                <w:rFonts w:hint="eastAsia" w:ascii="宋体" w:cs="宋体"/>
                <w:lang w:bidi="ar"/>
              </w:rPr>
              <w:t>success</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w:t>
            </w:r>
          </w:p>
        </w:tc>
      </w:tr>
    </w:tbl>
    <w:p>
      <w:pPr>
        <w:rPr>
          <w:rFonts w:ascii="宋体" w:hAnsi="宋体" w:cs="宋体"/>
          <w:kern w:val="0"/>
          <w:szCs w:val="21"/>
        </w:rPr>
      </w:pPr>
    </w:p>
    <w:p>
      <w:pPr>
        <w:rPr>
          <w:rFonts w:ascii="宋体" w:hAnsi="宋体" w:cs="宋体"/>
          <w:kern w:val="0"/>
          <w:szCs w:val="21"/>
        </w:rPr>
      </w:pPr>
      <w:r>
        <w:rPr>
          <w:rFonts w:hint="eastAsia" w:ascii="宋体" w:hAnsi="宋体" w:cs="宋体"/>
          <w:kern w:val="0"/>
          <w:szCs w:val="21"/>
          <w:lang w:bidi="ar"/>
        </w:rPr>
        <w:t>返回值(json格式)</w:t>
      </w:r>
    </w:p>
    <w:tbl>
      <w:tblPr>
        <w:tblStyle w:val="14"/>
        <w:tblW w:w="8360" w:type="dxa"/>
        <w:tblInd w:w="0" w:type="dxa"/>
        <w:tblLayout w:type="fixed"/>
        <w:tblCellMar>
          <w:top w:w="0" w:type="dxa"/>
          <w:left w:w="108" w:type="dxa"/>
          <w:bottom w:w="0" w:type="dxa"/>
          <w:right w:w="108" w:type="dxa"/>
        </w:tblCellMar>
      </w:tblPr>
      <w:tblGrid>
        <w:gridCol w:w="1419"/>
        <w:gridCol w:w="3119"/>
        <w:gridCol w:w="3822"/>
      </w:tblGrid>
      <w:tr>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参数名</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类型</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code</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String</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结果 0成功，其他值失败</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Message</w:t>
            </w:r>
          </w:p>
        </w:tc>
        <w:tc>
          <w:tcPr>
            <w:tcW w:w="3120"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String</w:t>
            </w:r>
          </w:p>
        </w:tc>
        <w:tc>
          <w:tcPr>
            <w:tcW w:w="3824" w:type="dxa"/>
            <w:tcBorders>
              <w:top w:val="single" w:color="000000" w:sz="8" w:space="0"/>
              <w:left w:val="nil"/>
              <w:bottom w:val="single" w:color="000000" w:sz="8" w:space="0"/>
              <w:right w:val="single" w:color="000000" w:sz="8" w:space="0"/>
            </w:tcBorders>
            <w:shd w:val="clear" w:color="auto" w:fill="auto"/>
            <w:tcMar>
              <w:right w:w="0" w:type="dxa"/>
            </w:tcMar>
          </w:tcPr>
          <w:p>
            <w:pPr>
              <w:rPr>
                <w:rFonts w:ascii="宋体" w:hAnsi="宋体" w:cs="宋体"/>
                <w:kern w:val="0"/>
                <w:szCs w:val="21"/>
              </w:rPr>
            </w:pPr>
            <w:r>
              <w:rPr>
                <w:rFonts w:hint="eastAsia" w:ascii="宋体" w:hAnsi="宋体" w:cs="宋体"/>
                <w:kern w:val="0"/>
                <w:szCs w:val="21"/>
                <w:lang w:bidi="ar"/>
              </w:rPr>
              <w:t>结果描述</w:t>
            </w:r>
          </w:p>
        </w:tc>
      </w:tr>
    </w:tbl>
    <w:p>
      <w:pPr>
        <w:pStyle w:val="74"/>
        <w:ind w:firstLine="420"/>
      </w:pPr>
    </w:p>
    <w:p>
      <w:pPr>
        <w:pStyle w:val="74"/>
        <w:ind w:firstLine="420"/>
      </w:pPr>
    </w:p>
    <w:p>
      <w:pPr>
        <w:pStyle w:val="78"/>
        <w:spacing w:before="156" w:beforeAutospacing="0" w:after="156" w:afterAutospacing="0"/>
      </w:pPr>
      <w:bookmarkStart w:id="260" w:name="_Toc28490"/>
      <w:bookmarkStart w:id="261" w:name="_Toc28746"/>
      <w:r>
        <w:rPr>
          <w:rFonts w:hint="eastAsia"/>
        </w:rPr>
        <w:t>closeSketchBoard</w:t>
      </w:r>
      <w:bookmarkEnd w:id="260"/>
      <w:bookmarkEnd w:id="261"/>
    </w:p>
    <w:p>
      <w:pPr>
        <w:pStyle w:val="13"/>
        <w:widowControl/>
        <w:autoSpaceDE w:val="0"/>
        <w:autoSpaceDN w:val="0"/>
      </w:pPr>
      <w:r>
        <w:rPr>
          <w:rFonts w:hint="eastAsia" w:ascii="宋体"/>
          <w:kern w:val="0"/>
          <w:sz w:val="21"/>
          <w:szCs w:val="21"/>
          <w:lang w:bidi="ar"/>
        </w:rPr>
        <w:t>关闭画板。</w:t>
      </w:r>
    </w:p>
    <w:p>
      <w:pPr>
        <w:rPr>
          <w:rFonts w:ascii="宋体" w:cs="宋体"/>
          <w:szCs w:val="21"/>
        </w:rPr>
      </w:pPr>
      <w:r>
        <w:rPr>
          <w:rFonts w:hint="eastAsia" w:ascii="宋体" w:cs="宋体"/>
          <w:szCs w:val="21"/>
          <w:lang w:bidi="ar"/>
        </w:rPr>
        <w:t>调用方式：同步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rPr>
            </w:pPr>
            <w:r>
              <w:rPr>
                <w:rFonts w:hint="eastAsia" w:ascii="宋体" w:cs="宋体"/>
                <w:szCs w:val="20"/>
                <w:lang w:bidi="ar"/>
              </w:rPr>
              <w:t>dsBridge.call(</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sync</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event</w:t>
            </w:r>
            <w:r>
              <w:rPr>
                <w:rFonts w:ascii="宋体"/>
              </w:rPr>
              <w:t>"</w:t>
            </w:r>
            <w:r>
              <w:rPr>
                <w:rFonts w:hint="eastAsia" w:ascii="宋体" w:cs="宋体"/>
                <w:szCs w:val="20"/>
                <w:lang w:bidi="ar"/>
              </w:rPr>
              <w:t xml:space="preserve">: </w:t>
            </w:r>
            <w:r>
              <w:rPr>
                <w:rFonts w:ascii="宋体"/>
              </w:rPr>
              <w:t>"</w:t>
            </w:r>
            <w:r>
              <w:rPr>
                <w:rFonts w:hint="eastAsia" w:ascii="宋体" w:cs="宋体"/>
                <w:szCs w:val="20"/>
                <w:lang w:bidi="ar"/>
              </w:rPr>
              <w:t>ScreenShareEvent</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function</w:t>
            </w:r>
            <w:r>
              <w:rPr>
                <w:rFonts w:ascii="宋体"/>
              </w:rPr>
              <w:t>"</w:t>
            </w:r>
            <w:r>
              <w:rPr>
                <w:rFonts w:hint="eastAsia" w:ascii="宋体" w:cs="宋体"/>
                <w:szCs w:val="20"/>
                <w:lang w:bidi="ar"/>
              </w:rPr>
              <w:t xml:space="preserve">: </w:t>
            </w:r>
            <w:r>
              <w:rPr>
                <w:rFonts w:ascii="宋体"/>
              </w:rPr>
              <w:t>"</w:t>
            </w:r>
            <w:r>
              <w:rPr>
                <w:rFonts w:hint="eastAsia" w:ascii="宋体" w:cs="宋体"/>
                <w:lang w:bidi="ar"/>
              </w:rPr>
              <w:t>closeSketchBoard</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params</w:t>
            </w:r>
            <w:r>
              <w:rPr>
                <w:rFonts w:ascii="宋体"/>
              </w:rPr>
              <w:t>"</w:t>
            </w:r>
            <w:r>
              <w:rPr>
                <w:rFonts w:hint="eastAsia" w:ascii="宋体" w:cs="宋体"/>
                <w:szCs w:val="20"/>
                <w:lang w:bidi="ar"/>
              </w:rPr>
              <w:t>: {}</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21"/>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pStyle w:val="13"/>
        <w:widowControl/>
        <w:autoSpaceDE w:val="0"/>
        <w:autoSpaceDN w:val="0"/>
        <w:ind w:firstLine="225" w:firstLineChars="94"/>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code</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message</w:t>
            </w:r>
            <w:r>
              <w:rPr>
                <w:rFonts w:ascii="宋体"/>
              </w:rPr>
              <w:t>"</w:t>
            </w:r>
            <w:r>
              <w:rPr>
                <w:rFonts w:hint="eastAsia" w:ascii="宋体" w:cs="宋体"/>
                <w:lang w:bidi="ar"/>
              </w:rPr>
              <w:t xml:space="preserve">: </w:t>
            </w:r>
            <w:r>
              <w:rPr>
                <w:rFonts w:ascii="宋体"/>
              </w:rPr>
              <w:t>"</w:t>
            </w:r>
            <w:r>
              <w:rPr>
                <w:rFonts w:hint="eastAsia" w:ascii="宋体" w:cs="宋体"/>
                <w:lang w:bidi="ar"/>
              </w:rPr>
              <w:t>success</w:t>
            </w:r>
            <w:r>
              <w:rPr>
                <w:rFonts w:ascii="宋体"/>
              </w:rPr>
              <w:t>"</w:t>
            </w:r>
          </w:p>
          <w:p>
            <w:pPr>
              <w:numPr>
                <w:ilvl w:val="0"/>
                <w:numId w:val="0"/>
              </w:numPr>
              <w:ind w:left="544" w:hanging="181"/>
              <w:rPr>
                <w:rFonts w:ascii="宋体" w:cs="宋体"/>
              </w:rPr>
            </w:pPr>
            <w:r>
              <w:rPr>
                <w:rFonts w:hint="eastAsia" w:ascii="宋体" w:cs="宋体"/>
                <w:lang w:bidi="ar"/>
              </w:rPr>
              <w:t>}</w:t>
            </w:r>
          </w:p>
        </w:tc>
      </w:tr>
    </w:tbl>
    <w:p>
      <w:pPr>
        <w:pStyle w:val="74"/>
        <w:ind w:firstLine="0" w:firstLineChars="0"/>
      </w:pPr>
    </w:p>
    <w:p>
      <w:pPr>
        <w:pStyle w:val="74"/>
        <w:ind w:firstLine="420"/>
      </w:pPr>
    </w:p>
    <w:p>
      <w:pPr>
        <w:pStyle w:val="78"/>
        <w:spacing w:before="156" w:beforeAutospacing="0" w:after="156" w:afterAutospacing="0"/>
      </w:pPr>
      <w:bookmarkStart w:id="262" w:name="_Toc950"/>
      <w:bookmarkStart w:id="263" w:name="_Toc11250"/>
      <w:r>
        <w:rPr>
          <w:rFonts w:hint="eastAsia"/>
        </w:rPr>
        <w:t>addDrawingInfo</w:t>
      </w:r>
      <w:bookmarkEnd w:id="262"/>
      <w:bookmarkEnd w:id="263"/>
    </w:p>
    <w:p>
      <w:pPr>
        <w:pStyle w:val="13"/>
        <w:widowControl/>
        <w:autoSpaceDE w:val="0"/>
        <w:autoSpaceDN w:val="0"/>
      </w:pPr>
      <w:r>
        <w:rPr>
          <w:rFonts w:hint="eastAsia" w:ascii="宋体"/>
          <w:kern w:val="0"/>
          <w:sz w:val="21"/>
          <w:szCs w:val="21"/>
          <w:lang w:bidi="ar"/>
        </w:rPr>
        <w:t>增加绘画轨迹信息。</w:t>
      </w:r>
    </w:p>
    <w:p>
      <w:pPr>
        <w:rPr>
          <w:rFonts w:ascii="宋体" w:cs="宋体"/>
          <w:szCs w:val="21"/>
        </w:rPr>
      </w:pPr>
      <w:r>
        <w:rPr>
          <w:rFonts w:hint="eastAsia" w:ascii="宋体" w:cs="宋体"/>
          <w:szCs w:val="21"/>
          <w:lang w:bidi="ar"/>
        </w:rPr>
        <w:t>调用方式：同步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rPr>
            </w:pPr>
            <w:r>
              <w:rPr>
                <w:rFonts w:hint="eastAsia" w:ascii="宋体" w:cs="宋体"/>
                <w:szCs w:val="20"/>
                <w:lang w:bidi="ar"/>
              </w:rPr>
              <w:t>dsBridge.call(</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sync</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event</w:t>
            </w:r>
            <w:r>
              <w:rPr>
                <w:rFonts w:ascii="宋体"/>
              </w:rPr>
              <w:t>"</w:t>
            </w:r>
            <w:r>
              <w:rPr>
                <w:rFonts w:hint="eastAsia" w:ascii="宋体" w:cs="宋体"/>
                <w:szCs w:val="20"/>
                <w:lang w:bidi="ar"/>
              </w:rPr>
              <w:t xml:space="preserve">: </w:t>
            </w:r>
            <w:r>
              <w:rPr>
                <w:rFonts w:ascii="宋体"/>
              </w:rPr>
              <w:t>"</w:t>
            </w:r>
            <w:r>
              <w:rPr>
                <w:rFonts w:hint="eastAsia" w:ascii="宋体" w:cs="宋体"/>
                <w:szCs w:val="20"/>
                <w:lang w:bidi="ar"/>
              </w:rPr>
              <w:t>ScreenShareEvent</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function</w:t>
            </w:r>
            <w:r>
              <w:rPr>
                <w:rFonts w:ascii="宋体"/>
              </w:rPr>
              <w:t>"</w:t>
            </w:r>
            <w:r>
              <w:rPr>
                <w:rFonts w:hint="eastAsia" w:ascii="宋体" w:cs="宋体"/>
                <w:szCs w:val="20"/>
                <w:lang w:bidi="ar"/>
              </w:rPr>
              <w:t xml:space="preserve">: </w:t>
            </w:r>
            <w:r>
              <w:rPr>
                <w:rFonts w:ascii="宋体"/>
              </w:rPr>
              <w:t>"</w:t>
            </w:r>
            <w:r>
              <w:rPr>
                <w:rFonts w:hint="eastAsia" w:ascii="宋体" w:cs="宋体"/>
                <w:lang w:bidi="ar"/>
              </w:rPr>
              <w:t>addDrawingInfo</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params</w:t>
            </w:r>
            <w:r>
              <w:rPr>
                <w:rFonts w:ascii="宋体"/>
              </w:rPr>
              <w:t>"</w:t>
            </w:r>
            <w:r>
              <w:rPr>
                <w:rFonts w:hint="eastAsia" w:ascii="宋体" w:cs="宋体"/>
                <w:szCs w:val="20"/>
                <w:lang w:bidi="ar"/>
              </w:rPr>
              <w:t>: {</w:t>
            </w:r>
          </w:p>
          <w:p>
            <w:pPr>
              <w:numPr>
                <w:ilvl w:val="0"/>
                <w:numId w:val="0"/>
              </w:numPr>
              <w:ind w:left="544" w:hanging="181"/>
              <w:rPr>
                <w:rFonts w:ascii="宋体" w:cs="宋体"/>
              </w:rPr>
            </w:pPr>
            <w:r>
              <w:rPr>
                <w:rFonts w:hint="eastAsia" w:ascii="宋体" w:cs="宋体"/>
                <w:szCs w:val="20"/>
                <w:lang w:bidi="ar"/>
              </w:rPr>
              <w:t xml:space="preserve">        </w:t>
            </w:r>
            <w:r>
              <w:rPr>
                <w:rFonts w:ascii="宋体"/>
              </w:rPr>
              <w:t>"</w:t>
            </w:r>
            <w:r>
              <w:rPr>
                <w:rFonts w:hint="eastAsia" w:ascii="宋体" w:cs="宋体"/>
                <w:lang w:bidi="ar"/>
              </w:rPr>
              <w:t>drawingInfo</w:t>
            </w:r>
            <w:r>
              <w:rPr>
                <w:rFonts w:ascii="宋体"/>
              </w:rPr>
              <w:t>"</w:t>
            </w:r>
            <w:r>
              <w:rPr>
                <w:rFonts w:hint="eastAsia" w:ascii="宋体" w:cs="宋体"/>
                <w:szCs w:val="20"/>
                <w:lang w:bidi="ar"/>
              </w:rPr>
              <w:t xml:space="preserve">: </w:t>
            </w:r>
            <w:r>
              <w:rPr>
                <w:rFonts w:ascii="宋体"/>
              </w:rPr>
              <w:t>""</w:t>
            </w:r>
          </w:p>
          <w:p>
            <w:pPr>
              <w:numPr>
                <w:ilvl w:val="0"/>
                <w:numId w:val="0"/>
              </w:numPr>
              <w:ind w:left="544" w:firstLine="420" w:firstLineChars="200"/>
              <w:rPr>
                <w:rFonts w:ascii="宋体" w:cs="宋体"/>
                <w:szCs w:val="20"/>
              </w:rPr>
            </w:pP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0"/>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rPr>
          <w:rFonts w:ascii="宋体" w:hAnsi="宋体" w:cs="宋体"/>
          <w:kern w:val="0"/>
          <w:sz w:val="24"/>
        </w:rPr>
      </w:pP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参数(json格式)</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drawingInfo</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编码过后的轨迹绘制信息，sdk收到后再进行解码</w:t>
            </w:r>
          </w:p>
        </w:tc>
      </w:tr>
    </w:tbl>
    <w:p>
      <w:pPr>
        <w:pStyle w:val="13"/>
        <w:widowControl/>
        <w:autoSpaceDE w:val="0"/>
        <w:autoSpaceDN w:val="0"/>
        <w:ind w:firstLine="225" w:firstLineChars="94"/>
      </w:pPr>
    </w:p>
    <w:p>
      <w:pPr>
        <w:pStyle w:val="13"/>
        <w:widowControl/>
        <w:autoSpaceDE w:val="0"/>
        <w:autoSpaceDN w:val="0"/>
        <w:ind w:firstLine="225" w:firstLineChars="94"/>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code</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message</w:t>
            </w:r>
            <w:r>
              <w:rPr>
                <w:rFonts w:ascii="宋体"/>
              </w:rPr>
              <w:t>"</w:t>
            </w:r>
            <w:r>
              <w:rPr>
                <w:rFonts w:hint="eastAsia" w:ascii="宋体" w:cs="宋体"/>
                <w:lang w:bidi="ar"/>
              </w:rPr>
              <w:t xml:space="preserve">: </w:t>
            </w:r>
            <w:r>
              <w:rPr>
                <w:rFonts w:ascii="宋体"/>
              </w:rPr>
              <w:t>"</w:t>
            </w:r>
            <w:r>
              <w:rPr>
                <w:rFonts w:hint="eastAsia" w:ascii="宋体" w:cs="宋体"/>
                <w:lang w:bidi="ar"/>
              </w:rPr>
              <w:t>success</w:t>
            </w:r>
            <w:r>
              <w:rPr>
                <w:rFonts w:ascii="宋体"/>
              </w:rPr>
              <w:t>"</w:t>
            </w:r>
          </w:p>
          <w:p>
            <w:pPr>
              <w:numPr>
                <w:ilvl w:val="0"/>
                <w:numId w:val="0"/>
              </w:numPr>
              <w:ind w:left="544" w:hanging="181"/>
              <w:rPr>
                <w:rFonts w:ascii="宋体" w:cs="宋体"/>
              </w:rPr>
            </w:pPr>
            <w:r>
              <w:rPr>
                <w:rFonts w:hint="eastAsia" w:ascii="宋体" w:cs="宋体"/>
                <w:lang w:bidi="ar"/>
              </w:rPr>
              <w:t>}</w:t>
            </w:r>
          </w:p>
        </w:tc>
      </w:tr>
    </w:tbl>
    <w:p>
      <w:pPr>
        <w:pStyle w:val="74"/>
        <w:ind w:firstLine="0" w:firstLineChars="0"/>
      </w:pPr>
    </w:p>
    <w:p>
      <w:pPr>
        <w:pStyle w:val="74"/>
        <w:ind w:firstLine="420"/>
      </w:pPr>
    </w:p>
    <w:p>
      <w:pPr>
        <w:pStyle w:val="78"/>
        <w:spacing w:before="156" w:beforeAutospacing="0" w:after="156" w:afterAutospacing="0"/>
      </w:pPr>
      <w:bookmarkStart w:id="264" w:name="_Toc2308"/>
      <w:bookmarkStart w:id="265" w:name="_Toc17668"/>
      <w:r>
        <w:rPr>
          <w:rFonts w:hint="eastAsia"/>
        </w:rPr>
        <w:t>addRemoteSizeInfo</w:t>
      </w:r>
      <w:bookmarkEnd w:id="264"/>
      <w:bookmarkEnd w:id="265"/>
    </w:p>
    <w:p>
      <w:pPr>
        <w:pStyle w:val="13"/>
        <w:widowControl/>
        <w:autoSpaceDE w:val="0"/>
        <w:autoSpaceDN w:val="0"/>
      </w:pPr>
      <w:r>
        <w:rPr>
          <w:rFonts w:hint="eastAsia" w:ascii="宋体"/>
          <w:kern w:val="0"/>
          <w:sz w:val="21"/>
          <w:szCs w:val="21"/>
          <w:lang w:bidi="ar"/>
        </w:rPr>
        <w:t>增加对端设备的屏幕大小信息。</w:t>
      </w:r>
    </w:p>
    <w:p>
      <w:pPr>
        <w:rPr>
          <w:rFonts w:ascii="宋体" w:cs="宋体"/>
          <w:szCs w:val="21"/>
        </w:rPr>
      </w:pPr>
      <w:r>
        <w:rPr>
          <w:rFonts w:hint="eastAsia" w:ascii="宋体" w:cs="宋体"/>
          <w:szCs w:val="21"/>
          <w:lang w:bidi="ar"/>
        </w:rPr>
        <w:t>调用方式：同步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rPr>
            </w:pPr>
            <w:r>
              <w:rPr>
                <w:rFonts w:hint="eastAsia" w:ascii="宋体" w:cs="宋体"/>
                <w:szCs w:val="20"/>
                <w:lang w:bidi="ar"/>
              </w:rPr>
              <w:t>dsBridge.call(</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sync</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event</w:t>
            </w:r>
            <w:r>
              <w:rPr>
                <w:rFonts w:ascii="宋体"/>
              </w:rPr>
              <w:t>"</w:t>
            </w:r>
            <w:r>
              <w:rPr>
                <w:rFonts w:hint="eastAsia" w:ascii="宋体" w:cs="宋体"/>
                <w:szCs w:val="20"/>
                <w:lang w:bidi="ar"/>
              </w:rPr>
              <w:t xml:space="preserve">: </w:t>
            </w:r>
            <w:r>
              <w:rPr>
                <w:rFonts w:ascii="宋体"/>
              </w:rPr>
              <w:t>"</w:t>
            </w:r>
            <w:r>
              <w:rPr>
                <w:rFonts w:hint="eastAsia" w:ascii="宋体" w:cs="宋体"/>
                <w:szCs w:val="20"/>
                <w:lang w:bidi="ar"/>
              </w:rPr>
              <w:t>ScreenShareEvent</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function</w:t>
            </w:r>
            <w:r>
              <w:rPr>
                <w:rFonts w:ascii="宋体"/>
              </w:rPr>
              <w:t>"</w:t>
            </w:r>
            <w:r>
              <w:rPr>
                <w:rFonts w:hint="eastAsia" w:ascii="宋体" w:cs="宋体"/>
                <w:szCs w:val="20"/>
                <w:lang w:bidi="ar"/>
              </w:rPr>
              <w:t xml:space="preserve">: </w:t>
            </w:r>
            <w:r>
              <w:rPr>
                <w:rFonts w:ascii="宋体"/>
              </w:rPr>
              <w:t>"</w:t>
            </w:r>
            <w:r>
              <w:rPr>
                <w:rFonts w:hint="eastAsia" w:ascii="宋体" w:cs="宋体"/>
                <w:lang w:bidi="ar"/>
              </w:rPr>
              <w:t>addRemoteSizeInfo</w:t>
            </w:r>
            <w:r>
              <w:rPr>
                <w:rFonts w:ascii="宋体"/>
              </w:rPr>
              <w:t>"</w:t>
            </w: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r>
              <w:rPr>
                <w:rFonts w:ascii="宋体"/>
              </w:rPr>
              <w:t>"</w:t>
            </w:r>
            <w:r>
              <w:rPr>
                <w:rFonts w:hint="eastAsia" w:ascii="宋体" w:cs="宋体"/>
                <w:szCs w:val="20"/>
                <w:lang w:bidi="ar"/>
              </w:rPr>
              <w:t>params</w:t>
            </w:r>
            <w:r>
              <w:rPr>
                <w:rFonts w:ascii="宋体"/>
              </w:rPr>
              <w:t>"</w:t>
            </w:r>
            <w:r>
              <w:rPr>
                <w:rFonts w:hint="eastAsia" w:ascii="宋体" w:cs="宋体"/>
                <w:szCs w:val="20"/>
                <w:lang w:bidi="ar"/>
              </w:rPr>
              <w:t>: {</w:t>
            </w:r>
          </w:p>
          <w:p>
            <w:pPr>
              <w:numPr>
                <w:ilvl w:val="0"/>
                <w:numId w:val="0"/>
              </w:numPr>
              <w:ind w:left="544" w:hanging="181"/>
              <w:rPr>
                <w:rFonts w:ascii="宋体" w:cs="宋体"/>
              </w:rPr>
            </w:pPr>
            <w:r>
              <w:rPr>
                <w:rFonts w:hint="eastAsia" w:ascii="宋体" w:cs="宋体"/>
                <w:szCs w:val="20"/>
                <w:lang w:bidi="ar"/>
              </w:rPr>
              <w:t xml:space="preserve">        </w:t>
            </w:r>
            <w:r>
              <w:rPr>
                <w:rFonts w:ascii="宋体"/>
              </w:rPr>
              <w:t>"</w:t>
            </w:r>
            <w:r>
              <w:rPr>
                <w:rFonts w:hint="eastAsia" w:ascii="宋体" w:cs="宋体"/>
                <w:lang w:bidi="ar"/>
              </w:rPr>
              <w:t>width</w:t>
            </w:r>
            <w:r>
              <w:rPr>
                <w:rFonts w:ascii="宋体"/>
              </w:rPr>
              <w:t>"</w:t>
            </w:r>
            <w:r>
              <w:rPr>
                <w:rFonts w:hint="eastAsia" w:ascii="宋体" w:cs="宋体"/>
                <w:szCs w:val="20"/>
                <w:lang w:bidi="ar"/>
              </w:rPr>
              <w:t xml:space="preserve">: </w:t>
            </w:r>
            <w:r>
              <w:rPr>
                <w:rFonts w:ascii="宋体"/>
              </w:rPr>
              <w:t>"</w:t>
            </w:r>
            <w:r>
              <w:rPr>
                <w:rFonts w:hint="eastAsia" w:ascii="宋体" w:cs="宋体"/>
                <w:lang w:bidi="ar"/>
              </w:rPr>
              <w:t>360</w:t>
            </w:r>
            <w:r>
              <w:rPr>
                <w:rFonts w:ascii="宋体"/>
              </w:rPr>
              <w:t>"</w:t>
            </w:r>
            <w:r>
              <w:rPr>
                <w:rFonts w:hint="eastAsia" w:ascii="宋体" w:cs="宋体"/>
                <w:lang w:bidi="ar"/>
              </w:rPr>
              <w:t>,</w:t>
            </w:r>
          </w:p>
          <w:p>
            <w:pPr>
              <w:numPr>
                <w:ilvl w:val="0"/>
                <w:numId w:val="0"/>
              </w:numPr>
              <w:ind w:left="544" w:hanging="181"/>
              <w:rPr>
                <w:rFonts w:ascii="宋体" w:cs="宋体"/>
                <w:szCs w:val="20"/>
              </w:rPr>
            </w:pPr>
            <w:r>
              <w:rPr>
                <w:rFonts w:hint="eastAsia" w:ascii="宋体" w:cs="宋体"/>
                <w:lang w:bidi="ar"/>
              </w:rPr>
              <w:t xml:space="preserve">        </w:t>
            </w:r>
            <w:r>
              <w:rPr>
                <w:rFonts w:ascii="宋体"/>
              </w:rPr>
              <w:t>"</w:t>
            </w:r>
            <w:r>
              <w:rPr>
                <w:rFonts w:hint="eastAsia" w:ascii="宋体" w:cs="宋体"/>
                <w:lang w:bidi="ar"/>
              </w:rPr>
              <w:t>height</w:t>
            </w:r>
            <w:r>
              <w:rPr>
                <w:rFonts w:ascii="宋体"/>
              </w:rPr>
              <w:t>"</w:t>
            </w:r>
            <w:r>
              <w:rPr>
                <w:rFonts w:hint="eastAsia" w:ascii="宋体" w:cs="宋体"/>
                <w:szCs w:val="20"/>
                <w:lang w:bidi="ar"/>
              </w:rPr>
              <w:t xml:space="preserve">: </w:t>
            </w:r>
            <w:r>
              <w:rPr>
                <w:rFonts w:ascii="宋体"/>
              </w:rPr>
              <w:t>"</w:t>
            </w:r>
            <w:r>
              <w:rPr>
                <w:rFonts w:hint="eastAsia" w:ascii="宋体" w:cs="宋体"/>
                <w:lang w:bidi="ar"/>
              </w:rPr>
              <w:t>1080</w:t>
            </w:r>
            <w:r>
              <w:rPr>
                <w:rFonts w:ascii="宋体"/>
              </w:rPr>
              <w:t>"</w:t>
            </w:r>
          </w:p>
          <w:p>
            <w:pPr>
              <w:numPr>
                <w:ilvl w:val="0"/>
                <w:numId w:val="0"/>
              </w:numPr>
              <w:ind w:left="544" w:firstLine="420" w:firstLineChars="200"/>
              <w:rPr>
                <w:rFonts w:ascii="宋体" w:cs="宋体"/>
                <w:szCs w:val="20"/>
              </w:rPr>
            </w:pP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22"/>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rPr>
          <w:rFonts w:ascii="宋体" w:hAnsi="宋体" w:cs="宋体"/>
          <w:kern w:val="0"/>
          <w:sz w:val="24"/>
        </w:rPr>
      </w:pPr>
    </w:p>
    <w:p>
      <w:pPr>
        <w:rPr>
          <w:rFonts w:ascii="宋体" w:hAnsi="宋体" w:cs="宋体"/>
          <w:kern w:val="0"/>
          <w:sz w:val="24"/>
        </w:rPr>
      </w:pPr>
      <w:r>
        <w:rPr>
          <w:rFonts w:hint="eastAsia" w:asciiTheme="minorEastAsia" w:hAnsiTheme="minorEastAsia" w:eastAsiaTheme="minorEastAsia" w:cstheme="minorEastAsia"/>
          <w:color w:val="354257"/>
          <w:kern w:val="0"/>
          <w:szCs w:val="21"/>
        </w:rPr>
        <w:t>参数(json格式)</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width</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宽</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height</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高</w:t>
            </w:r>
          </w:p>
        </w:tc>
      </w:tr>
    </w:tbl>
    <w:p>
      <w:pPr>
        <w:pStyle w:val="13"/>
        <w:widowControl/>
        <w:autoSpaceDE w:val="0"/>
        <w:autoSpaceDN w:val="0"/>
        <w:ind w:firstLine="225" w:firstLineChars="94"/>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code</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message</w:t>
            </w:r>
            <w:r>
              <w:rPr>
                <w:rFonts w:ascii="宋体"/>
              </w:rPr>
              <w:t>"</w:t>
            </w:r>
            <w:r>
              <w:rPr>
                <w:rFonts w:hint="eastAsia" w:ascii="宋体" w:cs="宋体"/>
                <w:lang w:bidi="ar"/>
              </w:rPr>
              <w:t xml:space="preserve">: </w:t>
            </w:r>
            <w:r>
              <w:rPr>
                <w:rFonts w:ascii="宋体"/>
              </w:rPr>
              <w:t>"</w:t>
            </w:r>
            <w:r>
              <w:rPr>
                <w:rFonts w:hint="eastAsia" w:ascii="宋体" w:cs="宋体"/>
                <w:lang w:bidi="ar"/>
              </w:rPr>
              <w:t>success</w:t>
            </w:r>
            <w:r>
              <w:rPr>
                <w:rFonts w:ascii="宋体"/>
              </w:rPr>
              <w:t>"</w:t>
            </w:r>
          </w:p>
          <w:p>
            <w:pPr>
              <w:numPr>
                <w:ilvl w:val="0"/>
                <w:numId w:val="0"/>
              </w:numPr>
              <w:ind w:left="544" w:hanging="181"/>
              <w:rPr>
                <w:rFonts w:ascii="宋体" w:cs="宋体"/>
              </w:rPr>
            </w:pPr>
            <w:r>
              <w:rPr>
                <w:rFonts w:hint="eastAsia" w:ascii="宋体" w:cs="宋体"/>
                <w:lang w:bidi="ar"/>
              </w:rPr>
              <w:t>}</w:t>
            </w:r>
          </w:p>
        </w:tc>
      </w:tr>
    </w:tbl>
    <w:p>
      <w:pPr>
        <w:pStyle w:val="21"/>
        <w:spacing w:beforeAutospacing="0" w:after="15" w:afterAutospacing="0"/>
        <w:ind w:firstLine="0" w:firstLineChars="0"/>
      </w:pPr>
    </w:p>
    <w:p>
      <w:pPr>
        <w:pStyle w:val="76"/>
        <w:spacing w:before="156" w:beforeAutospacing="0" w:after="156" w:afterAutospacing="0"/>
      </w:pPr>
      <w:bookmarkStart w:id="266" w:name="_Toc32483"/>
      <w:r>
        <w:rPr>
          <w:rFonts w:hint="eastAsia"/>
        </w:rPr>
        <w:t>系统API</w:t>
      </w:r>
      <w:bookmarkEnd w:id="266"/>
    </w:p>
    <w:p>
      <w:pPr>
        <w:pStyle w:val="74"/>
        <w:ind w:firstLine="420"/>
      </w:pPr>
      <w:r>
        <w:rPr>
          <w:rFonts w:hint="eastAsia"/>
        </w:rPr>
        <w:t>本</w:t>
      </w:r>
      <w:r>
        <w:rPr>
          <w:rFonts w:hint="eastAsia"/>
          <w:lang w:val="en-US" w:eastAsia="zh-CN"/>
        </w:rPr>
        <w:t>5.7</w:t>
      </w:r>
      <w:r>
        <w:rPr>
          <w:rFonts w:hint="eastAsia"/>
        </w:rPr>
        <w:t>节除</w:t>
      </w:r>
      <w:bookmarkStart w:id="267" w:name="OLE_LINK3"/>
      <w:r>
        <w:rPr>
          <w:rFonts w:hint="eastAsia"/>
        </w:rPr>
        <w:t>5.7.1 setSystemApiLicense</w:t>
      </w:r>
      <w:bookmarkEnd w:id="267"/>
      <w:r>
        <w:rPr>
          <w:rFonts w:hint="eastAsia"/>
        </w:rPr>
        <w:t>以外，其余列举的均是系统提供的原生API所需权限和license</w:t>
      </w:r>
      <w:r>
        <w:rPr>
          <w:rFonts w:hint="eastAsia"/>
          <w:lang w:val="en-US" w:eastAsia="zh-CN"/>
        </w:rPr>
        <w:t>的</w:t>
      </w:r>
      <w:r>
        <w:rPr>
          <w:rFonts w:hint="eastAsia"/>
        </w:rPr>
        <w:t>说明，小程序在调用时SDK会进行相应权限或license验证。权限配置参照附录 C；如需license验证，在调用对应API前，先调用5.7.1 setSystemApiLicense添加API对应的license。</w:t>
      </w:r>
    </w:p>
    <w:p>
      <w:pPr>
        <w:pStyle w:val="78"/>
        <w:spacing w:before="156" w:beforeAutospacing="0" w:after="156" w:afterAutospacing="0"/>
      </w:pPr>
      <w:bookmarkStart w:id="268" w:name="_Toc18033"/>
      <w:r>
        <w:rPr>
          <w:rFonts w:hint="eastAsia"/>
        </w:rPr>
        <w:t>setSystemApiLicense</w:t>
      </w:r>
      <w:bookmarkEnd w:id="268"/>
    </w:p>
    <w:p>
      <w:pPr>
        <w:pStyle w:val="13"/>
        <w:widowControl/>
        <w:autoSpaceDE w:val="0"/>
        <w:autoSpaceDN w:val="0"/>
      </w:pPr>
      <w:r>
        <w:rPr>
          <w:rFonts w:hint="eastAsia" w:ascii="宋体"/>
          <w:kern w:val="0"/>
          <w:sz w:val="21"/>
          <w:szCs w:val="21"/>
          <w:lang w:bidi="ar"/>
        </w:rPr>
        <w:t>添加系统Api所需license。</w:t>
      </w:r>
    </w:p>
    <w:p>
      <w:pPr>
        <w:rPr>
          <w:rFonts w:ascii="宋体" w:cs="宋体"/>
          <w:szCs w:val="21"/>
        </w:rPr>
      </w:pPr>
      <w:r>
        <w:rPr>
          <w:rFonts w:hint="eastAsia" w:ascii="宋体" w:cs="宋体"/>
          <w:szCs w:val="21"/>
          <w:lang w:bidi="ar"/>
        </w:rPr>
        <w:t>调用方式：同步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lang w:bidi="ar"/>
              </w:rPr>
            </w:pPr>
            <w:r>
              <w:rPr>
                <w:rFonts w:hint="eastAsia" w:ascii="宋体" w:cs="宋体"/>
                <w:szCs w:val="20"/>
                <w:lang w:bidi="ar"/>
              </w:rPr>
              <w:t>dsBridge.call(</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sync</w:t>
            </w:r>
            <w:r>
              <w:rPr>
                <w:rFonts w:ascii="宋体" w:cs="宋体"/>
                <w:szCs w:val="20"/>
                <w:lang w:bidi="ar"/>
              </w:rPr>
              <w: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event</w:t>
            </w:r>
            <w:r>
              <w:rPr>
                <w:rFonts w:ascii="宋体" w:cs="宋体"/>
                <w:szCs w:val="20"/>
                <w:lang w:bidi="ar"/>
              </w:rPr>
              <w:t>"</w:t>
            </w:r>
            <w:r>
              <w:rPr>
                <w:rFonts w:hint="eastAsia" w:ascii="宋体" w:cs="宋体"/>
                <w:szCs w:val="20"/>
                <w:lang w:bidi="ar"/>
              </w:rPr>
              <w:t xml:space="preserve">: </w:t>
            </w:r>
            <w:r>
              <w:rPr>
                <w:rFonts w:ascii="宋体" w:cs="宋体"/>
                <w:szCs w:val="20"/>
                <w:lang w:bidi="ar"/>
              </w:rPr>
              <w:t>"MiniAppEvent"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function</w:t>
            </w:r>
            <w:r>
              <w:rPr>
                <w:rFonts w:ascii="宋体" w:cs="宋体"/>
                <w:szCs w:val="20"/>
                <w:lang w:bidi="ar"/>
              </w:rPr>
              <w:t>"</w:t>
            </w:r>
            <w:r>
              <w:rPr>
                <w:rFonts w:hint="eastAsia" w:ascii="宋体" w:cs="宋体"/>
                <w:szCs w:val="20"/>
                <w:lang w:bidi="ar"/>
              </w:rPr>
              <w:t xml:space="preserve">: </w:t>
            </w:r>
            <w:r>
              <w:rPr>
                <w:rFonts w:ascii="宋体" w:cs="宋体"/>
                <w:szCs w:val="20"/>
                <w:lang w:bidi="ar"/>
              </w:rPr>
              <w:t>"setSystemApiLicense"</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params</w:t>
            </w:r>
            <w:r>
              <w:rPr>
                <w:rFonts w:ascii="宋体" w:cs="宋体"/>
                <w:szCs w:val="20"/>
                <w:lang w:bidi="ar"/>
              </w:rPr>
              <w:t>"</w:t>
            </w:r>
            <w:r>
              <w:rPr>
                <w:rFonts w:hint="eastAsia" w:ascii="宋体" w:cs="宋体"/>
                <w:szCs w:val="20"/>
                <w:lang w:bidi="ar"/>
              </w:rPr>
              <w:t>: {</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license</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bidi="ar"/>
              </w:rPr>
              <w:t>xxxxxxxxxx</w:t>
            </w:r>
            <w:r>
              <w:rPr>
                <w:rFonts w:ascii="宋体" w:cs="宋体"/>
                <w:szCs w:val="20"/>
                <w:lang w:bidi="ar"/>
              </w:rPr>
              <w: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api</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bidi="ar"/>
              </w:rPr>
              <w:t>xxxxxx</w:t>
            </w:r>
            <w:r>
              <w:rPr>
                <w:rFonts w:ascii="宋体" w:cs="宋体"/>
                <w:szCs w:val="20"/>
                <w:lang w:bidi="ar"/>
              </w:rPr>
              <w:t>"</w:t>
            </w:r>
            <w:r>
              <w:rPr>
                <w:rFonts w:hint="eastAsia" w:ascii="宋体" w:cs="宋体"/>
                <w:szCs w:val="20"/>
                <w:lang w:bidi="ar"/>
              </w:rPr>
              <w:t>// 如</w:t>
            </w:r>
            <w:r>
              <w:rPr>
                <w:rFonts w:ascii="宋体" w:cs="宋体"/>
                <w:szCs w:val="20"/>
                <w:lang w:bidi="ar"/>
              </w:rPr>
              <w:t>"</w:t>
            </w:r>
            <w:r>
              <w:rPr>
                <w:rFonts w:hint="eastAsia" w:ascii="宋体" w:cs="宋体"/>
                <w:szCs w:val="20"/>
                <w:lang w:bidi="ar"/>
              </w:rPr>
              <w:t>getUserMedia</w:t>
            </w:r>
            <w:r>
              <w:rPr>
                <w:rFonts w:ascii="宋体" w:cs="宋体"/>
                <w:szCs w:val="20"/>
                <w:lang w:bidi="ar"/>
              </w:rPr>
              <w:t>"</w:t>
            </w:r>
          </w:p>
          <w:p>
            <w:pPr>
              <w:numPr>
                <w:ilvl w:val="0"/>
                <w:numId w:val="0"/>
              </w:numPr>
              <w:ind w:left="544" w:firstLine="420" w:firstLineChars="200"/>
              <w:rPr>
                <w:rFonts w:ascii="宋体" w:cs="宋体"/>
                <w:szCs w:val="20"/>
              </w:rPr>
            </w:pP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22"/>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rPr>
          <w:rFonts w:ascii="宋体" w:hAnsi="宋体" w:cs="宋体"/>
          <w:kern w:val="0"/>
          <w:sz w:val="24"/>
        </w:rPr>
      </w:pP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参数(json格式)</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license</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授权文件</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api</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对应的Api名称，即后面各小节名称</w:t>
            </w:r>
          </w:p>
        </w:tc>
      </w:tr>
    </w:tbl>
    <w:p>
      <w:pPr>
        <w:pStyle w:val="13"/>
        <w:widowControl/>
        <w:autoSpaceDE w:val="0"/>
        <w:autoSpaceDN w:val="0"/>
        <w:ind w:firstLine="225" w:firstLineChars="94"/>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code</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message</w:t>
            </w:r>
            <w:r>
              <w:rPr>
                <w:rFonts w:ascii="宋体"/>
              </w:rPr>
              <w:t>"</w:t>
            </w:r>
            <w:r>
              <w:rPr>
                <w:rFonts w:hint="eastAsia" w:ascii="宋体" w:cs="宋体"/>
                <w:lang w:bidi="ar"/>
              </w:rPr>
              <w:t xml:space="preserve">: </w:t>
            </w:r>
            <w:r>
              <w:rPr>
                <w:rFonts w:ascii="宋体"/>
              </w:rPr>
              <w:t>"</w:t>
            </w:r>
            <w:r>
              <w:rPr>
                <w:rFonts w:hint="eastAsia" w:ascii="宋体" w:cs="宋体"/>
                <w:lang w:bidi="ar"/>
              </w:rPr>
              <w:t>success</w:t>
            </w:r>
            <w:r>
              <w:rPr>
                <w:rFonts w:ascii="宋体"/>
              </w:rPr>
              <w:t>"</w:t>
            </w:r>
          </w:p>
          <w:p>
            <w:pPr>
              <w:numPr>
                <w:ilvl w:val="0"/>
                <w:numId w:val="0"/>
              </w:numPr>
              <w:ind w:left="544" w:hanging="181"/>
              <w:rPr>
                <w:rFonts w:ascii="宋体" w:cs="宋体"/>
              </w:rPr>
            </w:pPr>
            <w:r>
              <w:rPr>
                <w:rFonts w:hint="eastAsia" w:ascii="宋体" w:cs="宋体"/>
                <w:lang w:bidi="ar"/>
              </w:rPr>
              <w:t>}</w:t>
            </w:r>
          </w:p>
        </w:tc>
      </w:tr>
    </w:tbl>
    <w:p>
      <w:pPr>
        <w:pStyle w:val="74"/>
        <w:ind w:firstLine="420"/>
      </w:pPr>
    </w:p>
    <w:p>
      <w:pPr>
        <w:pStyle w:val="78"/>
        <w:spacing w:before="156" w:beforeAutospacing="0" w:after="156" w:afterAutospacing="0"/>
      </w:pPr>
      <w:bookmarkStart w:id="269" w:name="_Toc17137"/>
      <w:r>
        <w:rPr>
          <w:rFonts w:hint="eastAsia"/>
        </w:rPr>
        <w:t>getUserMedia</w:t>
      </w:r>
      <w:bookmarkEnd w:id="269"/>
    </w:p>
    <w:p>
      <w:pPr>
        <w:pStyle w:val="21"/>
        <w:spacing w:beforeAutospacing="0" w:after="15" w:afterAutospacing="0"/>
        <w:ind w:firstLine="0" w:firstLineChars="0"/>
      </w:pPr>
      <w:r>
        <w:rPr>
          <w:rFonts w:hint="eastAsia"/>
        </w:rPr>
        <w:t>打开摄像头获取视频流。</w:t>
      </w:r>
    </w:p>
    <w:p>
      <w:pPr>
        <w:pStyle w:val="21"/>
        <w:spacing w:beforeAutospacing="0" w:after="15" w:afterAutospacing="0"/>
        <w:ind w:firstLine="0" w:firstLineChars="0"/>
      </w:pPr>
      <w:r>
        <w:rPr>
          <w:rFonts w:hint="eastAsia"/>
        </w:rPr>
        <w:t>权限配置："MINIAPP_CAMERA"、"MINIAPP_RECORD_AUDIO"</w:t>
      </w:r>
    </w:p>
    <w:p>
      <w:pPr>
        <w:pStyle w:val="21"/>
        <w:spacing w:beforeAutospacing="0" w:after="15" w:afterAutospacing="0"/>
        <w:ind w:firstLine="0" w:firstLineChars="0"/>
      </w:pPr>
      <w:r>
        <w:rPr>
          <w:rFonts w:hint="eastAsia"/>
        </w:rPr>
        <w:t>需校验license。</w:t>
      </w:r>
    </w:p>
    <w:p>
      <w:pPr>
        <w:pStyle w:val="21"/>
        <w:spacing w:beforeAutospacing="0" w:after="15" w:afterAutospacing="0"/>
        <w:ind w:firstLine="0" w:firstLineChars="0"/>
      </w:pPr>
      <w:r>
        <w:rPr>
          <w:rFonts w:hint="eastAsia"/>
        </w:rPr>
        <w:t>调用方式：此为JS原生API，调用方式示例：navigator.mediaDevices.getUserMedia。</w:t>
      </w:r>
    </w:p>
    <w:p>
      <w:pPr>
        <w:pStyle w:val="74"/>
        <w:ind w:firstLine="420"/>
      </w:pPr>
    </w:p>
    <w:p>
      <w:pPr>
        <w:pStyle w:val="76"/>
        <w:spacing w:before="156" w:beforeAutospacing="0" w:after="156" w:afterAutospacing="0"/>
      </w:pPr>
      <w:bookmarkStart w:id="270" w:name="_Toc31718"/>
      <w:r>
        <w:rPr>
          <w:rFonts w:hint="eastAsia"/>
          <w:lang w:val="en-US" w:eastAsia="zh-CN"/>
        </w:rPr>
        <w:t>拓展能力接口</w:t>
      </w:r>
      <w:bookmarkEnd w:id="270"/>
    </w:p>
    <w:p>
      <w:pPr>
        <w:pStyle w:val="74"/>
        <w:ind w:firstLine="420"/>
        <w:rPr>
          <w:rFonts w:hint="default" w:eastAsia="宋体"/>
          <w:lang w:val="en-US" w:eastAsia="zh-CN"/>
        </w:rPr>
      </w:pPr>
      <w:r>
        <w:rPr>
          <w:rFonts w:hint="eastAsia"/>
          <w:lang w:val="en-US" w:eastAsia="zh-CN"/>
        </w:rPr>
        <w:t>拓展能力是由运营商、终端厂商提供的各种特色拓展能力，各拓展能力并不一定在所有终端上实现，具体参数由各能力提供方提供文档说明</w:t>
      </w:r>
      <w:r>
        <w:rPr>
          <w:rFonts w:hint="eastAsia"/>
        </w:rPr>
        <w:t>。</w:t>
      </w:r>
      <w:r>
        <w:rPr>
          <w:rFonts w:hint="eastAsia"/>
          <w:lang w:val="en-US" w:eastAsia="zh-CN"/>
        </w:rPr>
        <w:t>小程序先调用expandingCapacityRegister注册需要的能力模块，并设置expandingCapacityNotify回调接收返回数据，然后根据业务需要调用expandingCapacityRequest请求具体拓展能力。</w:t>
      </w:r>
    </w:p>
    <w:p>
      <w:pPr>
        <w:pStyle w:val="78"/>
        <w:spacing w:before="156" w:beforeAutospacing="0" w:after="156" w:afterAutospacing="0"/>
      </w:pPr>
      <w:bookmarkStart w:id="271" w:name="_Toc3545"/>
      <w:r>
        <w:rPr>
          <w:rFonts w:hint="default"/>
        </w:rPr>
        <w:t>expandingCapacityRegister</w:t>
      </w:r>
      <w:bookmarkEnd w:id="271"/>
    </w:p>
    <w:p>
      <w:pPr>
        <w:pStyle w:val="13"/>
        <w:widowControl/>
        <w:autoSpaceDE w:val="0"/>
        <w:autoSpaceDN w:val="0"/>
      </w:pPr>
      <w:r>
        <w:rPr>
          <w:rFonts w:hint="eastAsia"/>
          <w:lang w:val="en-US" w:eastAsia="zh-CN"/>
        </w:rPr>
        <w:t>注册需要的能力模块，需在expandingCapacityRequest之前调用</w:t>
      </w:r>
      <w:r>
        <w:rPr>
          <w:rFonts w:hint="eastAsia" w:ascii="宋体"/>
          <w:kern w:val="0"/>
          <w:sz w:val="21"/>
          <w:szCs w:val="21"/>
          <w:lang w:bidi="ar"/>
        </w:rPr>
        <w:t>。</w:t>
      </w:r>
    </w:p>
    <w:p>
      <w:pPr>
        <w:rPr>
          <w:rFonts w:ascii="宋体" w:cs="宋体"/>
          <w:szCs w:val="21"/>
        </w:rPr>
      </w:pPr>
      <w:r>
        <w:rPr>
          <w:rFonts w:hint="eastAsia" w:ascii="宋体" w:cs="宋体"/>
          <w:szCs w:val="21"/>
          <w:lang w:bidi="ar"/>
        </w:rPr>
        <w:t>调用方式：同步</w:t>
      </w:r>
    </w:p>
    <w:p>
      <w:pPr>
        <w:spacing w:beforeAutospacing="0" w:afterAutospacing="0" w:line="360" w:lineRule="auto"/>
        <w:rPr>
          <w:szCs w:val="20"/>
        </w:rPr>
      </w:pPr>
      <w:r>
        <w:rPr>
          <w:rFonts w:hint="eastAsia" w:cs="宋体"/>
          <w:szCs w:val="20"/>
          <w:lang w:bidi="ar"/>
        </w:rPr>
        <w:t>调用</w:t>
      </w:r>
      <w:r>
        <w:rPr>
          <w:rFonts w:hint="eastAsia" w:cs="宋体"/>
          <w:szCs w:val="20"/>
          <w:lang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lang w:bidi="ar"/>
              </w:rPr>
            </w:pPr>
            <w:r>
              <w:rPr>
                <w:rFonts w:hint="eastAsia" w:ascii="宋体" w:cs="宋体"/>
                <w:szCs w:val="20"/>
                <w:lang w:bidi="ar"/>
              </w:rPr>
              <w:t>dsBridge.call(</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sync</w:t>
            </w:r>
            <w:r>
              <w:rPr>
                <w:rFonts w:ascii="宋体" w:cs="宋体"/>
                <w:szCs w:val="20"/>
                <w:lang w:bidi="ar"/>
              </w:rPr>
              <w: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event</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EC</w:t>
            </w:r>
            <w:r>
              <w:rPr>
                <w:rFonts w:ascii="宋体" w:cs="宋体"/>
                <w:szCs w:val="20"/>
                <w:lang w:bidi="ar"/>
              </w:rPr>
              <w:t>Event"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function</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default" w:ascii="宋体" w:cs="宋体"/>
                <w:szCs w:val="20"/>
                <w:lang w:bidi="ar"/>
              </w:rPr>
              <w:t>expandingCapacityRegister</w:t>
            </w:r>
            <w:r>
              <w:rPr>
                <w:rFonts w:ascii="宋体" w:cs="宋体"/>
                <w:szCs w:val="20"/>
                <w:lang w:bidi="ar"/>
              </w:rPr>
              <w: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params</w:t>
            </w:r>
            <w:r>
              <w:rPr>
                <w:rFonts w:ascii="宋体" w:cs="宋体"/>
                <w:szCs w:val="20"/>
                <w:lang w:bidi="ar"/>
              </w:rPr>
              <w:t>"</w:t>
            </w:r>
            <w:r>
              <w:rPr>
                <w:rFonts w:hint="eastAsia" w:ascii="宋体" w:cs="宋体"/>
                <w:szCs w:val="20"/>
                <w:lang w:bidi="ar"/>
              </w:rPr>
              <w:t>: {</w:t>
            </w:r>
          </w:p>
          <w:p>
            <w:pPr>
              <w:numPr>
                <w:ilvl w:val="0"/>
                <w:numId w:val="0"/>
              </w:numPr>
              <w:ind w:left="544" w:hanging="181"/>
              <w:rPr>
                <w:rFonts w:hint="default" w:ascii="宋体" w:cs="宋体"/>
                <w:szCs w:val="20"/>
                <w:lang w:val="en-US"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providerModules</w:t>
            </w:r>
            <w:r>
              <w:rPr>
                <w:rFonts w:ascii="宋体" w:cs="宋体"/>
                <w:szCs w:val="20"/>
                <w:lang w:bidi="ar"/>
              </w:rPr>
              <w:t>"</w:t>
            </w:r>
            <w:r>
              <w:rPr>
                <w:rFonts w:hint="eastAsia" w:ascii="宋体" w:cs="宋体"/>
                <w:szCs w:val="20"/>
                <w:lang w:bidi="ar"/>
              </w:rPr>
              <w:t xml:space="preserve">: </w:t>
            </w:r>
            <w:r>
              <w:rPr>
                <w:rFonts w:hint="eastAsia" w:ascii="宋体" w:cs="宋体"/>
                <w:szCs w:val="20"/>
                <w:lang w:val="en-US" w:eastAsia="zh-CN" w:bidi="ar"/>
              </w:rPr>
              <w:t>[</w:t>
            </w:r>
            <w:r>
              <w:rPr>
                <w:rFonts w:ascii="宋体" w:cs="宋体"/>
                <w:szCs w:val="20"/>
                <w:lang w:bidi="ar"/>
              </w:rPr>
              <w:t>"</w:t>
            </w:r>
            <w:r>
              <w:rPr>
                <w:rFonts w:hint="eastAsia" w:ascii="宋体" w:cs="宋体"/>
                <w:szCs w:val="20"/>
                <w:lang w:val="en-US" w:eastAsia="zh-CN" w:bidi="ar"/>
              </w:rPr>
              <w:t>CT-FloatView</w:t>
            </w:r>
            <w:r>
              <w:rPr>
                <w:rFonts w:ascii="宋体" w:cs="宋体"/>
                <w:szCs w:val="20"/>
                <w:lang w:bidi="ar"/>
              </w:rPr>
              <w:t>"</w:t>
            </w:r>
            <w:r>
              <w:rPr>
                <w:rFonts w:hint="eastAsia" w:ascii="宋体" w:cs="宋体"/>
                <w:szCs w:val="20"/>
                <w:lang w:val="en-US" w:eastAsia="zh-CN" w:bidi="ar"/>
              </w:rPr>
              <w:t>,</w:t>
            </w:r>
            <w:r>
              <w:rPr>
                <w:rFonts w:ascii="宋体" w:cs="宋体"/>
                <w:szCs w:val="20"/>
                <w:lang w:bidi="ar"/>
              </w:rPr>
              <w:t>"</w:t>
            </w:r>
            <w:r>
              <w:rPr>
                <w:rFonts w:hint="eastAsia" w:ascii="宋体" w:cs="宋体"/>
                <w:szCs w:val="20"/>
                <w:lang w:val="en-US" w:eastAsia="zh-CN" w:bidi="ar"/>
              </w:rPr>
              <w:t>CT-AIAgent</w:t>
            </w:r>
            <w:r>
              <w:rPr>
                <w:rFonts w:ascii="宋体" w:cs="宋体"/>
                <w:szCs w:val="20"/>
                <w:lang w:bidi="ar"/>
              </w:rPr>
              <w:t>"</w:t>
            </w:r>
            <w:r>
              <w:rPr>
                <w:rFonts w:hint="eastAsia" w:ascii="宋体" w:cs="宋体"/>
                <w:szCs w:val="20"/>
                <w:lang w:val="en-US" w:eastAsia="zh-CN" w:bidi="ar"/>
              </w:rPr>
              <w:t>,</w:t>
            </w:r>
            <w:r>
              <w:rPr>
                <w:rFonts w:ascii="宋体" w:cs="宋体"/>
                <w:szCs w:val="20"/>
                <w:lang w:bidi="ar"/>
              </w:rPr>
              <w:t>"</w:t>
            </w:r>
            <w:r>
              <w:rPr>
                <w:rFonts w:hint="eastAsia" w:ascii="宋体" w:cs="宋体"/>
                <w:szCs w:val="20"/>
                <w:lang w:val="en-US" w:eastAsia="zh-CN" w:bidi="ar"/>
              </w:rPr>
              <w:t>OEM-XXXXXX</w:t>
            </w:r>
            <w:r>
              <w:rPr>
                <w:rFonts w:ascii="宋体" w:cs="宋体"/>
                <w:szCs w:val="20"/>
                <w:lang w:bidi="ar"/>
              </w:rPr>
              <w:t>"</w:t>
            </w:r>
            <w:r>
              <w:rPr>
                <w:rFonts w:hint="eastAsia" w:ascii="宋体" w:cs="宋体"/>
                <w:szCs w:val="20"/>
                <w:lang w:val="en-US" w:eastAsia="zh-CN" w:bidi="ar"/>
              </w:rPr>
              <w:t>]</w:t>
            </w:r>
          </w:p>
          <w:p>
            <w:pPr>
              <w:numPr>
                <w:ilvl w:val="0"/>
                <w:numId w:val="0"/>
              </w:numPr>
              <w:ind w:left="544" w:firstLine="420" w:firstLineChars="200"/>
              <w:rPr>
                <w:rFonts w:ascii="宋体" w:cs="宋体"/>
                <w:szCs w:val="20"/>
              </w:rPr>
            </w:pPr>
            <w:r>
              <w:rPr>
                <w:rFonts w:hint="eastAsia" w:ascii="宋体" w:cs="宋体"/>
                <w:szCs w:val="20"/>
                <w:lang w:bidi="ar"/>
              </w:rPr>
              <w:t>}</w:t>
            </w:r>
          </w:p>
          <w:p>
            <w:pPr>
              <w:numPr>
                <w:ilvl w:val="0"/>
                <w:numId w:val="0"/>
              </w:numPr>
              <w:ind w:left="544" w:hanging="181"/>
              <w:rPr>
                <w:rFonts w:ascii="宋体" w:cs="宋体"/>
                <w:szCs w:val="20"/>
              </w:rPr>
            </w:pPr>
            <w:r>
              <w:rPr>
                <w:rFonts w:hint="eastAsia" w:ascii="宋体" w:cs="宋体"/>
                <w:szCs w:val="20"/>
                <w:lang w:bidi="ar"/>
              </w:rPr>
              <w:t xml:space="preserve">  }</w:t>
            </w:r>
          </w:p>
          <w:p>
            <w:pPr>
              <w:numPr>
                <w:ilvl w:val="0"/>
                <w:numId w:val="22"/>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ascii="宋体" w:cs="宋体"/>
                <w:szCs w:val="20"/>
              </w:rPr>
            </w:pPr>
            <w:r>
              <w:rPr>
                <w:rFonts w:hint="eastAsia" w:ascii="宋体" w:cs="宋体"/>
                <w:szCs w:val="20"/>
                <w:lang w:bidi="ar"/>
              </w:rPr>
              <w:t>)</w:t>
            </w:r>
          </w:p>
        </w:tc>
      </w:tr>
    </w:tbl>
    <w:p>
      <w:pPr>
        <w:rPr>
          <w:rFonts w:ascii="宋体" w:hAnsi="宋体" w:cs="宋体"/>
          <w:kern w:val="0"/>
          <w:sz w:val="24"/>
        </w:rPr>
      </w:pPr>
    </w:p>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参数(json格式)</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参数名</w:t>
            </w:r>
          </w:p>
        </w:tc>
        <w:tc>
          <w:tcPr>
            <w:tcW w:w="3120"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类型</w:t>
            </w:r>
          </w:p>
        </w:tc>
        <w:tc>
          <w:tcPr>
            <w:tcW w:w="3837" w:type="dxa"/>
            <w:tcBorders>
              <w:top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Theme="minorEastAsia" w:hAnsiTheme="minorEastAsia" w:eastAsiaTheme="minorEastAsia" w:cstheme="minorEastAsia"/>
                <w:color w:val="354257"/>
                <w:kern w:val="0"/>
                <w:szCs w:val="21"/>
              </w:rPr>
              <w:t>说明</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asciiTheme="minorEastAsia" w:hAnsiTheme="minorEastAsia" w:eastAsiaTheme="minorEastAsia" w:cstheme="minorEastAsia"/>
                <w:color w:val="354257"/>
                <w:kern w:val="0"/>
                <w:szCs w:val="21"/>
              </w:rPr>
            </w:pPr>
            <w:r>
              <w:rPr>
                <w:rFonts w:hint="eastAsia" w:ascii="宋体" w:cs="宋体"/>
                <w:szCs w:val="20"/>
                <w:lang w:bidi="ar"/>
              </w:rPr>
              <w:t>providerModules</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asciiTheme="minorEastAsia" w:hAnsiTheme="minorEastAsia" w:eastAsiaTheme="minorEastAsia" w:cstheme="minorEastAsia"/>
                <w:color w:val="354257"/>
                <w:kern w:val="0"/>
                <w:szCs w:val="21"/>
                <w:lang w:val="en-US" w:eastAsia="zh-CN"/>
              </w:rPr>
              <w:t>Array&lt;String&gt;</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Theme="minorEastAsia" w:hAnsiTheme="minorEastAsia" w:eastAsiaTheme="minorEastAsia" w:cstheme="minorEastAsia"/>
                <w:color w:val="354257"/>
                <w:kern w:val="0"/>
                <w:szCs w:val="21"/>
                <w:lang w:val="en-US" w:eastAsia="zh-CN"/>
              </w:rPr>
            </w:pPr>
            <w:r>
              <w:rPr>
                <w:rFonts w:hint="eastAsia"/>
                <w:lang w:val="en-US" w:eastAsia="zh-CN"/>
              </w:rPr>
              <w:t>参考expandingCapacityRequest接口中</w:t>
            </w:r>
            <w:r>
              <w:rPr>
                <w:rFonts w:hint="eastAsia" w:ascii="宋体" w:cs="宋体"/>
                <w:szCs w:val="20"/>
                <w:lang w:bidi="ar"/>
              </w:rPr>
              <w:t>params</w:t>
            </w:r>
            <w:r>
              <w:rPr>
                <w:rFonts w:hint="eastAsia" w:ascii="宋体" w:cs="宋体"/>
                <w:szCs w:val="20"/>
                <w:lang w:val="en-US" w:eastAsia="zh-CN" w:bidi="ar"/>
              </w:rPr>
              <w:t>枚举，按需构造provider-module数组</w:t>
            </w:r>
          </w:p>
        </w:tc>
      </w:tr>
    </w:tbl>
    <w:p>
      <w:pPr>
        <w:pStyle w:val="13"/>
        <w:widowControl/>
        <w:autoSpaceDE w:val="0"/>
        <w:autoSpaceDN w:val="0"/>
        <w:ind w:firstLine="225" w:firstLineChars="94"/>
      </w:pPr>
    </w:p>
    <w:p>
      <w:pPr>
        <w:spacing w:beforeAutospacing="0" w:afterAutospacing="0" w:line="360" w:lineRule="auto"/>
      </w:pPr>
      <w:r>
        <w:rPr>
          <w:rFonts w:hint="eastAsia" w:cs="宋体"/>
          <w:lang w:bidi="ar"/>
        </w:rPr>
        <w:t>响应示例：</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rPr>
            </w:pP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code</w:t>
            </w:r>
            <w:r>
              <w:rPr>
                <w:rFonts w:ascii="宋体"/>
              </w:rPr>
              <w:t>"</w:t>
            </w:r>
            <w:r>
              <w:rPr>
                <w:rFonts w:hint="eastAsia" w:ascii="宋体" w:cs="宋体"/>
                <w:lang w:bidi="ar"/>
              </w:rPr>
              <w:t xml:space="preserve">: </w:t>
            </w:r>
            <w:r>
              <w:rPr>
                <w:rFonts w:ascii="宋体"/>
              </w:rPr>
              <w:t>"</w:t>
            </w:r>
            <w:r>
              <w:rPr>
                <w:rFonts w:hint="eastAsia" w:ascii="宋体" w:cs="宋体"/>
                <w:lang w:bidi="ar"/>
              </w:rPr>
              <w:t>0</w:t>
            </w:r>
            <w:r>
              <w:rPr>
                <w:rFonts w:ascii="宋体"/>
              </w:rPr>
              <w:t>"</w:t>
            </w:r>
            <w:r>
              <w:rPr>
                <w:rFonts w:hint="eastAsia" w:ascii="宋体" w:cs="宋体"/>
                <w:lang w:bidi="ar"/>
              </w:rPr>
              <w:t>,</w:t>
            </w:r>
          </w:p>
          <w:p>
            <w:pPr>
              <w:numPr>
                <w:ilvl w:val="0"/>
                <w:numId w:val="0"/>
              </w:numPr>
              <w:ind w:left="544" w:hanging="181"/>
              <w:rPr>
                <w:rFonts w:ascii="宋体" w:cs="宋体"/>
              </w:rPr>
            </w:pPr>
            <w:r>
              <w:rPr>
                <w:rFonts w:hint="eastAsia" w:ascii="宋体" w:cs="宋体"/>
                <w:lang w:bidi="ar"/>
              </w:rPr>
              <w:tab/>
            </w:r>
            <w:r>
              <w:rPr>
                <w:rFonts w:ascii="宋体"/>
              </w:rPr>
              <w:t>"</w:t>
            </w:r>
            <w:r>
              <w:rPr>
                <w:rFonts w:hint="eastAsia" w:ascii="宋体" w:cs="宋体"/>
                <w:lang w:bidi="ar"/>
              </w:rPr>
              <w:t>message</w:t>
            </w:r>
            <w:r>
              <w:rPr>
                <w:rFonts w:ascii="宋体"/>
              </w:rPr>
              <w:t>"</w:t>
            </w:r>
            <w:r>
              <w:rPr>
                <w:rFonts w:hint="eastAsia" w:ascii="宋体" w:cs="宋体"/>
                <w:lang w:bidi="ar"/>
              </w:rPr>
              <w:t xml:space="preserve">: </w:t>
            </w:r>
            <w:r>
              <w:rPr>
                <w:rFonts w:ascii="宋体"/>
              </w:rPr>
              <w:t>"</w:t>
            </w:r>
            <w:r>
              <w:rPr>
                <w:rFonts w:hint="eastAsia" w:ascii="宋体" w:cs="宋体"/>
                <w:lang w:bidi="ar"/>
              </w:rPr>
              <w:t>success</w:t>
            </w:r>
            <w:r>
              <w:rPr>
                <w:rFonts w:ascii="宋体"/>
              </w:rPr>
              <w:t>"</w:t>
            </w:r>
          </w:p>
          <w:p>
            <w:pPr>
              <w:numPr>
                <w:ilvl w:val="0"/>
                <w:numId w:val="0"/>
              </w:numPr>
              <w:ind w:left="544" w:hanging="181"/>
              <w:rPr>
                <w:rFonts w:ascii="宋体" w:cs="宋体"/>
              </w:rPr>
            </w:pPr>
            <w:r>
              <w:rPr>
                <w:rFonts w:hint="eastAsia" w:ascii="宋体" w:cs="宋体"/>
                <w:lang w:bidi="ar"/>
              </w:rPr>
              <w:t>}</w:t>
            </w:r>
          </w:p>
        </w:tc>
      </w:tr>
    </w:tbl>
    <w:p>
      <w:pPr>
        <w:pStyle w:val="74"/>
        <w:ind w:firstLine="420"/>
      </w:pPr>
    </w:p>
    <w:p>
      <w:pPr>
        <w:pStyle w:val="78"/>
        <w:spacing w:before="156" w:beforeAutospacing="0" w:after="156" w:afterAutospacing="0"/>
      </w:pPr>
      <w:bookmarkStart w:id="272" w:name="_Toc2296"/>
      <w:r>
        <w:rPr>
          <w:rFonts w:hint="default"/>
        </w:rPr>
        <w:t>expandingCapacityNotify</w:t>
      </w:r>
      <w:bookmarkEnd w:id="272"/>
    </w:p>
    <w:p>
      <w:pPr>
        <w:pStyle w:val="13"/>
        <w:widowControl/>
        <w:autoSpaceDE w:val="0"/>
        <w:autoSpaceDN w:val="0"/>
      </w:pPr>
      <w:r>
        <w:rPr>
          <w:rFonts w:hint="eastAsia"/>
          <w:lang w:val="en-US" w:eastAsia="zh-CN"/>
        </w:rPr>
        <w:t>设置拓展能力回调，以接收能力模块返回数据，需在expandingCapacityRequest之前调用</w:t>
      </w:r>
      <w:r>
        <w:rPr>
          <w:rFonts w:hint="eastAsia" w:ascii="宋体"/>
          <w:kern w:val="0"/>
          <w:sz w:val="21"/>
          <w:szCs w:val="21"/>
          <w:lang w:bidi="ar"/>
        </w:rPr>
        <w:t>。</w:t>
      </w:r>
    </w:p>
    <w:p>
      <w:pPr>
        <w:spacing w:beforeAutospacing="0" w:afterAutospacing="0" w:line="360" w:lineRule="auto"/>
        <w:rPr>
          <w:szCs w:val="20"/>
        </w:rPr>
      </w:pPr>
      <w:r>
        <w:rPr>
          <w:rFonts w:hint="eastAsia"/>
          <w:szCs w:val="21"/>
        </w:rPr>
        <w:t>注册</w:t>
      </w:r>
      <w:r>
        <w:rPr>
          <w:rFonts w:hint="eastAsia"/>
          <w:szCs w:val="21"/>
          <w:lang w:eastAsia="zh-CN"/>
        </w:rPr>
        <w:t>示例</w:t>
      </w:r>
      <w:r>
        <w:rPr>
          <w:rFonts w:hint="eastAsia" w:ascii="宋体"/>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363" w:firstLine="0"/>
              <w:rPr>
                <w:rFonts w:ascii="宋体"/>
                <w:szCs w:val="20"/>
              </w:rPr>
            </w:pPr>
            <w:r>
              <w:rPr>
                <w:rFonts w:ascii="宋体"/>
                <w:szCs w:val="20"/>
              </w:rPr>
              <w:t>dsBridge.register(</w:t>
            </w:r>
            <w:r>
              <w:rPr>
                <w:rFonts w:hint="eastAsia" w:ascii="宋体"/>
              </w:rPr>
              <w:t>"expandingCapacityNotify"</w:t>
            </w:r>
            <w:r>
              <w:rPr>
                <w:rFonts w:ascii="宋体"/>
                <w:szCs w:val="20"/>
              </w:rPr>
              <w:t>, function (</w:t>
            </w:r>
            <w:r>
              <w:rPr>
                <w:rFonts w:hint="eastAsia" w:ascii="宋体"/>
                <w:szCs w:val="20"/>
                <w:lang w:val="en-US" w:eastAsia="zh-CN"/>
              </w:rPr>
              <w:t>msg</w:t>
            </w:r>
            <w:r>
              <w:rPr>
                <w:rFonts w:ascii="宋体"/>
                <w:szCs w:val="20"/>
              </w:rPr>
              <w:t>) {})</w:t>
            </w:r>
          </w:p>
          <w:p>
            <w:pPr>
              <w:numPr>
                <w:ilvl w:val="0"/>
                <w:numId w:val="0"/>
              </w:numPr>
              <w:ind w:left="363" w:firstLine="0"/>
              <w:rPr>
                <w:rFonts w:ascii="宋体"/>
                <w:szCs w:val="20"/>
              </w:rPr>
            </w:pPr>
            <w:r>
              <w:rPr>
                <w:rFonts w:hint="eastAsia" w:ascii="宋体" w:hAnsi="宋体" w:cs="宋体"/>
                <w:kern w:val="0"/>
                <w:szCs w:val="21"/>
                <w:lang w:val="en-US" w:eastAsia="zh-CN"/>
              </w:rPr>
              <w:t>返回msg</w:t>
            </w:r>
            <w:r>
              <w:rPr>
                <w:rFonts w:hint="eastAsia" w:ascii="宋体" w:hAnsi="宋体" w:cs="宋体"/>
                <w:kern w:val="0"/>
                <w:szCs w:val="21"/>
              </w:rPr>
              <w:t>参数</w:t>
            </w:r>
            <w:r>
              <w:rPr>
                <w:rFonts w:hint="eastAsia" w:ascii="宋体" w:hAnsi="宋体" w:cs="宋体"/>
                <w:kern w:val="0"/>
                <w:szCs w:val="21"/>
                <w:lang w:val="en-US" w:eastAsia="zh-CN"/>
              </w:rPr>
              <w:t>说明</w:t>
            </w:r>
            <w:r>
              <w:rPr>
                <w:rFonts w:hint="eastAsia" w:ascii="宋体" w:hAnsi="宋体" w:cs="宋体"/>
                <w:kern w:val="0"/>
                <w:szCs w:val="21"/>
              </w:rPr>
              <w:t>(json格式)</w:t>
            </w:r>
          </w:p>
          <w:p>
            <w:pPr>
              <w:numPr>
                <w:ilvl w:val="0"/>
                <w:numId w:val="0"/>
              </w:numPr>
              <w:ind w:left="544" w:hanging="181"/>
              <w:rPr>
                <w:rFonts w:ascii="宋体" w:cs="宋体"/>
                <w:szCs w:val="20"/>
                <w:lang w:bidi="ar"/>
              </w:rPr>
            </w:pPr>
            <w:r>
              <w:rPr>
                <w:rFonts w:hint="eastAsia" w:ascii="宋体" w:cs="宋体"/>
                <w:szCs w:val="20"/>
                <w:lang w:bidi="ar"/>
              </w:rPr>
              <w:t>{</w:t>
            </w:r>
          </w:p>
          <w:p>
            <w:pPr>
              <w:numPr>
                <w:ilvl w:val="0"/>
                <w:numId w:val="0"/>
              </w:numPr>
              <w:ind w:left="544" w:hanging="181"/>
              <w:rPr>
                <w:rFonts w:hint="default" w:ascii="宋体" w:eastAsia="宋体" w:cs="宋体"/>
                <w:szCs w:val="20"/>
                <w:lang w:val="en-US" w:eastAsia="zh-CN"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provider</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XXX</w:t>
            </w:r>
            <w:r>
              <w:rPr>
                <w:rFonts w:ascii="宋体" w:cs="宋体"/>
                <w:szCs w:val="20"/>
                <w:lang w:bidi="ar"/>
              </w:rPr>
              <w:t>"</w:t>
            </w:r>
            <w:r>
              <w:rPr>
                <w:rFonts w:hint="eastAsia" w:ascii="宋体" w:cs="宋体"/>
                <w:szCs w:val="20"/>
                <w:lang w:bidi="ar"/>
              </w:rPr>
              <w:t>,</w:t>
            </w:r>
            <w:r>
              <w:rPr>
                <w:rFonts w:hint="eastAsia" w:ascii="宋体" w:cs="宋体"/>
                <w:szCs w:val="20"/>
                <w:lang w:val="en-US" w:eastAsia="zh-CN" w:bidi="ar"/>
              </w:rPr>
              <w:t>//能力</w:t>
            </w:r>
            <w:r>
              <w:rPr>
                <w:rFonts w:hint="eastAsia" w:ascii="宋体" w:cs="宋体"/>
                <w:szCs w:val="20"/>
              </w:rPr>
              <w:t>提</w:t>
            </w:r>
            <w:r>
              <w:rPr>
                <w:rFonts w:hint="eastAsia" w:ascii="宋体" w:cs="宋体"/>
                <w:szCs w:val="20"/>
                <w:lang w:val="en-US" w:eastAsia="zh-CN" w:bidi="ar"/>
              </w:rPr>
              <w:t>供方</w:t>
            </w:r>
          </w:p>
          <w:p>
            <w:pPr>
              <w:numPr>
                <w:ilvl w:val="0"/>
                <w:numId w:val="0"/>
              </w:numPr>
              <w:ind w:left="544" w:hanging="181"/>
              <w:rPr>
                <w:rFonts w:hint="default" w:ascii="宋体" w:eastAsia="宋体" w:cs="宋体"/>
                <w:szCs w:val="20"/>
                <w:lang w:val="en-US" w:eastAsia="zh-CN"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module</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XXX</w:t>
            </w:r>
            <w:r>
              <w:rPr>
                <w:rFonts w:ascii="宋体" w:cs="宋体"/>
                <w:szCs w:val="20"/>
                <w:lang w:bidi="ar"/>
              </w:rPr>
              <w:t>"</w:t>
            </w:r>
            <w:r>
              <w:rPr>
                <w:rFonts w:hint="eastAsia" w:ascii="宋体" w:cs="宋体"/>
                <w:szCs w:val="20"/>
                <w:lang w:bidi="ar"/>
              </w:rPr>
              <w:t>,</w:t>
            </w:r>
            <w:r>
              <w:rPr>
                <w:rFonts w:hint="eastAsia" w:ascii="宋体" w:cs="宋体"/>
                <w:szCs w:val="20"/>
                <w:lang w:val="en-US" w:eastAsia="zh-CN" w:bidi="ar"/>
              </w:rPr>
              <w:t>//能力模块</w:t>
            </w:r>
          </w:p>
          <w:p>
            <w:pPr>
              <w:numPr>
                <w:ilvl w:val="0"/>
                <w:numId w:val="0"/>
              </w:numPr>
              <w:ind w:left="544" w:hanging="181"/>
              <w:rPr>
                <w:rFonts w:hint="eastAsia" w:ascii="宋体" w:cs="宋体"/>
                <w:szCs w:val="20"/>
                <w:lang w:val="en-US" w:eastAsia="zh-CN"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function</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XXX</w:t>
            </w:r>
            <w:r>
              <w:rPr>
                <w:rFonts w:ascii="宋体" w:cs="宋体"/>
                <w:szCs w:val="20"/>
                <w:lang w:bidi="ar"/>
              </w:rPr>
              <w:t>"</w:t>
            </w:r>
            <w:r>
              <w:rPr>
                <w:rFonts w:hint="eastAsia" w:ascii="宋体" w:cs="宋体"/>
                <w:szCs w:val="20"/>
                <w:lang w:bidi="ar"/>
              </w:rPr>
              <w:t>,</w:t>
            </w:r>
            <w:r>
              <w:rPr>
                <w:rFonts w:hint="eastAsia" w:ascii="宋体" w:cs="宋体"/>
                <w:szCs w:val="20"/>
                <w:lang w:val="en-US" w:eastAsia="zh-CN" w:bidi="ar"/>
              </w:rPr>
              <w:t>//能力名称</w:t>
            </w:r>
          </w:p>
          <w:p>
            <w:pPr>
              <w:numPr>
                <w:ilvl w:val="0"/>
                <w:numId w:val="0"/>
              </w:numPr>
              <w:ind w:left="544" w:hanging="181"/>
              <w:rPr>
                <w:rFonts w:hint="default" w:ascii="宋体" w:cs="宋体"/>
                <w:szCs w:val="20"/>
                <w:lang w:val="en-US" w:eastAsia="zh-CN"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data</w:t>
            </w:r>
            <w:r>
              <w:rPr>
                <w:rFonts w:ascii="宋体" w:cs="宋体"/>
                <w:szCs w:val="20"/>
                <w:lang w:bidi="ar"/>
              </w:rPr>
              <w:t>"</w:t>
            </w:r>
            <w:r>
              <w:rPr>
                <w:rFonts w:hint="eastAsia" w:ascii="宋体" w:cs="宋体"/>
                <w:szCs w:val="20"/>
                <w:lang w:bidi="ar"/>
              </w:rPr>
              <w:t xml:space="preserve">: </w:t>
            </w:r>
            <w:r>
              <w:rPr>
                <w:rFonts w:hint="eastAsia" w:ascii="宋体" w:cs="宋体"/>
                <w:szCs w:val="20"/>
                <w:lang w:val="en-US" w:eastAsia="zh-CN" w:bidi="ar"/>
              </w:rPr>
              <w:t>T//返回的数据</w:t>
            </w:r>
          </w:p>
          <w:p>
            <w:pPr>
              <w:numPr>
                <w:ilvl w:val="0"/>
                <w:numId w:val="0"/>
              </w:numPr>
              <w:ind w:left="544" w:hanging="181"/>
              <w:rPr>
                <w:rFonts w:hint="eastAsia" w:ascii="宋体" w:cs="宋体"/>
                <w:szCs w:val="20"/>
                <w:lang w:bidi="ar"/>
              </w:rPr>
            </w:pPr>
            <w:r>
              <w:rPr>
                <w:rFonts w:hint="eastAsia" w:ascii="宋体" w:cs="宋体"/>
                <w:szCs w:val="20"/>
                <w:lang w:bidi="ar"/>
              </w:rPr>
              <w:t>}</w:t>
            </w:r>
          </w:p>
        </w:tc>
      </w:tr>
    </w:tbl>
    <w:p>
      <w:pPr>
        <w:rPr>
          <w:rFonts w:hint="eastAsia" w:ascii="宋体" w:hAnsi="宋体" w:cs="宋体"/>
          <w:kern w:val="0"/>
          <w:szCs w:val="21"/>
        </w:rPr>
      </w:pPr>
    </w:p>
    <w:p>
      <w:pPr>
        <w:pStyle w:val="74"/>
        <w:ind w:left="0" w:leftChars="0" w:firstLine="0" w:firstLineChars="0"/>
      </w:pPr>
    </w:p>
    <w:p>
      <w:pPr>
        <w:pStyle w:val="78"/>
        <w:spacing w:before="156" w:beforeAutospacing="0" w:after="156" w:afterAutospacing="0"/>
      </w:pPr>
      <w:bookmarkStart w:id="273" w:name="_Toc3687"/>
      <w:r>
        <w:rPr>
          <w:rFonts w:hint="default"/>
        </w:rPr>
        <w:t>expandingCapacityRequest</w:t>
      </w:r>
      <w:bookmarkEnd w:id="273"/>
    </w:p>
    <w:p>
      <w:pPr>
        <w:pStyle w:val="13"/>
        <w:widowControl/>
        <w:autoSpaceDE w:val="0"/>
        <w:autoSpaceDN w:val="0"/>
      </w:pPr>
      <w:r>
        <w:rPr>
          <w:rFonts w:hint="eastAsia"/>
          <w:lang w:val="en-US" w:eastAsia="zh-CN"/>
        </w:rPr>
        <w:t>请求拓展能力，需在expandingCapacityRegister之后调用</w:t>
      </w:r>
      <w:r>
        <w:rPr>
          <w:rFonts w:hint="eastAsia" w:ascii="宋体"/>
          <w:kern w:val="0"/>
          <w:sz w:val="21"/>
          <w:szCs w:val="21"/>
          <w:lang w:bidi="ar"/>
        </w:rPr>
        <w:t>。</w:t>
      </w:r>
    </w:p>
    <w:p>
      <w:pPr>
        <w:rPr>
          <w:rFonts w:ascii="宋体" w:cs="宋体"/>
          <w:szCs w:val="21"/>
        </w:rPr>
      </w:pPr>
      <w:r>
        <w:rPr>
          <w:rFonts w:hint="eastAsia" w:ascii="宋体" w:cs="宋体"/>
          <w:szCs w:val="21"/>
          <w:lang w:bidi="ar"/>
        </w:rPr>
        <w:t>调用方式：同步</w:t>
      </w:r>
    </w:p>
    <w:p>
      <w:pPr>
        <w:spacing w:beforeAutospacing="0" w:afterAutospacing="0" w:line="360" w:lineRule="auto"/>
        <w:rPr>
          <w:szCs w:val="20"/>
        </w:rPr>
      </w:pPr>
      <w:r>
        <w:rPr>
          <w:rFonts w:hint="eastAsia" w:cs="宋体"/>
          <w:szCs w:val="20"/>
          <w:lang w:bidi="ar"/>
        </w:rPr>
        <w:t>调用</w:t>
      </w:r>
      <w:r>
        <w:rPr>
          <w:rFonts w:hint="eastAsia" w:cs="宋体"/>
          <w:szCs w:val="20"/>
          <w:lang w:val="en-US" w:eastAsia="zh-CN" w:bidi="ar"/>
        </w:rPr>
        <w:t>示例</w:t>
      </w:r>
      <w:r>
        <w:rPr>
          <w:rFonts w:hint="eastAsia" w:cs="宋体"/>
          <w:szCs w:val="20"/>
          <w:lang w:bidi="ar"/>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ascii="宋体" w:cs="宋体"/>
                <w:szCs w:val="20"/>
                <w:lang w:bidi="ar"/>
              </w:rPr>
            </w:pPr>
            <w:r>
              <w:rPr>
                <w:rFonts w:hint="eastAsia" w:ascii="宋体" w:cs="宋体"/>
                <w:szCs w:val="20"/>
                <w:lang w:bidi="ar"/>
              </w:rPr>
              <w:t>dsBridge.call(</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sync</w:t>
            </w:r>
            <w:r>
              <w:rPr>
                <w:rFonts w:ascii="宋体" w:cs="宋体"/>
                <w:szCs w:val="20"/>
                <w:lang w:bidi="ar"/>
              </w:rPr>
              <w: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event</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EC</w:t>
            </w:r>
            <w:r>
              <w:rPr>
                <w:rFonts w:ascii="宋体" w:cs="宋体"/>
                <w:szCs w:val="20"/>
                <w:lang w:bidi="ar"/>
              </w:rPr>
              <w:t>Event"</w:t>
            </w:r>
            <w:r>
              <w:rPr>
                <w:rFonts w:hint="eastAsia" w:ascii="宋体" w:cs="宋体"/>
                <w:szCs w:val="20"/>
                <w:lang w:bidi="ar"/>
              </w:rPr>
              <w:t>,</w:t>
            </w:r>
          </w:p>
          <w:p>
            <w:pPr>
              <w:numPr>
                <w:ilvl w:val="0"/>
                <w:numId w:val="0"/>
              </w:numPr>
              <w:ind w:left="544" w:hanging="181"/>
              <w:rPr>
                <w:rFonts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function</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default" w:ascii="宋体" w:cs="宋体"/>
                <w:szCs w:val="20"/>
                <w:lang w:bidi="ar"/>
              </w:rPr>
              <w:t>expandingCapacity</w:t>
            </w:r>
            <w:r>
              <w:rPr>
                <w:rFonts w:hint="eastAsia" w:ascii="宋体" w:cs="宋体"/>
                <w:szCs w:val="20"/>
                <w:lang w:val="en-US" w:eastAsia="zh-CN" w:bidi="ar"/>
              </w:rPr>
              <w:t>Request</w:t>
            </w:r>
            <w:r>
              <w:rPr>
                <w:rFonts w:ascii="宋体" w:cs="宋体"/>
                <w:szCs w:val="20"/>
                <w:lang w:bidi="ar"/>
              </w:rPr>
              <w:t>"</w:t>
            </w:r>
            <w:r>
              <w:rPr>
                <w:rFonts w:hint="eastAsia" w:ascii="宋体" w:cs="宋体"/>
                <w:szCs w:val="20"/>
                <w:lang w:bidi="ar"/>
              </w:rPr>
              <w:t>,</w:t>
            </w:r>
          </w:p>
          <w:p>
            <w:pPr>
              <w:numPr>
                <w:ilvl w:val="0"/>
                <w:numId w:val="0"/>
              </w:numPr>
              <w:ind w:left="544" w:hanging="181"/>
              <w:rPr>
                <w:rFonts w:hint="eastAsia" w:ascii="宋体" w:cs="宋体"/>
                <w:szCs w:val="20"/>
                <w:lang w:bidi="ar"/>
              </w:rPr>
            </w:pPr>
            <w:r>
              <w:rPr>
                <w:rFonts w:hint="eastAsia" w:ascii="宋体" w:cs="宋体"/>
                <w:szCs w:val="20"/>
                <w:lang w:bidi="ar"/>
              </w:rPr>
              <w:t xml:space="preserve">    </w:t>
            </w:r>
            <w:r>
              <w:rPr>
                <w:rFonts w:ascii="宋体" w:cs="宋体"/>
                <w:szCs w:val="20"/>
                <w:lang w:bidi="ar"/>
              </w:rPr>
              <w:t>"</w:t>
            </w:r>
            <w:r>
              <w:rPr>
                <w:rFonts w:hint="eastAsia" w:ascii="宋体" w:cs="宋体"/>
                <w:szCs w:val="20"/>
                <w:lang w:bidi="ar"/>
              </w:rPr>
              <w:t>params</w:t>
            </w:r>
            <w:r>
              <w:rPr>
                <w:rFonts w:ascii="宋体" w:cs="宋体"/>
                <w:szCs w:val="20"/>
                <w:lang w:bidi="ar"/>
              </w:rPr>
              <w:t>"</w:t>
            </w:r>
            <w:r>
              <w:rPr>
                <w:rFonts w:hint="eastAsia" w:ascii="宋体" w:cs="宋体"/>
                <w:szCs w:val="20"/>
                <w:lang w:bidi="ar"/>
              </w:rPr>
              <w:t>: {</w:t>
            </w:r>
          </w:p>
          <w:p>
            <w:pPr>
              <w:numPr>
                <w:ilvl w:val="0"/>
                <w:numId w:val="0"/>
              </w:numPr>
              <w:ind w:left="571" w:leftChars="272" w:firstLine="651" w:firstLineChars="310"/>
              <w:rPr>
                <w:rFonts w:hint="default" w:ascii="宋体" w:eastAsia="宋体" w:cs="宋体"/>
                <w:szCs w:val="20"/>
                <w:lang w:val="en-US" w:eastAsia="zh-CN" w:bidi="ar"/>
              </w:rPr>
            </w:pPr>
            <w:r>
              <w:rPr>
                <w:rFonts w:ascii="宋体" w:cs="宋体"/>
                <w:szCs w:val="20"/>
                <w:lang w:bidi="ar"/>
              </w:rPr>
              <w:t>"</w:t>
            </w:r>
            <w:r>
              <w:rPr>
                <w:rFonts w:hint="eastAsia" w:ascii="宋体" w:cs="宋体"/>
                <w:szCs w:val="20"/>
                <w:lang w:val="en-US" w:eastAsia="zh-CN" w:bidi="ar"/>
              </w:rPr>
              <w:t>provider</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XXX</w:t>
            </w:r>
            <w:r>
              <w:rPr>
                <w:rFonts w:ascii="宋体" w:cs="宋体"/>
                <w:szCs w:val="20"/>
                <w:lang w:bidi="ar"/>
              </w:rPr>
              <w:t>"</w:t>
            </w:r>
            <w:r>
              <w:rPr>
                <w:rFonts w:hint="eastAsia" w:ascii="宋体" w:cs="宋体"/>
                <w:szCs w:val="20"/>
                <w:lang w:bidi="ar"/>
              </w:rPr>
              <w:t>,</w:t>
            </w:r>
            <w:r>
              <w:rPr>
                <w:rFonts w:hint="eastAsia" w:ascii="宋体" w:cs="宋体"/>
                <w:szCs w:val="20"/>
                <w:lang w:val="en-US" w:eastAsia="zh-CN" w:bidi="ar"/>
              </w:rPr>
              <w:t>//能力提供方</w:t>
            </w:r>
          </w:p>
          <w:p>
            <w:pPr>
              <w:numPr>
                <w:ilvl w:val="0"/>
                <w:numId w:val="0"/>
              </w:numPr>
              <w:ind w:left="544" w:hanging="181"/>
              <w:rPr>
                <w:rFonts w:hint="default" w:ascii="宋体" w:eastAsia="宋体" w:cs="宋体"/>
                <w:szCs w:val="20"/>
                <w:lang w:val="en-US" w:eastAsia="zh-CN" w:bidi="ar"/>
              </w:rPr>
            </w:pPr>
            <w:r>
              <w:rPr>
                <w:rFonts w:hint="eastAsia" w:ascii="宋体" w:cs="宋体"/>
                <w:szCs w:val="20"/>
                <w:lang w:bidi="ar"/>
              </w:rPr>
              <w:t xml:space="preserve">    </w:t>
            </w:r>
            <w:r>
              <w:rPr>
                <w:rFonts w:hint="eastAsia" w:ascii="宋体" w:cs="宋体"/>
                <w:szCs w:val="20"/>
                <w:lang w:val="en-US" w:eastAsia="zh-CN" w:bidi="ar"/>
              </w:rPr>
              <w:t xml:space="preserve">    </w:t>
            </w:r>
            <w:r>
              <w:rPr>
                <w:rFonts w:ascii="宋体" w:cs="宋体"/>
                <w:szCs w:val="20"/>
                <w:lang w:bidi="ar"/>
              </w:rPr>
              <w:t>"</w:t>
            </w:r>
            <w:r>
              <w:rPr>
                <w:rFonts w:hint="eastAsia" w:ascii="宋体" w:cs="宋体"/>
                <w:szCs w:val="20"/>
                <w:lang w:val="en-US" w:eastAsia="zh-CN" w:bidi="ar"/>
              </w:rPr>
              <w:t>module</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XXX</w:t>
            </w:r>
            <w:r>
              <w:rPr>
                <w:rFonts w:ascii="宋体" w:cs="宋体"/>
                <w:szCs w:val="20"/>
                <w:lang w:bidi="ar"/>
              </w:rPr>
              <w:t>"</w:t>
            </w:r>
            <w:r>
              <w:rPr>
                <w:rFonts w:hint="eastAsia" w:ascii="宋体" w:cs="宋体"/>
                <w:szCs w:val="20"/>
                <w:lang w:bidi="ar"/>
              </w:rPr>
              <w:t>,</w:t>
            </w:r>
            <w:r>
              <w:rPr>
                <w:rFonts w:hint="eastAsia" w:ascii="宋体" w:cs="宋体"/>
                <w:szCs w:val="20"/>
                <w:lang w:val="en-US" w:eastAsia="zh-CN" w:bidi="ar"/>
              </w:rPr>
              <w:t>//能力模块</w:t>
            </w:r>
          </w:p>
          <w:p>
            <w:pPr>
              <w:numPr>
                <w:ilvl w:val="0"/>
                <w:numId w:val="0"/>
              </w:numPr>
              <w:ind w:left="544" w:hanging="181"/>
              <w:rPr>
                <w:rFonts w:hint="eastAsia" w:ascii="宋体" w:cs="宋体"/>
                <w:szCs w:val="20"/>
                <w:lang w:val="en-US" w:eastAsia="zh-CN" w:bidi="ar"/>
              </w:rPr>
            </w:pPr>
            <w:r>
              <w:rPr>
                <w:rFonts w:hint="eastAsia" w:ascii="宋体" w:cs="宋体"/>
                <w:szCs w:val="20"/>
                <w:lang w:bidi="ar"/>
              </w:rPr>
              <w:t xml:space="preserve">    </w:t>
            </w:r>
            <w:r>
              <w:rPr>
                <w:rFonts w:hint="eastAsia" w:ascii="宋体" w:cs="宋体"/>
                <w:szCs w:val="20"/>
                <w:lang w:val="en-US" w:eastAsia="zh-CN" w:bidi="ar"/>
              </w:rPr>
              <w:t xml:space="preserve">    </w:t>
            </w:r>
            <w:r>
              <w:rPr>
                <w:rFonts w:ascii="宋体" w:cs="宋体"/>
                <w:szCs w:val="20"/>
                <w:lang w:bidi="ar"/>
              </w:rPr>
              <w:t>"</w:t>
            </w:r>
            <w:r>
              <w:rPr>
                <w:rFonts w:hint="eastAsia" w:ascii="宋体" w:cs="宋体"/>
                <w:szCs w:val="20"/>
                <w:lang w:val="en-US" w:eastAsia="zh-CN" w:bidi="ar"/>
              </w:rPr>
              <w:t>function</w:t>
            </w:r>
            <w:r>
              <w:rPr>
                <w:rFonts w:ascii="宋体" w:cs="宋体"/>
                <w:szCs w:val="20"/>
                <w:lang w:bidi="ar"/>
              </w:rPr>
              <w:t>"</w:t>
            </w:r>
            <w:r>
              <w:rPr>
                <w:rFonts w:hint="eastAsia" w:ascii="宋体" w:cs="宋体"/>
                <w:szCs w:val="20"/>
                <w:lang w:bidi="ar"/>
              </w:rPr>
              <w:t xml:space="preserve">: </w:t>
            </w:r>
            <w:r>
              <w:rPr>
                <w:rFonts w:ascii="宋体" w:cs="宋体"/>
                <w:szCs w:val="20"/>
                <w:lang w:bidi="ar"/>
              </w:rPr>
              <w:t>"</w:t>
            </w:r>
            <w:r>
              <w:rPr>
                <w:rFonts w:hint="eastAsia" w:ascii="宋体" w:cs="宋体"/>
                <w:szCs w:val="20"/>
                <w:lang w:val="en-US" w:eastAsia="zh-CN" w:bidi="ar"/>
              </w:rPr>
              <w:t>XXX</w:t>
            </w:r>
            <w:r>
              <w:rPr>
                <w:rFonts w:ascii="宋体" w:cs="宋体"/>
                <w:szCs w:val="20"/>
                <w:lang w:bidi="ar"/>
              </w:rPr>
              <w:t>"</w:t>
            </w:r>
            <w:r>
              <w:rPr>
                <w:rFonts w:hint="eastAsia" w:ascii="宋体" w:cs="宋体"/>
                <w:szCs w:val="20"/>
                <w:lang w:bidi="ar"/>
              </w:rPr>
              <w:t>,</w:t>
            </w:r>
            <w:r>
              <w:rPr>
                <w:rFonts w:hint="eastAsia" w:ascii="宋体" w:cs="宋体"/>
                <w:szCs w:val="20"/>
                <w:lang w:val="en-US" w:eastAsia="zh-CN" w:bidi="ar"/>
              </w:rPr>
              <w:t>//能力名称</w:t>
            </w:r>
          </w:p>
          <w:p>
            <w:pPr>
              <w:numPr>
                <w:ilvl w:val="0"/>
                <w:numId w:val="0"/>
              </w:numPr>
              <w:ind w:left="544" w:hanging="181"/>
              <w:rPr>
                <w:rFonts w:hint="default" w:ascii="宋体" w:cs="宋体"/>
                <w:szCs w:val="20"/>
                <w:lang w:val="en-US" w:bidi="ar"/>
              </w:rPr>
            </w:pPr>
            <w:r>
              <w:rPr>
                <w:rFonts w:hint="eastAsia" w:ascii="宋体" w:cs="宋体"/>
                <w:szCs w:val="20"/>
                <w:lang w:bidi="ar"/>
              </w:rPr>
              <w:t xml:space="preserve">    </w:t>
            </w:r>
            <w:r>
              <w:rPr>
                <w:rFonts w:hint="eastAsia" w:ascii="宋体" w:cs="宋体"/>
                <w:szCs w:val="20"/>
                <w:lang w:val="en-US" w:eastAsia="zh-CN" w:bidi="ar"/>
              </w:rPr>
              <w:t xml:space="preserve">    </w:t>
            </w:r>
            <w:r>
              <w:rPr>
                <w:rFonts w:ascii="宋体" w:cs="宋体"/>
                <w:szCs w:val="20"/>
                <w:lang w:bidi="ar"/>
              </w:rPr>
              <w:t>"</w:t>
            </w:r>
            <w:r>
              <w:rPr>
                <w:rFonts w:hint="eastAsia" w:ascii="宋体" w:cs="宋体"/>
                <w:szCs w:val="20"/>
                <w:lang w:val="en-US" w:eastAsia="zh-CN" w:bidi="ar"/>
              </w:rPr>
              <w:t>data</w:t>
            </w:r>
            <w:r>
              <w:rPr>
                <w:rFonts w:ascii="宋体" w:cs="宋体"/>
                <w:szCs w:val="20"/>
                <w:lang w:bidi="ar"/>
              </w:rPr>
              <w:t>"</w:t>
            </w:r>
            <w:r>
              <w:rPr>
                <w:rFonts w:hint="eastAsia" w:ascii="宋体" w:cs="宋体"/>
                <w:szCs w:val="20"/>
                <w:lang w:bidi="ar"/>
              </w:rPr>
              <w:t xml:space="preserve">: </w:t>
            </w:r>
            <w:r>
              <w:rPr>
                <w:rFonts w:hint="eastAsia" w:ascii="宋体" w:cs="宋体"/>
                <w:szCs w:val="20"/>
                <w:lang w:val="en-US" w:eastAsia="zh-CN" w:bidi="ar"/>
              </w:rPr>
              <w:t>T//请求参数</w:t>
            </w:r>
          </w:p>
          <w:p>
            <w:pPr>
              <w:numPr>
                <w:ilvl w:val="0"/>
                <w:numId w:val="0"/>
              </w:numPr>
              <w:ind w:left="571" w:leftChars="272" w:firstLine="235" w:firstLineChars="112"/>
              <w:rPr>
                <w:rFonts w:ascii="宋体" w:cs="宋体"/>
                <w:szCs w:val="20"/>
              </w:rPr>
            </w:pPr>
            <w:r>
              <w:rPr>
                <w:rFonts w:hint="eastAsia" w:ascii="宋体" w:cs="宋体"/>
                <w:szCs w:val="20"/>
                <w:lang w:bidi="ar"/>
              </w:rPr>
              <w:t>}</w:t>
            </w:r>
          </w:p>
          <w:p>
            <w:pPr>
              <w:numPr>
                <w:ilvl w:val="0"/>
                <w:numId w:val="0"/>
              </w:numPr>
              <w:ind w:left="544" w:hanging="181"/>
              <w:rPr>
                <w:rFonts w:hint="eastAsia" w:ascii="宋体" w:cs="宋体"/>
                <w:szCs w:val="20"/>
                <w:lang w:bidi="ar"/>
              </w:rPr>
            </w:pPr>
            <w:r>
              <w:rPr>
                <w:rFonts w:hint="eastAsia" w:ascii="宋体" w:cs="宋体"/>
                <w:szCs w:val="20"/>
                <w:lang w:bidi="ar"/>
              </w:rPr>
              <w:t xml:space="preserve">  }</w:t>
            </w:r>
          </w:p>
          <w:p>
            <w:pPr>
              <w:numPr>
                <w:ilvl w:val="0"/>
                <w:numId w:val="0"/>
              </w:numPr>
              <w:ind w:left="544" w:hanging="181"/>
              <w:rPr>
                <w:rFonts w:hint="default" w:ascii="宋体" w:cs="宋体"/>
                <w:szCs w:val="20"/>
                <w:lang w:val="en-US" w:eastAsia="zh-CN" w:bidi="ar"/>
              </w:rPr>
            </w:pPr>
            <w:r>
              <w:rPr>
                <w:rFonts w:hint="eastAsia" w:ascii="宋体" w:cs="宋体"/>
                <w:szCs w:val="20"/>
                <w:lang w:bidi="ar"/>
              </w:rPr>
              <w:t>)</w:t>
            </w:r>
          </w:p>
        </w:tc>
      </w:tr>
    </w:tbl>
    <w:p/>
    <w:p>
      <w:pPr>
        <w:outlineLvl w:val="9"/>
      </w:pPr>
    </w:p>
    <w:p>
      <w:pPr>
        <w:outlineLvl w:val="9"/>
      </w:pPr>
    </w:p>
    <w:p>
      <w:pPr>
        <w:spacing w:beforeAutospacing="0" w:afterAutospacing="0" w:line="360" w:lineRule="auto"/>
        <w:jc w:val="center"/>
        <w:outlineLvl w:val="9"/>
        <w:rPr>
          <w:rFonts w:ascii="黑体" w:hAnsi="宋体" w:eastAsia="黑体" w:cs="宋体"/>
          <w:kern w:val="0"/>
          <w:sz w:val="32"/>
          <w:szCs w:val="20"/>
        </w:rPr>
      </w:pPr>
    </w:p>
    <w:p>
      <w:pPr>
        <w:spacing w:beforeAutospacing="0" w:afterAutospacing="0" w:line="360" w:lineRule="auto"/>
        <w:jc w:val="center"/>
        <w:outlineLvl w:val="9"/>
        <w:rPr>
          <w:rFonts w:hint="eastAsia" w:ascii="黑体" w:hAnsi="黑体" w:eastAsia="黑体" w:cs="黑体"/>
          <w:kern w:val="0"/>
          <w:szCs w:val="21"/>
        </w:rPr>
      </w:pPr>
    </w:p>
    <w:p>
      <w:pPr>
        <w:spacing w:beforeAutospacing="0" w:afterAutospacing="0" w:line="360" w:lineRule="auto"/>
        <w:jc w:val="center"/>
        <w:outlineLvl w:val="0"/>
        <w:rPr>
          <w:rFonts w:hint="eastAsia" w:ascii="黑体" w:hAnsi="宋体" w:eastAsia="黑体" w:cs="宋体"/>
          <w:kern w:val="0"/>
          <w:szCs w:val="21"/>
        </w:rPr>
      </w:pPr>
      <w:bookmarkStart w:id="274" w:name="_Toc15525"/>
      <w:r>
        <w:rPr>
          <w:rFonts w:hint="eastAsia" w:ascii="黑体" w:hAnsi="黑体" w:eastAsia="黑体" w:cs="黑体"/>
          <w:kern w:val="0"/>
          <w:szCs w:val="21"/>
        </w:rPr>
        <w:t>附 录 A</w:t>
      </w:r>
      <w:r>
        <w:rPr>
          <w:rFonts w:hint="eastAsia" w:ascii="黑体" w:hAnsi="黑体" w:eastAsia="黑体" w:cs="黑体"/>
          <w:kern w:val="0"/>
          <w:szCs w:val="21"/>
        </w:rPr>
        <w:br w:type="textWrapping"/>
      </w:r>
      <w:r>
        <w:rPr>
          <w:rFonts w:hint="eastAsia" w:ascii="黑体" w:hAnsi="宋体" w:eastAsia="黑体" w:cs="宋体"/>
          <w:kern w:val="0"/>
          <w:szCs w:val="21"/>
        </w:rPr>
        <w:t>DataChannelAppInfoXml示例</w:t>
      </w:r>
      <w:bookmarkEnd w:id="274"/>
    </w:p>
    <w:p>
      <w:pPr>
        <w:spacing w:beforeAutospacing="0" w:afterAutospacing="0" w:line="360" w:lineRule="auto"/>
        <w:jc w:val="center"/>
        <w:outlineLvl w:val="9"/>
        <w:rPr>
          <w:rFonts w:hint="eastAsia" w:ascii="黑体" w:hAnsi="宋体" w:eastAsia="黑体" w:cs="宋体"/>
          <w:kern w:val="0"/>
          <w:szCs w:val="21"/>
        </w:rPr>
      </w:pPr>
    </w:p>
    <w:p>
      <w:pPr>
        <w:spacing w:beforeAutospacing="0" w:afterAutospacing="0" w:line="360" w:lineRule="auto"/>
        <w:rPr>
          <w:rFonts w:ascii="微软雅黑" w:hAnsi="微软雅黑" w:eastAsia="微软雅黑" w:cs="微软雅黑"/>
          <w:sz w:val="18"/>
          <w:szCs w:val="18"/>
        </w:rPr>
      </w:pPr>
      <w:r>
        <w:rPr>
          <w:rFonts w:hint="eastAsia" w:asciiTheme="minorEastAsia" w:hAnsiTheme="minorEastAsia" w:eastAsiaTheme="minorEastAsia" w:cstheme="minorEastAsia"/>
          <w:szCs w:val="21"/>
        </w:rPr>
        <w:t>说明：字段详细说明参考《中国电信5G增强实时通信终端与平台接口技术要求》表3，表4</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pP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DataChannelAppInfo</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pPr>
      <w:r>
        <w:rPr>
          <w:rFonts w:ascii="Consolas" w:hAnsi="Consolas" w:eastAsia="Consolas" w:cs="Consolas"/>
          <w:color w:val="5C5C5C"/>
          <w:sz w:val="18"/>
          <w:szCs w:val="18"/>
          <w:shd w:val="clear" w:color="auto" w:fill="FFFFFF"/>
        </w:rPr>
        <w:t>     &lt;</w:t>
      </w:r>
      <w:r>
        <w:rPr>
          <w:rFonts w:ascii="Consolas" w:hAnsi="Consolas" w:eastAsia="Consolas" w:cs="Consolas"/>
          <w:color w:val="E45649"/>
          <w:sz w:val="18"/>
          <w:szCs w:val="18"/>
          <w:shd w:val="clear" w:color="auto" w:fill="FFFFFF"/>
        </w:rPr>
        <w:t>DataChannelApp</w:t>
      </w:r>
      <w:r>
        <w:rPr>
          <w:rFonts w:ascii="Consolas" w:hAnsi="Consolas" w:eastAsia="Consolas" w:cs="Consolas"/>
          <w:color w:val="5C5C5C"/>
          <w:sz w:val="18"/>
          <w:szCs w:val="18"/>
          <w:shd w:val="clear" w:color="auto" w:fill="FFFFFF"/>
        </w:rPr>
        <w:t> </w:t>
      </w:r>
      <w:r>
        <w:rPr>
          <w:rFonts w:ascii="Consolas" w:hAnsi="Consolas" w:eastAsia="Consolas" w:cs="Consolas"/>
          <w:color w:val="986801"/>
          <w:sz w:val="18"/>
          <w:szCs w:val="18"/>
          <w:shd w:val="clear" w:color="auto" w:fill="FFFFFF"/>
        </w:rPr>
        <w:t>appId</w:t>
      </w:r>
      <w:r>
        <w:rPr>
          <w:rFonts w:ascii="Consolas" w:hAnsi="Consolas" w:eastAsia="Consolas" w:cs="Consolas"/>
          <w:color w:val="5C5C5C"/>
          <w:sz w:val="18"/>
          <w:szCs w:val="18"/>
          <w:shd w:val="clear" w:color="auto" w:fill="FFFFFF"/>
        </w:rPr>
        <w:t>=</w:t>
      </w:r>
      <w:r>
        <w:rPr>
          <w:rFonts w:hint="eastAsia" w:ascii="Consolas" w:hAnsi="Consolas" w:cs="Consolas"/>
          <w:color w:val="50A14F"/>
          <w:sz w:val="18"/>
          <w:szCs w:val="18"/>
          <w:shd w:val="clear" w:color="auto" w:fill="FFFFFF"/>
        </w:rPr>
        <w:t>"</w:t>
      </w:r>
      <w:r>
        <w:rPr>
          <w:rFonts w:ascii="Consolas" w:hAnsi="Consolas" w:eastAsia="Consolas" w:cs="Consolas"/>
          <w:color w:val="50A14F"/>
          <w:sz w:val="18"/>
          <w:szCs w:val="18"/>
          <w:shd w:val="clear" w:color="auto" w:fill="FFFFFF"/>
        </w:rPr>
        <w:t>DcCall</w:t>
      </w:r>
      <w:r>
        <w:rPr>
          <w:rFonts w:hint="eastAsia" w:ascii="Consolas" w:hAnsi="Consolas" w:cs="Consolas"/>
          <w:color w:val="50A14F"/>
          <w:sz w:val="18"/>
          <w:szCs w:val="18"/>
          <w:shd w:val="clear" w:color="auto" w:fill="FFFFFF"/>
        </w:rPr>
        <w:t>"</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ascii="Consolas" w:hAnsi="Consolas" w:eastAsia="Consolas" w:cs="Consolas"/>
          <w:color w:val="5C5C5C"/>
          <w:sz w:val="18"/>
          <w:szCs w:val="18"/>
          <w:shd w:val="clear" w:color="auto" w:fill="FFFFFF"/>
        </w:rPr>
        <w:t>必填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DataChannel</w:t>
      </w:r>
      <w:r>
        <w:rPr>
          <w:rFonts w:ascii="Consolas" w:hAnsi="Consolas" w:eastAsia="Consolas" w:cs="Consolas"/>
          <w:color w:val="5C5C5C"/>
          <w:sz w:val="18"/>
          <w:szCs w:val="18"/>
          <w:shd w:val="clear" w:color="auto" w:fill="F8F8F8"/>
        </w:rPr>
        <w:t> </w:t>
      </w:r>
      <w:r>
        <w:rPr>
          <w:rFonts w:ascii="Consolas" w:hAnsi="Consolas" w:eastAsia="Consolas" w:cs="Consolas"/>
          <w:color w:val="986801"/>
          <w:sz w:val="18"/>
          <w:szCs w:val="18"/>
          <w:shd w:val="clear" w:color="auto" w:fill="F8F8F8"/>
        </w:rPr>
        <w:t>dcId</w:t>
      </w:r>
      <w:r>
        <w:rPr>
          <w:rFonts w:ascii="Consolas" w:hAnsi="Consolas" w:eastAsia="Consolas" w:cs="Consolas"/>
          <w:color w:val="5C5C5C"/>
          <w:sz w:val="18"/>
          <w:szCs w:val="18"/>
          <w:shd w:val="clear" w:color="auto" w:fill="F8F8F8"/>
        </w:rPr>
        <w:t>=</w:t>
      </w:r>
      <w:r>
        <w:rPr>
          <w:rFonts w:hint="eastAsia" w:ascii="Consolas" w:hAnsi="Consolas" w:cs="Consolas"/>
          <w:color w:val="50A14F"/>
          <w:sz w:val="18"/>
          <w:szCs w:val="18"/>
          <w:shd w:val="clear" w:color="auto" w:fill="F8F8F8"/>
        </w:rPr>
        <w:t>"</w:t>
      </w:r>
      <w:r>
        <w:rPr>
          <w:rFonts w:ascii="Consolas" w:hAnsi="Consolas" w:eastAsia="Consolas" w:cs="Consolas"/>
          <w:color w:val="50A14F"/>
          <w:sz w:val="18"/>
          <w:szCs w:val="18"/>
          <w:shd w:val="clear" w:color="auto" w:fill="F8F8F8"/>
        </w:rPr>
        <w:t>dcID1</w:t>
      </w:r>
      <w:r>
        <w:rPr>
          <w:rFonts w:hint="eastAsia" w:ascii="Consolas" w:hAnsi="Consolas" w:cs="Consolas"/>
          <w:color w:val="50A14F"/>
          <w:sz w:val="18"/>
          <w:szCs w:val="18"/>
          <w:shd w:val="clear" w:color="auto" w:fill="F8F8F8"/>
        </w:rPr>
        <w:t>"</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ascii="Consolas" w:hAnsi="Consolas" w:eastAsia="Consolas" w:cs="Consolas"/>
          <w:color w:val="5C5C5C"/>
          <w:sz w:val="18"/>
          <w:szCs w:val="18"/>
          <w:shd w:val="clear" w:color="auto" w:fill="FFFFFF"/>
        </w:rPr>
        <w:t>必填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lang w:val="en-US" w:eastAsia="zh-CN"/>
        </w:rPr>
        <w:t xml:space="preserve">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ascii="Consolas" w:hAnsi="Consolas" w:eastAsia="Consolas" w:cs="Consolas"/>
          <w:color w:val="5C5C5C"/>
          <w:sz w:val="18"/>
          <w:szCs w:val="18"/>
          <w:shd w:val="clear" w:color="auto" w:fill="FFFFFF"/>
        </w:rPr>
        <w:t>必填</w:t>
      </w:r>
      <w:r>
        <w:rPr>
          <w:rFonts w:hint="eastAsia" w:ascii="Consolas" w:hAnsi="Consolas" w:cs="Consolas"/>
          <w:color w:val="5C5C5C"/>
          <w:sz w:val="18"/>
          <w:szCs w:val="18"/>
          <w:shd w:val="clear" w:color="auto" w:fill="FFFFFF"/>
          <w:lang w:eastAsia="zh-CN"/>
        </w:rPr>
        <w:t>，</w:t>
      </w:r>
      <w:r>
        <w:rPr>
          <w:rFonts w:hint="eastAsia" w:ascii="Consolas" w:hAnsi="Consolas" w:cs="Consolas"/>
          <w:color w:val="5C5C5C"/>
          <w:sz w:val="18"/>
          <w:szCs w:val="18"/>
          <w:shd w:val="clear" w:color="auto" w:fill="FFFFFF"/>
          <w:lang w:val="en-US" w:eastAsia="zh-CN"/>
        </w:rPr>
        <w:t>值为空</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hint="eastAsia" w:ascii="Consolas" w:hAnsi="Consolas" w:cs="Consolas"/>
          <w:color w:val="5C5C5C"/>
          <w:sz w:val="18"/>
          <w:szCs w:val="18"/>
          <w:shd w:val="clear" w:color="auto" w:fill="F8F8F8"/>
          <w:lang w:val="en-US" w:eastAsia="zh-CN"/>
        </w:rPr>
        <w:t>local_</w:t>
      </w:r>
      <w:r>
        <w:rPr>
          <w:rFonts w:ascii="Consolas" w:hAnsi="Consolas" w:eastAsia="Consolas" w:cs="Consolas"/>
          <w:color w:val="5C5C5C"/>
          <w:sz w:val="18"/>
          <w:szCs w:val="18"/>
          <w:shd w:val="clear" w:color="auto" w:fill="F8F8F8"/>
        </w:rPr>
        <w:t>DcCal</w:t>
      </w:r>
      <w:r>
        <w:rPr>
          <w:rFonts w:hint="eastAsia" w:ascii="Consolas" w:hAnsi="Consolas" w:cs="Consolas"/>
          <w:color w:val="5C5C5C"/>
          <w:sz w:val="18"/>
          <w:szCs w:val="18"/>
          <w:shd w:val="clear" w:color="auto" w:fill="F8F8F8"/>
          <w:lang w:val="en-US" w:eastAsia="zh-CN"/>
        </w:rPr>
        <w:t>l_1_dcID1</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ascii="Consolas" w:hAnsi="Consolas" w:eastAsia="Consolas" w:cs="Consolas"/>
          <w:color w:val="5C5C5C"/>
          <w:sz w:val="18"/>
          <w:szCs w:val="18"/>
          <w:shd w:val="clear" w:color="auto" w:fill="FFFFFF"/>
        </w:rPr>
        <w:t>必填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Subprotocol</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Subprotocol</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eastAsia="Consolas" w:cs="Consolas"/>
          <w:color w:val="5C5C5C"/>
          <w:sz w:val="18"/>
          <w:szCs w:val="18"/>
          <w:shd w:val="clear" w:color="auto" w:fill="FFFFFF"/>
          <w:lang w:val="en-US" w:eastAsia="zh-CN"/>
        </w:rPr>
        <w:t>选</w:t>
      </w:r>
      <w:r>
        <w:rPr>
          <w:rFonts w:ascii="Consolas" w:hAnsi="Consolas" w:eastAsia="Consolas" w:cs="Consolas"/>
          <w:color w:val="5C5C5C"/>
          <w:sz w:val="18"/>
          <w:szCs w:val="18"/>
          <w:shd w:val="clear" w:color="auto" w:fill="FFFFFF"/>
        </w:rPr>
        <w:t>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Ordered</w:t>
      </w:r>
      <w:r>
        <w:rPr>
          <w:rFonts w:ascii="Consolas" w:hAnsi="Consolas" w:eastAsia="Consolas" w:cs="Consolas"/>
          <w:color w:val="5C5C5C"/>
          <w:sz w:val="18"/>
          <w:szCs w:val="18"/>
          <w:shd w:val="clear" w:color="auto" w:fill="F8F8F8"/>
        </w:rPr>
        <w:t>&gt;1&lt;/</w:t>
      </w:r>
      <w:r>
        <w:rPr>
          <w:rFonts w:ascii="Consolas" w:hAnsi="Consolas" w:eastAsia="Consolas" w:cs="Consolas"/>
          <w:color w:val="E45649"/>
          <w:sz w:val="18"/>
          <w:szCs w:val="18"/>
          <w:shd w:val="clear" w:color="auto" w:fill="F8F8F8"/>
        </w:rPr>
        <w:t>Ordered</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eastAsia="Consolas" w:cs="Consolas"/>
          <w:color w:val="5C5C5C"/>
          <w:sz w:val="18"/>
          <w:szCs w:val="18"/>
          <w:shd w:val="clear" w:color="auto" w:fill="FFFFFF"/>
          <w:lang w:val="en-US" w:eastAsia="zh-CN"/>
        </w:rPr>
        <w:t>选</w:t>
      </w:r>
      <w:r>
        <w:rPr>
          <w:rFonts w:ascii="Consolas" w:hAnsi="Consolas" w:eastAsia="Consolas" w:cs="Consolas"/>
          <w:color w:val="5C5C5C"/>
          <w:sz w:val="18"/>
          <w:szCs w:val="18"/>
          <w:shd w:val="clear" w:color="auto" w:fill="FFFFFF"/>
        </w:rPr>
        <w:t>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MaxRetr</w:t>
      </w:r>
      <w:r>
        <w:rPr>
          <w:rFonts w:ascii="Consolas" w:hAnsi="Consolas" w:eastAsia="Consolas" w:cs="Consolas"/>
          <w:color w:val="5C5C5C"/>
          <w:sz w:val="18"/>
          <w:szCs w:val="18"/>
          <w:shd w:val="clear" w:color="auto" w:fill="FFFFFF"/>
        </w:rPr>
        <w:t>&gt;0&lt;/</w:t>
      </w:r>
      <w:r>
        <w:rPr>
          <w:rFonts w:ascii="Consolas" w:hAnsi="Consolas" w:eastAsia="Consolas" w:cs="Consolas"/>
          <w:color w:val="E45649"/>
          <w:sz w:val="18"/>
          <w:szCs w:val="18"/>
          <w:shd w:val="clear" w:color="auto" w:fill="FFFFFF"/>
        </w:rPr>
        <w:t>MaxRetr</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eastAsia="Consolas" w:cs="Consolas"/>
          <w:color w:val="5C5C5C"/>
          <w:sz w:val="18"/>
          <w:szCs w:val="18"/>
          <w:shd w:val="clear" w:color="auto" w:fill="FFFFFF"/>
          <w:lang w:val="en-US" w:eastAsia="zh-CN"/>
        </w:rPr>
        <w:t>选</w:t>
      </w:r>
      <w:r>
        <w:rPr>
          <w:rFonts w:ascii="Consolas" w:hAnsi="Consolas" w:eastAsia="Consolas" w:cs="Consolas"/>
          <w:color w:val="5C5C5C"/>
          <w:sz w:val="18"/>
          <w:szCs w:val="18"/>
          <w:shd w:val="clear" w:color="auto" w:fill="FFFFFF"/>
        </w:rPr>
        <w:t>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MaxTime</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MaxTime</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eastAsia="Consolas" w:cs="Consolas"/>
          <w:color w:val="5C5C5C"/>
          <w:sz w:val="18"/>
          <w:szCs w:val="18"/>
          <w:shd w:val="clear" w:color="auto" w:fill="FFFFFF"/>
          <w:lang w:val="en-US" w:eastAsia="zh-CN"/>
        </w:rPr>
        <w:t>选</w:t>
      </w:r>
      <w:r>
        <w:rPr>
          <w:rFonts w:ascii="Consolas" w:hAnsi="Consolas" w:eastAsia="Consolas" w:cs="Consolas"/>
          <w:color w:val="5C5C5C"/>
          <w:sz w:val="18"/>
          <w:szCs w:val="18"/>
          <w:shd w:val="clear" w:color="auto" w:fill="FFFFFF"/>
        </w:rPr>
        <w:t>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Priority</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Priority</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eastAsia="Consolas" w:cs="Consolas"/>
          <w:color w:val="5C5C5C"/>
          <w:sz w:val="18"/>
          <w:szCs w:val="18"/>
          <w:shd w:val="clear" w:color="auto" w:fill="FFFFFF"/>
          <w:lang w:val="en-US" w:eastAsia="zh-CN"/>
        </w:rPr>
        <w:t>选</w:t>
      </w:r>
      <w:r>
        <w:rPr>
          <w:rFonts w:ascii="Consolas" w:hAnsi="Consolas" w:eastAsia="Consolas" w:cs="Consolas"/>
          <w:color w:val="5C5C5C"/>
          <w:sz w:val="18"/>
          <w:szCs w:val="18"/>
          <w:shd w:val="clear" w:color="auto" w:fill="FFFFFF"/>
        </w:rPr>
        <w:t>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lang w:val="en-US" w:eastAsia="zh-CN"/>
        </w:rPr>
        <w:t xml:space="preserve">           </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&gt;1&lt;/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ascii="Consolas" w:hAnsi="Consolas" w:eastAsia="Consolas" w:cs="Consolas"/>
          <w:color w:val="5C5C5C"/>
          <w:sz w:val="18"/>
          <w:szCs w:val="18"/>
          <w:shd w:val="clear" w:color="auto" w:fill="FFFFFF"/>
        </w:rPr>
        <w:t>必填，</w:t>
      </w:r>
      <w:r>
        <w:rPr>
          <w:rFonts w:ascii="Consolas" w:hAnsi="Consolas" w:eastAsia="Consolas" w:cs="Consolas"/>
          <w:i/>
          <w:color w:val="A0A1A7"/>
          <w:sz w:val="18"/>
          <w:szCs w:val="18"/>
          <w:shd w:val="clear" w:color="auto" w:fill="FFFFFF"/>
        </w:rPr>
        <w:t>0:P2A; 1: P2P, 2:A2P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lang w:val="en-US" w:eastAsia="zh-CN"/>
        </w:rPr>
        <w:t xml:space="preserve">           </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AutoAcceptDcSetup</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AutoAcceptDcSetup</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eastAsia="Consolas" w:cs="Consolas"/>
          <w:color w:val="5C5C5C"/>
          <w:sz w:val="18"/>
          <w:szCs w:val="18"/>
          <w:shd w:val="clear" w:color="auto" w:fill="FFFFFF"/>
          <w:lang w:val="en-US" w:eastAsia="zh-CN"/>
        </w:rPr>
        <w:t>选</w:t>
      </w:r>
      <w:r>
        <w:rPr>
          <w:rFonts w:ascii="Consolas" w:hAnsi="Consolas" w:eastAsia="Consolas" w:cs="Consolas"/>
          <w:color w:val="5C5C5C"/>
          <w:sz w:val="18"/>
          <w:szCs w:val="18"/>
          <w:shd w:val="clear" w:color="auto" w:fill="FFFFFF"/>
        </w:rPr>
        <w:t>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Bandwidth</w:t>
      </w:r>
      <w:r>
        <w:rPr>
          <w:rFonts w:ascii="Consolas" w:hAnsi="Consolas" w:eastAsia="Consolas" w:cs="Consolas"/>
          <w:color w:val="5C5C5C"/>
          <w:sz w:val="18"/>
          <w:szCs w:val="18"/>
          <w:shd w:val="clear" w:color="auto" w:fill="FFFFFF"/>
        </w:rPr>
        <w:t>&gt;500&lt;/</w:t>
      </w:r>
      <w:r>
        <w:rPr>
          <w:rFonts w:ascii="Consolas" w:hAnsi="Consolas" w:eastAsia="Consolas" w:cs="Consolas"/>
          <w:color w:val="E45649"/>
          <w:sz w:val="18"/>
          <w:szCs w:val="18"/>
          <w:shd w:val="clear" w:color="auto" w:fill="FFFFFF"/>
        </w:rPr>
        <w:t>Bandwidth</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eastAsia="Consolas" w:cs="Consolas"/>
          <w:color w:val="5C5C5C"/>
          <w:sz w:val="18"/>
          <w:szCs w:val="18"/>
          <w:shd w:val="clear" w:color="auto" w:fill="FFFFFF"/>
          <w:lang w:val="en-US" w:eastAsia="zh-CN"/>
        </w:rPr>
        <w:t>选</w:t>
      </w:r>
      <w:r>
        <w:rPr>
          <w:rFonts w:ascii="Consolas" w:hAnsi="Consolas" w:eastAsia="Consolas" w:cs="Consolas"/>
          <w:color w:val="5C5C5C"/>
          <w:sz w:val="18"/>
          <w:szCs w:val="18"/>
          <w:shd w:val="clear" w:color="auto" w:fill="FFFFFF"/>
        </w:rPr>
        <w:t>填</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jc w:val="lef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&lt;</w:t>
      </w:r>
      <w:r>
        <w:rPr>
          <w:rFonts w:hint="eastAsia" w:ascii="Consolas" w:hAnsi="Consolas" w:eastAsia="Consolas" w:cs="Consolas"/>
          <w:color w:val="E45649"/>
          <w:sz w:val="18"/>
          <w:szCs w:val="18"/>
          <w:shd w:val="clear" w:color="auto" w:fill="F8F8F8"/>
        </w:rPr>
        <w:t>QosHint</w:t>
      </w:r>
      <w:r>
        <w:rPr>
          <w:rFonts w:ascii="Consolas" w:hAnsi="Consolas" w:eastAsia="Consolas" w:cs="Consolas"/>
          <w:color w:val="5C5C5C"/>
          <w:sz w:val="18"/>
          <w:szCs w:val="18"/>
          <w:shd w:val="clear" w:color="auto" w:fill="F8F8F8"/>
        </w:rPr>
        <w:t>&gt;loss=0.01;latency=100&lt;/</w:t>
      </w:r>
      <w:r>
        <w:rPr>
          <w:rFonts w:hint="eastAsia" w:ascii="Consolas" w:hAnsi="Consolas" w:eastAsia="Consolas" w:cs="Consolas"/>
          <w:color w:val="E45649"/>
          <w:sz w:val="18"/>
          <w:szCs w:val="18"/>
          <w:shd w:val="clear" w:color="auto" w:fill="F8F8F8"/>
        </w:rPr>
        <w:t>QosHint</w:t>
      </w:r>
      <w:r>
        <w:rPr>
          <w:rFonts w:ascii="Consolas" w:hAnsi="Consolas" w:eastAsia="Consolas" w:cs="Consolas"/>
          <w:color w:val="5C5C5C"/>
          <w:sz w:val="18"/>
          <w:szCs w:val="18"/>
          <w:shd w:val="clear" w:color="auto" w:fill="F8F8F8"/>
        </w:rPr>
        <w:t>&gt;&lt;!-- </w:t>
      </w:r>
      <w:r>
        <w:rPr>
          <w:rFonts w:hint="eastAsia" w:ascii="Consolas" w:hAnsi="Consolas" w:eastAsia="Consolas" w:cs="Consolas"/>
          <w:color w:val="5C5C5C"/>
          <w:sz w:val="18"/>
          <w:szCs w:val="18"/>
          <w:shd w:val="clear" w:color="auto" w:fill="F8F8F8"/>
          <w:lang w:val="en-US" w:eastAsia="zh-CN"/>
        </w:rPr>
        <w:t>选</w:t>
      </w:r>
      <w:r>
        <w:rPr>
          <w:rFonts w:ascii="Consolas" w:hAnsi="Consolas" w:eastAsia="Consolas" w:cs="Consolas"/>
          <w:color w:val="5C5C5C"/>
          <w:sz w:val="18"/>
          <w:szCs w:val="18"/>
          <w:shd w:val="clear" w:color="auto" w:fill="F8F8F8"/>
        </w:rPr>
        <w:t>填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jc w:val="left"/>
      </w:pPr>
      <w:r>
        <w:rPr>
          <w:rFonts w:ascii="Consolas" w:hAnsi="Consolas" w:eastAsia="Consolas" w:cs="Consolas"/>
          <w:color w:val="5C5C5C"/>
          <w:sz w:val="18"/>
          <w:szCs w:val="18"/>
          <w:shd w:val="clear" w:color="auto" w:fill="F8F8F8"/>
        </w:rPr>
        <w:t>            &lt;</w:t>
      </w:r>
      <w:r>
        <w:rPr>
          <w:rFonts w:hint="eastAsia" w:ascii="Consolas" w:hAnsi="Consolas" w:eastAsia="Consolas" w:cs="Consolas"/>
          <w:color w:val="E45649"/>
          <w:sz w:val="18"/>
          <w:szCs w:val="18"/>
          <w:shd w:val="clear" w:color="auto" w:fill="F8F8F8"/>
        </w:rPr>
        <w:t>Content</w:t>
      </w:r>
      <w:r>
        <w:rPr>
          <w:rFonts w:ascii="Consolas" w:hAnsi="Consolas" w:eastAsia="Consolas" w:cs="Consolas"/>
          <w:color w:val="5C5C5C"/>
          <w:sz w:val="18"/>
          <w:szCs w:val="18"/>
          <w:shd w:val="clear" w:color="auto" w:fill="F8F8F8"/>
        </w:rPr>
        <w:t>&gt;</w:t>
      </w:r>
      <w:r>
        <w:rPr>
          <w:rFonts w:hint="eastAsia" w:ascii="Consolas" w:hAnsi="Consolas" w:eastAsia="Consolas" w:cs="Consolas"/>
          <w:color w:val="5C5C5C"/>
          <w:sz w:val="18"/>
          <w:szCs w:val="18"/>
          <w:shd w:val="clear" w:color="auto" w:fill="F8F8F8"/>
        </w:rPr>
        <w:t>c</w:t>
      </w:r>
      <w:r>
        <w:rPr>
          <w:rFonts w:hint="eastAsia" w:ascii="Consolas" w:hAnsi="Consolas" w:eastAsia="Consolas" w:cs="Consolas"/>
          <w:color w:val="5C5C5C"/>
          <w:sz w:val="18"/>
          <w:szCs w:val="18"/>
          <w:shd w:val="clear" w:color="auto" w:fill="F8F8F8"/>
          <w:lang w:val="en-US" w:eastAsia="zh-CN"/>
        </w:rPr>
        <w:t>t</w:t>
      </w:r>
      <w:r>
        <w:rPr>
          <w:rFonts w:hint="eastAsia" w:ascii="Consolas" w:hAnsi="Consolas" w:eastAsia="Consolas" w:cs="Consolas"/>
          <w:color w:val="5C5C5C"/>
          <w:sz w:val="18"/>
          <w:szCs w:val="18"/>
          <w:shd w:val="clear" w:color="auto" w:fill="F8F8F8"/>
        </w:rPr>
        <w:t>cc.webrtc-datachannel.</w:t>
      </w:r>
      <w:r>
        <w:rPr>
          <w:rFonts w:hint="eastAsia" w:ascii="Consolas" w:hAnsi="Consolas" w:cs="Consolas"/>
          <w:color w:val="5C5C5C"/>
          <w:sz w:val="18"/>
          <w:szCs w:val="18"/>
          <w:shd w:val="clear" w:color="auto" w:fill="F8F8F8"/>
          <w:lang w:val="en-US" w:eastAsia="zh-CN"/>
        </w:rPr>
        <w:t>adc</w:t>
      </w:r>
      <w:r>
        <w:rPr>
          <w:rFonts w:ascii="Consolas" w:hAnsi="Consolas" w:eastAsia="Consolas" w:cs="Consolas"/>
          <w:color w:val="5C5C5C"/>
          <w:sz w:val="18"/>
          <w:szCs w:val="18"/>
          <w:shd w:val="clear" w:color="auto" w:fill="F8F8F8"/>
        </w:rPr>
        <w:t>&lt;/</w:t>
      </w:r>
      <w:r>
        <w:rPr>
          <w:rFonts w:hint="eastAsia" w:ascii="Consolas" w:hAnsi="Consolas" w:eastAsia="Consolas" w:cs="Consolas"/>
          <w:color w:val="E45649"/>
          <w:sz w:val="18"/>
          <w:szCs w:val="18"/>
          <w:shd w:val="clear" w:color="auto" w:fill="F8F8F8"/>
        </w:rPr>
        <w:t>Content</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eastAsia="Consolas" w:cs="Consolas"/>
          <w:color w:val="5C5C5C"/>
          <w:sz w:val="18"/>
          <w:szCs w:val="18"/>
          <w:shd w:val="clear" w:color="auto" w:fill="FFFFFF"/>
          <w:lang w:val="en-US" w:eastAsia="zh-CN"/>
        </w:rPr>
        <w:t>选</w:t>
      </w:r>
      <w:r>
        <w:rPr>
          <w:rFonts w:ascii="Consolas" w:hAnsi="Consolas" w:eastAsia="Consolas" w:cs="Consolas"/>
          <w:color w:val="5C5C5C"/>
          <w:sz w:val="18"/>
          <w:szCs w:val="18"/>
          <w:shd w:val="clear" w:color="auto" w:fill="FFFFFF"/>
        </w:rPr>
        <w:t>填</w:t>
      </w:r>
      <w:r>
        <w:rPr>
          <w:rFonts w:hint="eastAsia" w:ascii="Consolas" w:hAnsi="Consolas" w:cs="Consolas"/>
          <w:color w:val="5C5C5C"/>
          <w:sz w:val="18"/>
          <w:szCs w:val="18"/>
          <w:shd w:val="clear" w:color="auto" w:fill="FFFFFF"/>
          <w:lang w:eastAsia="zh-CN"/>
        </w:rPr>
        <w:t>，</w:t>
      </w:r>
      <w:r>
        <w:rPr>
          <w:rFonts w:hint="eastAsia" w:ascii="Consolas" w:hAnsi="Consolas" w:cs="Consolas"/>
          <w:color w:val="5C5C5C"/>
          <w:sz w:val="18"/>
          <w:szCs w:val="18"/>
          <w:shd w:val="clear" w:color="auto" w:fill="FFFFFF"/>
          <w:lang w:val="en-US" w:eastAsia="zh-CN"/>
        </w:rPr>
        <w:t>流的业务标识，</w:t>
      </w:r>
      <w:r>
        <w:rPr>
          <w:rFonts w:hint="eastAsia" w:ascii="Consolas" w:hAnsi="Consolas" w:cs="Consolas"/>
          <w:color w:val="5C5C5C"/>
          <w:sz w:val="18"/>
          <w:szCs w:val="18"/>
          <w:shd w:val="clear" w:color="auto" w:fill="FFFFFF"/>
        </w:rPr>
        <w:t>例如自定义</w:t>
      </w:r>
      <w:r>
        <w:rPr>
          <w:rFonts w:hint="eastAsia" w:ascii="Consolas" w:hAnsi="Consolas" w:eastAsia="Consolas" w:cs="Consolas"/>
          <w:color w:val="5C5C5C"/>
          <w:sz w:val="18"/>
          <w:szCs w:val="18"/>
          <w:shd w:val="clear" w:color="auto" w:fill="F8F8F8"/>
        </w:rPr>
        <w:t>ctcc.webrtc-datachannel</w:t>
      </w:r>
      <w:r>
        <w:rPr>
          <w:rFonts w:hint="default" w:ascii="Consolas" w:hAnsi="Consolas" w:cs="Consolas"/>
          <w:color w:val="5C5C5C"/>
          <w:sz w:val="18"/>
          <w:szCs w:val="18"/>
          <w:shd w:val="clear" w:color="auto" w:fill="FFFFFF"/>
        </w:rPr>
        <w:t>.free等，可以</w:t>
      </w:r>
      <w:r>
        <w:rPr>
          <w:rFonts w:hint="eastAsia" w:ascii="Consolas" w:hAnsi="Consolas" w:cs="Consolas"/>
          <w:color w:val="5C5C5C"/>
          <w:sz w:val="18"/>
          <w:szCs w:val="18"/>
          <w:shd w:val="clear" w:color="auto" w:fill="FFFFFF"/>
        </w:rPr>
        <w:t>用于后续区别收费业务和免费业务</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pPr>
      <w:r>
        <w:rPr>
          <w:rFonts w:ascii="Consolas" w:hAnsi="Consolas" w:eastAsia="Consolas" w:cs="Consolas"/>
          <w:color w:val="5C5C5C"/>
          <w:sz w:val="18"/>
          <w:szCs w:val="18"/>
          <w:shd w:val="clear" w:color="auto" w:fill="FFFFFF"/>
        </w:rPr>
        <w:t>        &lt;/</w:t>
      </w:r>
      <w:r>
        <w:rPr>
          <w:rFonts w:ascii="Consolas" w:hAnsi="Consolas" w:eastAsia="Consolas" w:cs="Consolas"/>
          <w:color w:val="E45649"/>
          <w:sz w:val="18"/>
          <w:szCs w:val="18"/>
          <w:shd w:val="clear" w:color="auto" w:fill="FFFFFF"/>
        </w:rPr>
        <w:t>DataChannel</w:t>
      </w:r>
      <w:r>
        <w:rPr>
          <w:rFonts w:ascii="Consolas" w:hAnsi="Consolas" w:eastAsia="Consolas" w:cs="Consolas"/>
          <w:color w:val="5C5C5C"/>
          <w:sz w:val="18"/>
          <w:szCs w:val="18"/>
          <w:shd w:val="clear" w:color="auto" w:fill="FFFFFF"/>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DataChannel</w:t>
      </w:r>
      <w:r>
        <w:rPr>
          <w:rFonts w:ascii="Consolas" w:hAnsi="Consolas" w:eastAsia="Consolas" w:cs="Consolas"/>
          <w:color w:val="5C5C5C"/>
          <w:sz w:val="18"/>
          <w:szCs w:val="18"/>
          <w:shd w:val="clear" w:color="auto" w:fill="F8F8F8"/>
        </w:rPr>
        <w:t> </w:t>
      </w:r>
      <w:r>
        <w:rPr>
          <w:rFonts w:ascii="Consolas" w:hAnsi="Consolas" w:eastAsia="Consolas" w:cs="Consolas"/>
          <w:color w:val="986801"/>
          <w:sz w:val="18"/>
          <w:szCs w:val="18"/>
          <w:shd w:val="clear" w:color="auto" w:fill="F8F8F8"/>
        </w:rPr>
        <w:t>dcId</w:t>
      </w:r>
      <w:r>
        <w:rPr>
          <w:rFonts w:ascii="Consolas" w:hAnsi="Consolas" w:eastAsia="Consolas" w:cs="Consolas"/>
          <w:color w:val="5C5C5C"/>
          <w:sz w:val="18"/>
          <w:szCs w:val="18"/>
          <w:shd w:val="clear" w:color="auto" w:fill="F8F8F8"/>
        </w:rPr>
        <w:t>=</w:t>
      </w:r>
      <w:r>
        <w:rPr>
          <w:rFonts w:hint="eastAsia" w:ascii="Consolas" w:hAnsi="Consolas" w:cs="Consolas"/>
          <w:color w:val="50A14F"/>
          <w:sz w:val="18"/>
          <w:szCs w:val="18"/>
          <w:shd w:val="clear" w:color="auto" w:fill="F8F8F8"/>
        </w:rPr>
        <w:t>"</w:t>
      </w:r>
      <w:r>
        <w:rPr>
          <w:rFonts w:ascii="Consolas" w:hAnsi="Consolas" w:eastAsia="Consolas" w:cs="Consolas"/>
          <w:color w:val="50A14F"/>
          <w:sz w:val="18"/>
          <w:szCs w:val="18"/>
          <w:shd w:val="clear" w:color="auto" w:fill="F8F8F8"/>
        </w:rPr>
        <w:t>dcID2</w:t>
      </w:r>
      <w:r>
        <w:rPr>
          <w:rFonts w:hint="eastAsia" w:ascii="Consolas" w:hAnsi="Consolas" w:cs="Consolas"/>
          <w:color w:val="50A14F"/>
          <w:sz w:val="18"/>
          <w:szCs w:val="18"/>
          <w:shd w:val="clear" w:color="auto" w:fill="F8F8F8"/>
        </w:rPr>
        <w:t>"</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hint="eastAsia" w:ascii="Consolas" w:hAnsi="Consolas" w:cs="Consolas"/>
          <w:color w:val="5C5C5C"/>
          <w:sz w:val="18"/>
          <w:szCs w:val="18"/>
          <w:shd w:val="clear" w:color="auto" w:fill="F8F8F8"/>
          <w:lang w:val="en-US" w:eastAsia="zh-CN"/>
        </w:rPr>
        <w:t>local_</w:t>
      </w:r>
      <w:r>
        <w:rPr>
          <w:rFonts w:ascii="Consolas" w:hAnsi="Consolas" w:eastAsia="Consolas" w:cs="Consolas"/>
          <w:color w:val="5C5C5C"/>
          <w:sz w:val="18"/>
          <w:szCs w:val="18"/>
          <w:shd w:val="clear" w:color="auto" w:fill="F8F8F8"/>
        </w:rPr>
        <w:t>DcCal</w:t>
      </w:r>
      <w:r>
        <w:rPr>
          <w:rFonts w:hint="eastAsia" w:ascii="Consolas" w:hAnsi="Consolas" w:cs="Consolas"/>
          <w:color w:val="5C5C5C"/>
          <w:sz w:val="18"/>
          <w:szCs w:val="18"/>
          <w:shd w:val="clear" w:color="auto" w:fill="F8F8F8"/>
          <w:lang w:val="en-US" w:eastAsia="zh-CN"/>
        </w:rPr>
        <w:t>l_0_dcID2</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pPr>
      <w:r>
        <w:rPr>
          <w:rFonts w:ascii="Consolas" w:hAnsi="Consolas" w:eastAsia="Consolas" w:cs="Consolas"/>
          <w:color w:val="5C5C5C"/>
          <w:sz w:val="18"/>
          <w:szCs w:val="18"/>
          <w:shd w:val="clear" w:color="auto" w:fill="FFFFFF"/>
        </w:rPr>
        <w:t>        &lt;/</w:t>
      </w:r>
      <w:r>
        <w:rPr>
          <w:rFonts w:ascii="Consolas" w:hAnsi="Consolas" w:eastAsia="Consolas" w:cs="Consolas"/>
          <w:color w:val="E45649"/>
          <w:sz w:val="18"/>
          <w:szCs w:val="18"/>
          <w:shd w:val="clear" w:color="auto" w:fill="FFFFFF"/>
        </w:rPr>
        <w:t>DataChannel</w:t>
      </w:r>
      <w:r>
        <w:rPr>
          <w:rFonts w:ascii="Consolas" w:hAnsi="Consolas" w:eastAsia="Consolas" w:cs="Consolas"/>
          <w:color w:val="5C5C5C"/>
          <w:sz w:val="18"/>
          <w:szCs w:val="18"/>
          <w:shd w:val="clear" w:color="auto" w:fill="FFFFFF"/>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DataChannelApp</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pP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DataChannelAppInfo</w:t>
      </w:r>
      <w:r>
        <w:rPr>
          <w:rFonts w:ascii="Consolas" w:hAnsi="Consolas" w:eastAsia="Consolas" w:cs="Consolas"/>
          <w:color w:val="5C5C5C"/>
          <w:sz w:val="18"/>
          <w:szCs w:val="18"/>
          <w:shd w:val="clear" w:color="auto" w:fill="FFFFFF"/>
        </w:rPr>
        <w:t>&gt; </w:t>
      </w:r>
    </w:p>
    <w:p>
      <w:r>
        <w:rPr>
          <w:rFonts w:hint="eastAsia" w:ascii="黑体" w:hAnsi="黑体" w:eastAsia="黑体" w:cs="黑体"/>
          <w:szCs w:val="21"/>
        </w:rPr>
        <w:br w:type="textWrapping"/>
      </w:r>
    </w:p>
    <w:p/>
    <w:p>
      <w:pPr>
        <w:jc w:val="left"/>
        <w:rPr>
          <w:rFonts w:ascii="黑体" w:hAnsi="宋体" w:eastAsia="黑体" w:cs="宋体"/>
          <w:kern w:val="0"/>
          <w:sz w:val="32"/>
          <w:szCs w:val="20"/>
        </w:rPr>
      </w:pPr>
      <w:r>
        <w:rPr>
          <w:rFonts w:hint="eastAsia" w:ascii="黑体" w:hAnsi="宋体" w:eastAsia="黑体" w:cs="宋体"/>
          <w:kern w:val="0"/>
          <w:sz w:val="32"/>
          <w:szCs w:val="20"/>
        </w:rPr>
        <w:br w:type="page"/>
      </w:r>
    </w:p>
    <w:p>
      <w:pPr>
        <w:spacing w:beforeAutospacing="0" w:afterAutospacing="0" w:line="360" w:lineRule="auto"/>
        <w:jc w:val="center"/>
        <w:outlineLvl w:val="0"/>
        <w:rPr>
          <w:rFonts w:hint="eastAsia" w:ascii="黑体" w:hAnsi="黑体" w:eastAsia="黑体" w:cs="黑体"/>
          <w:kern w:val="0"/>
          <w:szCs w:val="21"/>
        </w:rPr>
      </w:pPr>
      <w:bookmarkStart w:id="275" w:name="_Toc19830"/>
      <w:r>
        <w:rPr>
          <w:rFonts w:hint="eastAsia" w:ascii="黑体" w:hAnsi="宋体" w:eastAsia="黑体" w:cs="宋体"/>
          <w:kern w:val="0"/>
          <w:szCs w:val="21"/>
        </w:rPr>
        <w:t>附 录 B</w:t>
      </w:r>
      <w:r>
        <w:rPr>
          <w:rFonts w:hint="eastAsia" w:ascii="黑体" w:hAnsi="宋体" w:eastAsia="黑体" w:cs="宋体"/>
          <w:kern w:val="0"/>
          <w:szCs w:val="21"/>
        </w:rPr>
        <w:br w:type="textWrapping"/>
      </w:r>
      <w:r>
        <w:rPr>
          <w:rFonts w:hint="eastAsia" w:ascii="黑体" w:hAnsi="黑体" w:eastAsia="黑体" w:cs="黑体"/>
          <w:kern w:val="0"/>
          <w:szCs w:val="21"/>
        </w:rPr>
        <w:t>SDK版本说明</w:t>
      </w:r>
      <w:bookmarkEnd w:id="275"/>
    </w:p>
    <w:p>
      <w:pPr>
        <w:spacing w:beforeAutospacing="0" w:afterAutospacing="0" w:line="360" w:lineRule="auto"/>
        <w:jc w:val="center"/>
        <w:outlineLvl w:val="9"/>
        <w:rPr>
          <w:rFonts w:hint="eastAsia" w:ascii="黑体" w:hAnsi="黑体" w:eastAsia="黑体" w:cs="黑体"/>
          <w:kern w:val="0"/>
          <w:szCs w:val="21"/>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4"/>
        <w:gridCol w:w="1114"/>
        <w:gridCol w:w="3583"/>
        <w:gridCol w:w="3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序号</w:t>
            </w: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文档编号</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API名称</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dataChannelNotify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messageNotify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callStateNotify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miniAppStateNotify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.5</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drawingInfoNotify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.6</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sketchStatusNotify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.7</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screenShareStatusNotify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.8</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remoteSizeNotify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.1</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createAppDataChannel</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.2</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closeAppDataChannel</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.3</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sendData</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bidi="en-US"/>
              </w:rPr>
              <w:t>5.</w:t>
            </w:r>
            <w:r>
              <w:rPr>
                <w:rFonts w:hint="eastAsia" w:asciiTheme="minorEastAsia" w:hAnsiTheme="minorEastAsia" w:eastAsiaTheme="minorEastAsia" w:cstheme="minorEastAsia"/>
                <w:lang w:val="en-US" w:eastAsia="zh-CN" w:bidi="en-US"/>
              </w:rPr>
              <w:t>2</w:t>
            </w:r>
            <w:r>
              <w:rPr>
                <w:rFonts w:hint="eastAsia" w:asciiTheme="minorEastAsia" w:hAnsiTheme="minorEastAsia" w:eastAsiaTheme="minorEastAsia" w:cstheme="minorEastAsia"/>
                <w:lang w:bidi="en-US"/>
              </w:rPr>
              <w:t>.4</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getBufferedAmount</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.5</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isPeerSupportDC</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selectFile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getFileList</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getPrivateFolder</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startSaveFile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5.3.5</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saveFile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5.3.6</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stopSaveFile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5.3.7</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deleteFile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5.3.8</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startReadFile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5.3.9</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readFile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5.3.10</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stopReadFile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5.3.11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decompressFile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5.3.12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checkFileOrFolderExists</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5.3.13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getFileInfo</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SDK 1.0.0 开始支持</w:t>
            </w:r>
          </w:p>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SDK 1.0.</w:t>
            </w:r>
            <w:r>
              <w:rPr>
                <w:rFonts w:hint="eastAsia" w:asciiTheme="minorEastAsia" w:hAnsiTheme="minorEastAsia" w:eastAsiaTheme="minorEastAsia" w:cstheme="minorEastAsia"/>
                <w:lang w:val="en-US" w:eastAsia="zh-CN"/>
              </w:rPr>
              <w:t>47</w:t>
            </w:r>
            <w:r>
              <w:rPr>
                <w:rFonts w:hint="eastAsia" w:asciiTheme="minorEastAsia" w:hAnsiTheme="minorEastAsia" w:eastAsiaTheme="minorEastAsia" w:cstheme="minorEastAsia"/>
              </w:rPr>
              <w:t xml:space="preserve"> 开始</w:t>
            </w:r>
            <w:r>
              <w:rPr>
                <w:rFonts w:hint="eastAsia" w:asciiTheme="minorEastAsia" w:hAnsiTheme="minorEastAsia" w:eastAsiaTheme="minorEastAsia" w:cstheme="minorEastAsia"/>
                <w:lang w:val="en-US" w:eastAsia="zh-CN"/>
              </w:rPr>
              <w:t>不维护，请使用5.3.17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5.4.1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getLocation</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5.5.1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getMiniAppInfo</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SDK 1.0.0 开始支持</w:t>
            </w:r>
          </w:p>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SDK 1.</w:t>
            </w:r>
            <w:r>
              <w:rPr>
                <w:rFonts w:hint="eastAsia" w:asciiTheme="minorEastAsia" w:hAnsiTheme="minorEastAsia" w:eastAsiaTheme="minorEastAsia" w:cstheme="minorEastAsia"/>
                <w:lang w:val="en-US" w:eastAsia="zh-CN"/>
              </w:rPr>
              <w:t>0.47新增返回path字段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5.5.2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startApp</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5.5.3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setWindow</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5.5.4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hangup</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5.5.5</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getCallState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5.5.6</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requestStartAdverseApp</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5.5.7</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addOrEditContact</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5.6.1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startScreenShare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5.6.2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stopScreenShare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5.6.3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requestScreenShareAbility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5.6.4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openSketchBoard</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5.6.5</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closeSketchBoard</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5.6.6</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addDrawingInfo</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5.6.7</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addRemoteSizeInfo</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asciiTheme="minorEastAsia" w:hAnsiTheme="minorEastAsia" w:eastAsiaTheme="minorEastAsia" w:cstheme="minorEastAsia"/>
              </w:rPr>
            </w:pPr>
            <w:r>
              <w:rPr>
                <w:rFonts w:hint="eastAsia" w:asciiTheme="minorEastAsia" w:hAnsiTheme="minorEastAsia" w:eastAsiaTheme="minorEastAsia" w:cstheme="minorEastAsia"/>
              </w:rPr>
              <w:t>SDK 1.0.0 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5.3.14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saveUpdateKeyValue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1.0.45开始支持</w:t>
            </w:r>
          </w:p>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SDK 1.</w:t>
            </w:r>
            <w:r>
              <w:rPr>
                <w:rFonts w:hint="eastAsia" w:asciiTheme="minorEastAsia" w:hAnsiTheme="minorEastAsia" w:eastAsiaTheme="minorEastAsia" w:cstheme="minorEastAsia"/>
                <w:lang w:val="en-US" w:eastAsia="zh-CN"/>
              </w:rPr>
              <w:t>1.0</w:t>
            </w:r>
            <w:r>
              <w:rPr>
                <w:rFonts w:hint="eastAsia" w:asciiTheme="minorEastAsia" w:hAnsiTheme="minorEastAsia" w:eastAsiaTheme="minorEastAsia" w:cstheme="minorEastAsia"/>
              </w:rPr>
              <w:t xml:space="preserve"> 开始</w:t>
            </w:r>
            <w:r>
              <w:rPr>
                <w:rFonts w:hint="eastAsia" w:asciiTheme="minorEastAsia" w:hAnsiTheme="minorEastAsia" w:eastAsiaTheme="minorEastAsia" w:cstheme="minorEastAsia"/>
                <w:lang w:val="en-US" w:eastAsia="zh-CN"/>
              </w:rPr>
              <w:t>不维护，请使用5.3.20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5.3.15</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getKeyValue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1.0.45开始支持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5.3.16</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deleteKeyValue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1.0.45开始支持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5.5.8</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stopApp</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1.0.45开始支持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5.1.9</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startAdverseAppResponseNotify</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1.0.45开始支持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5.5.9</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getContactName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1.0.45开始支持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5.5.10</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getContactList</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1.0.45开始支持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5.3.17</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getFileInfo</w:t>
            </w:r>
            <w:r>
              <w:rPr>
                <w:rFonts w:hint="eastAsia" w:asciiTheme="minorEastAsia" w:hAnsiTheme="minorEastAsia" w:eastAsiaTheme="minorEastAsia" w:cstheme="minorEastAsia"/>
                <w:lang w:val="en-US" w:eastAsia="zh-CN"/>
              </w:rPr>
              <w:t>Async</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5.1.10</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audioDeviceChangeNotify</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5.3.18</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playVoice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5.3.19</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stopPlayVoice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5.5.11</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getSDKInfo</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5.5.12</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playDtmfTone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5.5.13</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setSpeakerphone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5.5.14</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isSpeakerphoneOn</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5.5.15</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setMuted</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5.5.16</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isMuted</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5.8.1</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lang w:val="en-US" w:eastAsia="zh-CN"/>
              </w:rPr>
            </w:pPr>
            <w:r>
              <w:rPr>
                <w:rFonts w:hint="eastAsia" w:asciiTheme="minorEastAsia" w:hAnsiTheme="minorEastAsia" w:eastAsiaTheme="minorEastAsia" w:cstheme="minorEastAsia"/>
                <w:lang w:val="en-US" w:eastAsia="zh-CN"/>
              </w:rPr>
              <w:t>expandingCapacityRegister</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5.8.2</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expandingCapacityNotify</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5.8.3</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expandingCapacityRequest</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1.0.47开始支持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5.3.20</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saveUpdateKeyValueWithExpiry</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1.1.0开始支持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5.3.21</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quickSearchFile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1.1.0开始支持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3"/>
              </w:numPr>
              <w:pBdr>
                <w:top w:val="none" w:color="auto" w:sz="0" w:space="0"/>
                <w:left w:val="none" w:color="auto" w:sz="0" w:space="0"/>
                <w:bottom w:val="none" w:color="auto" w:sz="0" w:space="0"/>
                <w:right w:val="none" w:color="auto" w:sz="0" w:space="0"/>
                <w:between w:val="none" w:color="auto" w:sz="0" w:space="0"/>
              </w:pBdr>
              <w:jc w:val="center"/>
              <w:rPr>
                <w:rFonts w:asciiTheme="minorEastAsia" w:hAnsiTheme="minorEastAsia" w:eastAsiaTheme="minorEastAsia" w:cstheme="minorEastAsia"/>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5.5.17</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answer</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SDK 1.1.0开始支持</w:t>
            </w:r>
          </w:p>
        </w:tc>
      </w:tr>
    </w:tbl>
    <w:p/>
    <w:p/>
    <w:p/>
    <w:p/>
    <w:p/>
    <w:p/>
    <w:p/>
    <w:p/>
    <w:p/>
    <w:p/>
    <w:p/>
    <w:p/>
    <w:p/>
    <w:p/>
    <w:p/>
    <w:p/>
    <w:p/>
    <w:p>
      <w:pPr>
        <w:spacing w:beforeAutospacing="0" w:afterAutospacing="0" w:line="360" w:lineRule="auto"/>
        <w:jc w:val="center"/>
        <w:outlineLvl w:val="0"/>
        <w:rPr>
          <w:rFonts w:ascii="黑体" w:hAnsi="宋体" w:eastAsia="黑体" w:cs="宋体"/>
          <w:kern w:val="0"/>
          <w:szCs w:val="21"/>
        </w:rPr>
      </w:pPr>
      <w:bookmarkStart w:id="276" w:name="_Toc14432"/>
      <w:bookmarkStart w:id="277" w:name="_Toc19622"/>
      <w:bookmarkStart w:id="278" w:name="_Toc18079"/>
      <w:bookmarkStart w:id="279" w:name="_Toc24914"/>
      <w:bookmarkStart w:id="280" w:name="_Toc12189"/>
      <w:bookmarkStart w:id="281" w:name="_Toc4667"/>
      <w:bookmarkStart w:id="282" w:name="_Toc4340"/>
      <w:bookmarkStart w:id="283" w:name="_Toc3133"/>
      <w:bookmarkStart w:id="284" w:name="_Toc720"/>
      <w:r>
        <w:rPr>
          <w:rFonts w:hint="eastAsia" w:ascii="黑体" w:hAnsi="宋体" w:eastAsia="黑体" w:cs="宋体"/>
          <w:kern w:val="0"/>
          <w:szCs w:val="21"/>
        </w:rPr>
        <w:t>附 录 C</w:t>
      </w:r>
      <w:r>
        <w:rPr>
          <w:rFonts w:hint="eastAsia" w:ascii="黑体" w:hAnsi="宋体" w:eastAsia="黑体" w:cs="宋体"/>
          <w:kern w:val="0"/>
          <w:szCs w:val="21"/>
        </w:rPr>
        <w:br w:type="textWrapping"/>
      </w:r>
      <w:r>
        <w:rPr>
          <w:rFonts w:hint="eastAsia" w:ascii="黑体" w:hAnsi="宋体" w:eastAsia="黑体" w:cs="宋体"/>
          <w:kern w:val="0"/>
          <w:szCs w:val="21"/>
        </w:rPr>
        <w:t>properties.json说明</w:t>
      </w:r>
      <w:bookmarkEnd w:id="276"/>
      <w:bookmarkEnd w:id="277"/>
      <w:bookmarkEnd w:id="278"/>
      <w:bookmarkEnd w:id="279"/>
      <w:bookmarkEnd w:id="280"/>
      <w:bookmarkEnd w:id="281"/>
      <w:bookmarkEnd w:id="282"/>
      <w:bookmarkEnd w:id="283"/>
      <w:bookmarkEnd w:id="284"/>
    </w:p>
    <w:p>
      <w:pPr>
        <w:spacing w:beforeAutospacing="0" w:afterAutospacing="0" w:line="360" w:lineRule="auto"/>
        <w:jc w:val="center"/>
        <w:rPr>
          <w:rFonts w:ascii="黑体" w:hAnsi="宋体" w:eastAsia="黑体" w:cs="宋体"/>
          <w:kern w:val="0"/>
          <w:szCs w:val="21"/>
        </w:rPr>
      </w:pPr>
    </w:p>
    <w:p>
      <w:pPr>
        <w:pStyle w:val="3"/>
        <w:ind w:firstLine="0" w:firstLineChars="0"/>
        <w:rPr>
          <w:color w:val="000000"/>
          <w:sz w:val="21"/>
          <w:szCs w:val="21"/>
        </w:rPr>
      </w:pPr>
      <w:r>
        <w:rPr>
          <w:rFonts w:hint="eastAsia" w:asciiTheme="minorEastAsia" w:hAnsiTheme="minorEastAsia" w:eastAsiaTheme="minorEastAsia" w:cstheme="minorEastAsia"/>
          <w:color w:val="000000"/>
          <w:sz w:val="21"/>
          <w:szCs w:val="21"/>
        </w:rPr>
        <w:t>properties.json文件存储路径为小程序压缩包一级目录，不能修改该文件名。内容如下：</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"appId": "</w:t>
      </w:r>
      <w:r>
        <w:rPr>
          <w:rFonts w:hint="eastAsia" w:asciiTheme="minorEastAsia" w:hAnsiTheme="minorEastAsia" w:eastAsiaTheme="minorEastAsia" w:cstheme="minorEastAsia"/>
          <w:color w:val="5C5C5C"/>
          <w:sz w:val="18"/>
          <w:szCs w:val="18"/>
          <w:shd w:val="clear" w:color="auto" w:fill="F8F8F8"/>
          <w:lang w:val="en-US" w:eastAsia="zh-CN"/>
        </w:rPr>
        <w:t>xxxxxx</w:t>
      </w:r>
      <w:r>
        <w:rPr>
          <w:rFonts w:hint="eastAsia" w:asciiTheme="minorEastAsia" w:hAnsiTheme="minorEastAsia" w:eastAsiaTheme="minorEastAsia" w:cstheme="minorEastAsia"/>
          <w:color w:val="5C5C5C"/>
          <w:sz w:val="18"/>
          <w:szCs w:val="18"/>
          <w:shd w:val="clear" w:color="auto" w:fill="F8F8F8"/>
        </w:rPr>
        <w:t>", //小程序id</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"version": "1.0.0", //版本</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"permissions": [ //小程序需要使用的权限，以</w:t>
      </w:r>
      <w:r>
        <w:rPr>
          <w:rFonts w:hint="eastAsia" w:asciiTheme="minorEastAsia" w:hAnsiTheme="minorEastAsia" w:eastAsiaTheme="minorEastAsia" w:cstheme="minorEastAsia"/>
          <w:color w:val="5C5C5C"/>
          <w:sz w:val="18"/>
          <w:szCs w:val="18"/>
          <w:shd w:val="clear" w:color="auto" w:fill="F8F8F8"/>
          <w:lang w:val="en-US" w:eastAsia="zh-CN"/>
        </w:rPr>
        <w:t>英文逗号</w:t>
      </w:r>
      <w:r>
        <w:rPr>
          <w:rFonts w:hint="eastAsia" w:asciiTheme="minorEastAsia" w:hAnsiTheme="minorEastAsia" w:eastAsiaTheme="minorEastAsia" w:cstheme="minorEastAsia"/>
          <w:color w:val="5C5C5C"/>
          <w:sz w:val="18"/>
          <w:szCs w:val="18"/>
          <w:shd w:val="clear" w:color="auto" w:fill="F8F8F8"/>
        </w:rPr>
        <w:t>"</w:t>
      </w:r>
      <w:r>
        <w:rPr>
          <w:rFonts w:hint="eastAsia" w:asciiTheme="minorEastAsia" w:hAnsiTheme="minorEastAsia" w:eastAsiaTheme="minorEastAsia" w:cstheme="minorEastAsia"/>
          <w:color w:val="5C5C5C"/>
          <w:sz w:val="18"/>
          <w:szCs w:val="18"/>
          <w:shd w:val="clear" w:color="auto" w:fill="F8F8F8"/>
          <w:lang w:val="en-US" w:eastAsia="zh-CN"/>
        </w:rPr>
        <w:t>,</w:t>
      </w:r>
      <w:r>
        <w:rPr>
          <w:rFonts w:hint="eastAsia" w:asciiTheme="minorEastAsia" w:hAnsiTheme="minorEastAsia" w:eastAsiaTheme="minorEastAsia" w:cstheme="minorEastAsia"/>
          <w:color w:val="5C5C5C"/>
          <w:sz w:val="18"/>
          <w:szCs w:val="18"/>
          <w:shd w:val="clear" w:color="auto" w:fill="F8F8F8"/>
        </w:rPr>
        <w:t>"隔开</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//窗口样式 </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"windowStyle": {</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firstLine="36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"isFullScreen":false //是否全屏</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default"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 xml:space="preserve">    "statusBarColor": "#FFFFFF", //状态栏颜色</w:t>
      </w:r>
      <w:r>
        <w:rPr>
          <w:rFonts w:hint="eastAsia" w:asciiTheme="minorEastAsia" w:hAnsiTheme="minorEastAsia" w:eastAsiaTheme="minorEastAsia" w:cstheme="minorEastAsia"/>
          <w:color w:val="5C5C5C"/>
          <w:sz w:val="18"/>
          <w:szCs w:val="18"/>
          <w:shd w:val="clear" w:color="auto" w:fill="F8F8F8"/>
          <w:lang w:eastAsia="zh-CN"/>
        </w:rPr>
        <w:t>，</w:t>
      </w:r>
      <w:r>
        <w:rPr>
          <w:rFonts w:hint="eastAsia" w:asciiTheme="minorEastAsia" w:hAnsiTheme="minorEastAsia" w:eastAsiaTheme="minorEastAsia" w:cstheme="minorEastAsia"/>
          <w:color w:val="5C5C5C"/>
          <w:sz w:val="18"/>
          <w:szCs w:val="18"/>
          <w:shd w:val="clear" w:color="auto" w:fill="F8F8F8"/>
        </w:rPr>
        <w:t>isFullScreen</w:t>
      </w:r>
      <w:r>
        <w:rPr>
          <w:rFonts w:hint="eastAsia" w:asciiTheme="minorEastAsia" w:hAnsiTheme="minorEastAsia" w:eastAsiaTheme="minorEastAsia" w:cstheme="minorEastAsia"/>
          <w:color w:val="5C5C5C"/>
          <w:sz w:val="18"/>
          <w:szCs w:val="18"/>
          <w:shd w:val="clear" w:color="auto" w:fill="F8F8F8"/>
          <w:lang w:val="en-US" w:eastAsia="zh-CN"/>
        </w:rPr>
        <w:t>为false时有效</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firstLine="360"/>
        <w:jc w:val="left"/>
        <w:rPr>
          <w:rFonts w:hint="eastAsia"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"navigationBarColor": "#FFFFFF", //导航栏颜色</w:t>
      </w:r>
      <w:r>
        <w:rPr>
          <w:rFonts w:hint="eastAsia" w:asciiTheme="minorEastAsia" w:hAnsiTheme="minorEastAsia" w:eastAsiaTheme="minorEastAsia" w:cstheme="minorEastAsia"/>
          <w:color w:val="5C5C5C"/>
          <w:sz w:val="18"/>
          <w:szCs w:val="18"/>
          <w:shd w:val="clear" w:color="auto" w:fill="F8F8F8"/>
          <w:lang w:eastAsia="zh-CN"/>
        </w:rPr>
        <w:t>，</w:t>
      </w:r>
      <w:r>
        <w:rPr>
          <w:rFonts w:hint="eastAsia" w:asciiTheme="minorEastAsia" w:hAnsiTheme="minorEastAsia" w:eastAsiaTheme="minorEastAsia" w:cstheme="minorEastAsia"/>
          <w:color w:val="5C5C5C"/>
          <w:sz w:val="18"/>
          <w:szCs w:val="18"/>
          <w:shd w:val="clear" w:color="auto" w:fill="F8F8F8"/>
        </w:rPr>
        <w:t>isFullScreen</w:t>
      </w:r>
      <w:r>
        <w:rPr>
          <w:rFonts w:hint="eastAsia" w:asciiTheme="minorEastAsia" w:hAnsiTheme="minorEastAsia" w:eastAsiaTheme="minorEastAsia" w:cstheme="minorEastAsia"/>
          <w:color w:val="5C5C5C"/>
          <w:sz w:val="18"/>
          <w:szCs w:val="18"/>
          <w:shd w:val="clear" w:color="auto" w:fill="F8F8F8"/>
          <w:lang w:val="en-US" w:eastAsia="zh-CN"/>
        </w:rPr>
        <w:t>为false时有效</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default"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 xml:space="preserve">    "statusBar</w:t>
      </w:r>
      <w:r>
        <w:rPr>
          <w:rFonts w:hint="eastAsia" w:asciiTheme="minorEastAsia" w:hAnsiTheme="minorEastAsia" w:eastAsiaTheme="minorEastAsia" w:cstheme="minorEastAsia"/>
          <w:color w:val="5C5C5C"/>
          <w:sz w:val="18"/>
          <w:szCs w:val="18"/>
          <w:shd w:val="clear" w:color="auto" w:fill="F8F8F8"/>
          <w:lang w:val="en-US" w:eastAsia="zh-CN"/>
        </w:rPr>
        <w:t>Title</w:t>
      </w:r>
      <w:r>
        <w:rPr>
          <w:rFonts w:hint="eastAsia" w:asciiTheme="minorEastAsia" w:hAnsiTheme="minorEastAsia" w:eastAsiaTheme="minorEastAsia" w:cstheme="minorEastAsia"/>
          <w:color w:val="5C5C5C"/>
          <w:sz w:val="18"/>
          <w:szCs w:val="18"/>
          <w:shd w:val="clear" w:color="auto" w:fill="F8F8F8"/>
        </w:rPr>
        <w:t xml:space="preserve">Color": </w:t>
      </w:r>
      <w:r>
        <w:rPr>
          <w:rFonts w:hint="eastAsia" w:asciiTheme="minorEastAsia" w:hAnsiTheme="minorEastAsia" w:eastAsiaTheme="minorEastAsia" w:cstheme="minorEastAsia"/>
          <w:color w:val="5C5C5C"/>
          <w:sz w:val="18"/>
          <w:szCs w:val="18"/>
          <w:shd w:val="clear" w:color="auto" w:fill="F8F8F8"/>
          <w:lang w:val="en-US" w:eastAsia="zh-CN"/>
        </w:rPr>
        <w:t>1</w:t>
      </w:r>
      <w:r>
        <w:rPr>
          <w:rFonts w:hint="eastAsia" w:asciiTheme="minorEastAsia" w:hAnsiTheme="minorEastAsia" w:eastAsiaTheme="minorEastAsia" w:cstheme="minorEastAsia"/>
          <w:color w:val="5C5C5C"/>
          <w:sz w:val="18"/>
          <w:szCs w:val="18"/>
          <w:shd w:val="clear" w:color="auto" w:fill="F8F8F8"/>
        </w:rPr>
        <w:t xml:space="preserve"> //</w:t>
      </w:r>
      <w:r>
        <w:rPr>
          <w:rFonts w:hint="eastAsia" w:asciiTheme="minorEastAsia" w:hAnsiTheme="minorEastAsia" w:eastAsiaTheme="minorEastAsia" w:cstheme="minorEastAsia"/>
          <w:color w:val="5C5C5C"/>
          <w:sz w:val="18"/>
          <w:szCs w:val="18"/>
          <w:shd w:val="clear" w:color="auto" w:fill="F8F8F8"/>
          <w:lang w:val="en-US" w:eastAsia="zh-CN"/>
        </w:rPr>
        <w:t>标题栏字体、返回键、胶囊颜色，0：黑色，1：白色</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 xml:space="preserve">  }</w:t>
      </w:r>
      <w:r>
        <w:rPr>
          <w:rFonts w:hint="eastAsia" w:asciiTheme="minorEastAsia" w:hAnsiTheme="minorEastAsia" w:eastAsiaTheme="minorEastAsia" w:cstheme="minorEastAsia"/>
          <w:color w:val="5C5C5C"/>
          <w:sz w:val="18"/>
          <w:szCs w:val="18"/>
          <w:shd w:val="clear" w:color="auto" w:fill="F8F8F8"/>
          <w:lang w:val="en-US" w:eastAsia="zh-CN"/>
        </w:rPr>
        <w:t>,</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firstLine="180" w:firstLineChars="100"/>
        <w:jc w:val="left"/>
        <w:rPr>
          <w:rFonts w:hint="default"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"shouldCreateControlADC":false</w:t>
      </w:r>
      <w:r>
        <w:rPr>
          <w:rFonts w:hint="default" w:asciiTheme="minorEastAsia" w:hAnsiTheme="minorEastAsia" w:eastAsiaTheme="minorEastAsia" w:cstheme="minorEastAsia"/>
          <w:color w:val="5C5C5C"/>
          <w:sz w:val="18"/>
          <w:szCs w:val="18"/>
          <w:shd w:val="clear" w:color="auto" w:fill="F8F8F8"/>
        </w:rPr>
        <w:t>,</w:t>
      </w:r>
      <w:r>
        <w:rPr>
          <w:rFonts w:hint="eastAsia" w:asciiTheme="minorEastAsia" w:hAnsiTheme="minorEastAsia" w:eastAsiaTheme="minorEastAsia" w:cstheme="minorEastAsia"/>
          <w:color w:val="5C5C5C"/>
          <w:sz w:val="18"/>
          <w:szCs w:val="18"/>
          <w:shd w:val="clear" w:color="auto" w:fill="F8F8F8"/>
        </w:rPr>
        <w:t xml:space="preserve"> //</w:t>
      </w:r>
      <w:r>
        <w:rPr>
          <w:rFonts w:hint="eastAsia" w:asciiTheme="minorEastAsia" w:hAnsiTheme="minorEastAsia" w:eastAsiaTheme="minorEastAsia" w:cstheme="minorEastAsia"/>
          <w:color w:val="5C5C5C"/>
          <w:sz w:val="18"/>
          <w:szCs w:val="18"/>
          <w:shd w:val="clear" w:color="auto" w:fill="F8F8F8"/>
          <w:lang w:val="en-US" w:eastAsia="zh-CN"/>
        </w:rPr>
        <w:t>是否允许SDK建立一条ADC，用于通知对端拉起对端小程序</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firstLine="180" w:firstLineChars="100"/>
        <w:jc w:val="left"/>
        <w:rPr>
          <w:rFonts w:hint="eastAsia"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"shouldStartRemoteApp":false</w:t>
      </w:r>
      <w:r>
        <w:rPr>
          <w:rFonts w:hint="default" w:asciiTheme="minorEastAsia" w:hAnsiTheme="minorEastAsia" w:eastAsiaTheme="minorEastAsia" w:cstheme="minorEastAsia"/>
          <w:color w:val="5C5C5C"/>
          <w:sz w:val="18"/>
          <w:szCs w:val="18"/>
          <w:shd w:val="clear" w:color="auto" w:fill="F8F8F8"/>
        </w:rPr>
        <w:t>,</w:t>
      </w:r>
      <w:r>
        <w:rPr>
          <w:rFonts w:hint="eastAsia" w:asciiTheme="minorEastAsia" w:hAnsiTheme="minorEastAsia" w:eastAsiaTheme="minorEastAsia" w:cstheme="minorEastAsia"/>
          <w:color w:val="5C5C5C"/>
          <w:sz w:val="18"/>
          <w:szCs w:val="18"/>
          <w:shd w:val="clear" w:color="auto" w:fill="F8F8F8"/>
        </w:rPr>
        <w:t xml:space="preserve"> //</w:t>
      </w:r>
      <w:r>
        <w:rPr>
          <w:rFonts w:hint="eastAsia" w:asciiTheme="minorEastAsia" w:hAnsiTheme="minorEastAsia" w:eastAsiaTheme="minorEastAsia" w:cstheme="minorEastAsia"/>
          <w:color w:val="5C5C5C"/>
          <w:sz w:val="18"/>
          <w:szCs w:val="18"/>
          <w:shd w:val="clear" w:color="auto" w:fill="F8F8F8"/>
          <w:lang w:val="en-US" w:eastAsia="zh-CN"/>
        </w:rPr>
        <w:t>启动小程序时是否请求对端也启动小程序，</w:t>
      </w:r>
      <w:r>
        <w:rPr>
          <w:rFonts w:hint="eastAsia" w:asciiTheme="minorEastAsia" w:hAnsiTheme="minorEastAsia" w:eastAsiaTheme="minorEastAsia" w:cstheme="minorEastAsia"/>
          <w:color w:val="5C5C5C"/>
          <w:sz w:val="18"/>
          <w:szCs w:val="18"/>
          <w:shd w:val="clear" w:color="auto" w:fill="F8F8F8"/>
        </w:rPr>
        <w:t>shouldCreateControlADC</w:t>
      </w:r>
      <w:r>
        <w:rPr>
          <w:rFonts w:hint="eastAsia" w:asciiTheme="minorEastAsia" w:hAnsiTheme="minorEastAsia" w:eastAsiaTheme="minorEastAsia" w:cstheme="minorEastAsia"/>
          <w:color w:val="5C5C5C"/>
          <w:sz w:val="18"/>
          <w:szCs w:val="18"/>
          <w:shd w:val="clear" w:color="auto" w:fill="F8F8F8"/>
          <w:lang w:val="en-US" w:eastAsia="zh-CN"/>
        </w:rPr>
        <w:t>为true时有效</w:t>
      </w:r>
    </w:p>
    <w:p>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firstLine="180" w:firstLineChars="100"/>
        <w:jc w:val="left"/>
        <w:rPr>
          <w:rFonts w:hint="default" w:asciiTheme="minorEastAsia" w:hAnsiTheme="minorEastAsia" w:eastAsiaTheme="minorEastAsia" w:cstheme="minorEastAsia"/>
          <w:color w:val="5C5C5C"/>
          <w:sz w:val="18"/>
          <w:szCs w:val="18"/>
        </w:rPr>
      </w:pPr>
      <w:r>
        <w:rPr>
          <w:rFonts w:hint="eastAsia" w:asciiTheme="minorEastAsia" w:hAnsiTheme="minorEastAsia" w:eastAsiaTheme="minorEastAsia" w:cstheme="minorEastAsia"/>
          <w:color w:val="5C5C5C"/>
          <w:sz w:val="18"/>
          <w:szCs w:val="18"/>
          <w:shd w:val="clear" w:color="auto" w:fill="F8F8F8"/>
        </w:rPr>
        <w:t>"</w:t>
      </w:r>
      <w:r>
        <w:rPr>
          <w:rFonts w:hint="eastAsia" w:asciiTheme="minorEastAsia" w:hAnsiTheme="minorEastAsia" w:eastAsiaTheme="minorEastAsia" w:cstheme="minorEastAsia"/>
          <w:b w:val="0"/>
          <w:i w:val="0"/>
          <w:strike w:val="0"/>
          <w:dstrike w:val="0"/>
          <w:color w:val="5C5C5C"/>
          <w:spacing w:val="0"/>
          <w:w w:val="100"/>
          <w:kern w:val="2"/>
          <w:sz w:val="18"/>
          <w:szCs w:val="18"/>
          <w:u w:val="none"/>
          <w:shd w:val="clear" w:color="auto" w:fill="F8F8F8"/>
          <w:vertAlign w:val="baseline"/>
          <w:rtl w:val="0"/>
          <w:lang w:val="en-US" w:bidi="en-US"/>
        </w:rPr>
        <w:t>canStartedByOthers</w:t>
      </w:r>
      <w:r>
        <w:rPr>
          <w:rFonts w:hint="eastAsia" w:asciiTheme="minorEastAsia" w:hAnsiTheme="minorEastAsia" w:eastAsiaTheme="minorEastAsia" w:cstheme="minorEastAsia"/>
          <w:color w:val="5C5C5C"/>
          <w:sz w:val="18"/>
          <w:szCs w:val="18"/>
          <w:shd w:val="clear" w:color="auto" w:fill="F8F8F8"/>
        </w:rPr>
        <w:t>":false</w:t>
      </w:r>
      <w:r>
        <w:rPr>
          <w:rFonts w:hint="default" w:asciiTheme="minorEastAsia" w:hAnsiTheme="minorEastAsia" w:eastAsiaTheme="minorEastAsia" w:cstheme="minorEastAsia"/>
          <w:color w:val="5C5C5C"/>
          <w:sz w:val="18"/>
          <w:szCs w:val="18"/>
          <w:shd w:val="clear" w:color="auto" w:fill="F8F8F8"/>
        </w:rPr>
        <w:t>//</w:t>
      </w:r>
      <w:r>
        <w:rPr>
          <w:rFonts w:hint="default" w:asciiTheme="minorEastAsia" w:hAnsiTheme="minorEastAsia" w:eastAsiaTheme="minorEastAsia" w:cstheme="minorEastAsia"/>
          <w:b w:val="0"/>
          <w:i w:val="0"/>
          <w:strike w:val="0"/>
          <w:dstrike w:val="0"/>
          <w:color w:val="5C5C5C"/>
          <w:spacing w:val="0"/>
          <w:w w:val="100"/>
          <w:kern w:val="2"/>
          <w:sz w:val="18"/>
          <w:szCs w:val="18"/>
          <w:u w:val="none"/>
          <w:shd w:val="clear" w:color="auto" w:fill="F8F8F8"/>
          <w:vertAlign w:val="baseline"/>
          <w:rtl w:val="0"/>
          <w:lang w:val="en-US" w:bidi="en-US"/>
        </w:rPr>
        <w:t>是否允许被本地其他小程序启动</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p>
    <w:p>
      <w:pPr>
        <w:widowControl/>
        <w:pBdr>
          <w:top w:val="none" w:color="auto" w:sz="0" w:space="0"/>
          <w:left w:val="single" w:color="6CE26C" w:sz="12" w:space="5"/>
          <w:bottom w:val="none" w:color="auto" w:sz="0" w:space="0"/>
          <w:right w:val="none" w:color="auto" w:sz="0" w:space="0"/>
        </w:pBdr>
        <w:shd w:val="clear" w:color="auto" w:fill="FFFFFF"/>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FFFFF"/>
        </w:rPr>
      </w:pP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//小程序权限列表</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"MINIAPP_CAMERA",//相机权限</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"MINIAPP_RECORD_AUDIO",//录音权限</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"MINIAPP_VIBRATE",//手机震动权限</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"MINIAPP_READ_CONTACTS",//读取联系人权限</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"MINIAPP_EXTERNAL_STORAGE",//读取外部文件权限</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default"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"MINIAPP_LOCATION",//</w:t>
      </w:r>
      <w:r>
        <w:rPr>
          <w:rFonts w:hint="eastAsia" w:asciiTheme="minorEastAsia" w:hAnsiTheme="minorEastAsia" w:eastAsiaTheme="minorEastAsia" w:cstheme="minorEastAsia"/>
          <w:color w:val="5C5C5C"/>
          <w:sz w:val="18"/>
          <w:szCs w:val="18"/>
          <w:shd w:val="clear" w:color="auto" w:fill="F8F8F8"/>
          <w:lang w:val="en-US" w:eastAsia="zh-CN"/>
        </w:rPr>
        <w:t>获取位置信息</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"MINIAPP_GET_CALL_STATE",//</w:t>
      </w:r>
      <w:r>
        <w:rPr>
          <w:rFonts w:hint="eastAsia" w:asciiTheme="minorEastAsia" w:hAnsiTheme="minorEastAsia" w:eastAsiaTheme="minorEastAsia" w:cstheme="minorEastAsia"/>
          <w:color w:val="5C5C5C"/>
          <w:sz w:val="18"/>
          <w:szCs w:val="18"/>
          <w:shd w:val="clear" w:color="auto" w:fill="F8F8F8"/>
          <w:lang w:val="en-US" w:eastAsia="zh-CN"/>
        </w:rPr>
        <w:t>获取通话状态</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default"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"MINIAPP_READ_CONTACTS",//</w:t>
      </w:r>
      <w:r>
        <w:rPr>
          <w:rFonts w:hint="eastAsia" w:asciiTheme="minorEastAsia" w:hAnsiTheme="minorEastAsia" w:eastAsiaTheme="minorEastAsia" w:cstheme="minorEastAsia"/>
          <w:color w:val="5C5C5C"/>
          <w:sz w:val="18"/>
          <w:szCs w:val="18"/>
          <w:shd w:val="clear" w:color="auto" w:fill="F8F8F8"/>
          <w:lang w:val="en-US" w:eastAsia="zh-CN"/>
        </w:rPr>
        <w:t>获取联系人信息</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p>
    <w:p>
      <w:pPr>
        <w:widowControl/>
        <w:pBdr>
          <w:top w:val="none" w:color="auto" w:sz="0" w:space="0"/>
          <w:left w:val="single" w:color="6CE26C" w:sz="12" w:space="5"/>
          <w:bottom w:val="none" w:color="auto" w:sz="0" w:space="0"/>
          <w:right w:val="none" w:color="auto" w:sz="0" w:space="0"/>
        </w:pBdr>
        <w:shd w:val="clear" w:color="auto" w:fill="FFFFFF"/>
        <w:spacing w:beforeAutospacing="0" w:afterAutospacing="0" w:line="180" w:lineRule="atLeast"/>
        <w:ind w:left="90"/>
        <w:jc w:val="left"/>
        <w:rPr>
          <w:rFonts w:ascii="Consolas" w:hAnsi="Consolas" w:eastAsia="Consolas" w:cs="Consolas"/>
          <w:color w:val="5C5C5C"/>
          <w:sz w:val="18"/>
          <w:szCs w:val="18"/>
          <w:shd w:val="clear" w:color="auto" w:fill="FFFFFF"/>
        </w:rPr>
      </w:pPr>
    </w:p>
    <w:p>
      <w:pPr>
        <w:sectPr>
          <w:headerReference r:id="rId11" w:type="default"/>
          <w:footerReference r:id="rId12" w:type="default"/>
          <w:pgSz w:w="11906" w:h="16838"/>
          <w:pgMar w:top="567" w:right="1134" w:bottom="1134" w:left="1418" w:header="1134" w:footer="1134" w:gutter="0"/>
          <w:pgNumType w:start="1"/>
          <w:cols w:space="708" w:num="1"/>
          <w:docGrid w:type="lines" w:linePitch="312" w:charSpace="0"/>
        </w:sectPr>
      </w:pPr>
    </w:p>
    <w:p>
      <w:pPr>
        <w:spacing w:beforeAutospacing="0" w:afterAutospacing="0" w:line="360" w:lineRule="auto"/>
        <w:jc w:val="center"/>
        <w:outlineLvl w:val="0"/>
        <w:rPr>
          <w:rFonts w:ascii="黑体" w:hAnsi="宋体" w:eastAsia="黑体" w:cs="宋体"/>
          <w:kern w:val="0"/>
          <w:szCs w:val="21"/>
        </w:rPr>
      </w:pPr>
      <w:bookmarkStart w:id="285" w:name="_Toc17505"/>
      <w:bookmarkStart w:id="286" w:name="_Toc15373"/>
      <w:r>
        <w:rPr>
          <w:rFonts w:hint="eastAsia" w:ascii="黑体" w:hAnsi="宋体" w:eastAsia="黑体" w:cs="宋体"/>
          <w:kern w:val="0"/>
          <w:szCs w:val="21"/>
        </w:rPr>
        <w:t>附 录 D</w:t>
      </w:r>
      <w:r>
        <w:rPr>
          <w:rFonts w:hint="eastAsia" w:ascii="黑体" w:hAnsi="宋体" w:eastAsia="黑体" w:cs="宋体"/>
          <w:kern w:val="0"/>
          <w:szCs w:val="21"/>
        </w:rPr>
        <w:br w:type="textWrapping"/>
      </w:r>
      <w:r>
        <w:rPr>
          <w:rFonts w:hint="eastAsia" w:ascii="黑体" w:hAnsi="宋体" w:eastAsia="黑体" w:cs="宋体"/>
          <w:kern w:val="0"/>
          <w:szCs w:val="21"/>
        </w:rPr>
        <w:t>sendData示例</w:t>
      </w:r>
      <w:bookmarkEnd w:id="285"/>
      <w:bookmarkEnd w:id="286"/>
    </w:p>
    <w:p>
      <w:r>
        <w:drawing>
          <wp:inline distT="0" distB="0" distL="114300" distR="114300">
            <wp:extent cx="5934710" cy="1547495"/>
            <wp:effectExtent l="0" t="0" r="8890" b="1905"/>
            <wp:docPr id="33" name="图片 13" descr="171170250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1711702502698"/>
                    <pic:cNvPicPr>
                      <a:picLocks noChangeAspect="1"/>
                    </pic:cNvPicPr>
                  </pic:nvPicPr>
                  <pic:blipFill>
                    <a:blip r:embed="rId16"/>
                    <a:stretch>
                      <a:fillRect/>
                    </a:stretch>
                  </pic:blipFill>
                  <pic:spPr>
                    <a:xfrm>
                      <a:off x="0" y="0"/>
                      <a:ext cx="5934710" cy="1547495"/>
                    </a:xfrm>
                    <a:prstGeom prst="rect">
                      <a:avLst/>
                    </a:prstGeom>
                  </pic:spPr>
                </pic:pic>
              </a:graphicData>
            </a:graphic>
          </wp:inline>
        </w:drawing>
      </w:r>
    </w:p>
    <w:p/>
    <w:p/>
    <w:p>
      <w:pPr>
        <w:jc w:val="left"/>
        <w:rPr>
          <w:rFonts w:ascii="黑体" w:hAnsi="宋体" w:eastAsia="黑体" w:cs="宋体"/>
          <w:kern w:val="0"/>
          <w:sz w:val="32"/>
          <w:szCs w:val="20"/>
        </w:rPr>
      </w:pPr>
      <w:r>
        <w:rPr>
          <w:rFonts w:hint="eastAsia" w:ascii="黑体" w:hAnsi="宋体" w:eastAsia="黑体" w:cs="宋体"/>
          <w:kern w:val="0"/>
          <w:sz w:val="32"/>
          <w:szCs w:val="20"/>
        </w:rPr>
        <w:br w:type="page"/>
      </w:r>
    </w:p>
    <w:p>
      <w:pPr>
        <w:spacing w:beforeAutospacing="0" w:afterAutospacing="0" w:line="360" w:lineRule="auto"/>
        <w:jc w:val="center"/>
        <w:outlineLvl w:val="0"/>
        <w:rPr>
          <w:rFonts w:ascii="黑体" w:hAnsi="宋体" w:eastAsia="黑体" w:cs="宋体"/>
          <w:kern w:val="0"/>
          <w:szCs w:val="21"/>
        </w:rPr>
      </w:pPr>
      <w:bookmarkStart w:id="287" w:name="_Toc4710"/>
      <w:r>
        <w:rPr>
          <w:rFonts w:hint="eastAsia" w:ascii="黑体" w:hAnsi="宋体" w:eastAsia="黑体" w:cs="宋体"/>
          <w:kern w:val="0"/>
          <w:szCs w:val="21"/>
        </w:rPr>
        <w:t>附 录 E</w:t>
      </w:r>
      <w:r>
        <w:rPr>
          <w:rFonts w:hint="eastAsia" w:ascii="黑体" w:hAnsi="宋体" w:eastAsia="黑体" w:cs="宋体"/>
          <w:kern w:val="0"/>
          <w:szCs w:val="21"/>
        </w:rPr>
        <w:br w:type="textWrapping"/>
      </w:r>
      <w:r>
        <w:rPr>
          <w:rFonts w:hint="eastAsia" w:ascii="黑体" w:hAnsi="宋体" w:eastAsia="黑体" w:cs="宋体"/>
          <w:kern w:val="0"/>
          <w:szCs w:val="21"/>
        </w:rPr>
        <w:t>messageNotify示例</w:t>
      </w:r>
      <w:bookmarkEnd w:id="287"/>
    </w:p>
    <w:p>
      <w:r>
        <w:drawing>
          <wp:inline distT="0" distB="0" distL="114300" distR="114300">
            <wp:extent cx="5938520" cy="3007360"/>
            <wp:effectExtent l="0" t="0" r="5080" b="2540"/>
            <wp:docPr id="35" name="图片 3" descr="171170160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descr="1711701600787"/>
                    <pic:cNvPicPr>
                      <a:picLocks noChangeAspect="1"/>
                    </pic:cNvPicPr>
                  </pic:nvPicPr>
                  <pic:blipFill>
                    <a:blip r:embed="rId17"/>
                    <a:stretch>
                      <a:fillRect/>
                    </a:stretch>
                  </pic:blipFill>
                  <pic:spPr>
                    <a:xfrm>
                      <a:off x="0" y="0"/>
                      <a:ext cx="5938520" cy="3007360"/>
                    </a:xfrm>
                    <a:prstGeom prst="rect">
                      <a:avLst/>
                    </a:prstGeom>
                  </pic:spPr>
                </pic:pic>
              </a:graphicData>
            </a:graphic>
          </wp:inline>
        </w:drawing>
      </w:r>
    </w:p>
    <w:p/>
    <w:p>
      <w:pPr>
        <w:jc w:val="left"/>
        <w:rPr>
          <w:rFonts w:ascii="黑体" w:hAnsi="宋体" w:eastAsia="黑体" w:cs="宋体"/>
          <w:kern w:val="0"/>
          <w:sz w:val="32"/>
          <w:szCs w:val="20"/>
        </w:rPr>
      </w:pPr>
      <w:r>
        <w:rPr>
          <w:rFonts w:hint="eastAsia" w:ascii="黑体" w:hAnsi="宋体" w:eastAsia="黑体" w:cs="宋体"/>
          <w:kern w:val="0"/>
          <w:sz w:val="32"/>
          <w:szCs w:val="20"/>
        </w:rPr>
        <w:br w:type="page"/>
      </w:r>
    </w:p>
    <w:p>
      <w:pPr>
        <w:spacing w:beforeAutospacing="0" w:afterAutospacing="0" w:line="360" w:lineRule="auto"/>
        <w:jc w:val="center"/>
        <w:outlineLvl w:val="0"/>
        <w:rPr>
          <w:rFonts w:ascii="黑体" w:hAnsi="宋体" w:eastAsia="黑体" w:cs="宋体"/>
          <w:kern w:val="0"/>
          <w:szCs w:val="21"/>
        </w:rPr>
      </w:pPr>
      <w:bookmarkStart w:id="288" w:name="_Toc8027"/>
      <w:r>
        <w:rPr>
          <w:rFonts w:hint="eastAsia" w:ascii="黑体" w:hAnsi="宋体" w:eastAsia="黑体" w:cs="宋体"/>
          <w:kern w:val="0"/>
          <w:szCs w:val="21"/>
        </w:rPr>
        <w:t>附 录 F</w:t>
      </w:r>
      <w:r>
        <w:rPr>
          <w:rFonts w:hint="eastAsia" w:ascii="黑体" w:hAnsi="宋体" w:eastAsia="黑体" w:cs="宋体"/>
          <w:kern w:val="0"/>
          <w:szCs w:val="21"/>
        </w:rPr>
        <w:br w:type="textWrapping"/>
      </w:r>
      <w:r>
        <w:rPr>
          <w:rFonts w:hint="eastAsia" w:ascii="黑体" w:hAnsi="宋体" w:eastAsia="黑体" w:cs="宋体"/>
          <w:kern w:val="0"/>
          <w:szCs w:val="21"/>
        </w:rPr>
        <w:t>saveFile示例</w:t>
      </w:r>
      <w:bookmarkEnd w:id="288"/>
    </w:p>
    <w:p>
      <w:r>
        <w:drawing>
          <wp:inline distT="0" distB="0" distL="114300" distR="114300">
            <wp:extent cx="5932170" cy="1357630"/>
            <wp:effectExtent l="0" t="0" r="11430" b="1270"/>
            <wp:docPr id="37" name="图片 15" descr="171170253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descr="1711702535767"/>
                    <pic:cNvPicPr>
                      <a:picLocks noChangeAspect="1"/>
                    </pic:cNvPicPr>
                  </pic:nvPicPr>
                  <pic:blipFill>
                    <a:blip r:embed="rId18"/>
                    <a:stretch>
                      <a:fillRect/>
                    </a:stretch>
                  </pic:blipFill>
                  <pic:spPr>
                    <a:xfrm>
                      <a:off x="0" y="0"/>
                      <a:ext cx="5932170" cy="1357630"/>
                    </a:xfrm>
                    <a:prstGeom prst="rect">
                      <a:avLst/>
                    </a:prstGeom>
                  </pic:spPr>
                </pic:pic>
              </a:graphicData>
            </a:graphic>
          </wp:inline>
        </w:drawing>
      </w:r>
    </w:p>
    <w:p/>
    <w:p>
      <w:r>
        <w:br w:type="page"/>
      </w:r>
      <w:r>
        <w:t>hide</w:t>
      </w:r>
    </w:p>
    <w:p>
      <w:pPr>
        <w:spacing w:beforeAutospacing="0" w:afterAutospacing="0" w:line="360" w:lineRule="auto"/>
        <w:jc w:val="center"/>
        <w:outlineLvl w:val="0"/>
        <w:rPr>
          <w:rFonts w:ascii="黑体" w:hAnsi="宋体" w:eastAsia="黑体" w:cs="宋体"/>
          <w:kern w:val="0"/>
          <w:szCs w:val="21"/>
        </w:rPr>
      </w:pPr>
      <w:bookmarkStart w:id="289" w:name="_Toc17900"/>
      <w:r>
        <w:rPr>
          <w:rFonts w:hint="eastAsia" w:ascii="黑体" w:hAnsi="宋体" w:eastAsia="黑体" w:cs="宋体"/>
          <w:kern w:val="0"/>
          <w:szCs w:val="21"/>
        </w:rPr>
        <w:t xml:space="preserve">附 录 </w:t>
      </w:r>
      <w:r>
        <w:rPr>
          <w:rFonts w:hint="default" w:ascii="黑体" w:hAnsi="宋体" w:eastAsia="黑体" w:cs="宋体"/>
          <w:kern w:val="0"/>
          <w:szCs w:val="21"/>
        </w:rPr>
        <w:t>G</w:t>
      </w:r>
      <w:r>
        <w:rPr>
          <w:rFonts w:hint="eastAsia" w:ascii="黑体" w:hAnsi="宋体" w:eastAsia="黑体" w:cs="宋体"/>
          <w:kern w:val="0"/>
          <w:szCs w:val="21"/>
        </w:rPr>
        <w:br w:type="textWrapping"/>
      </w:r>
      <w:r>
        <w:rPr>
          <w:rFonts w:hint="eastAsia" w:ascii="黑体" w:hAnsi="宋体" w:eastAsia="黑体" w:cs="宋体"/>
          <w:kern w:val="0"/>
          <w:szCs w:val="21"/>
        </w:rPr>
        <w:t>被本地拉起小程序读取参数示例</w:t>
      </w:r>
      <w:bookmarkEnd w:id="289"/>
    </w:p>
    <w:p>
      <w:pPr>
        <w:ind w:firstLine="420"/>
        <w:rPr>
          <w:rFonts w:ascii="Times New Roman" w:hAnsi="Times New Roman" w:eastAsia="宋体" w:cs="Times New Roman"/>
          <w:b w:val="0"/>
          <w:i w:val="0"/>
          <w:strike w:val="0"/>
          <w:dstrike w:val="0"/>
          <w:color w:val="auto"/>
          <w:spacing w:val="0"/>
          <w:w w:val="100"/>
          <w:sz w:val="21"/>
          <w:szCs w:val="24"/>
          <w:u w:val="none"/>
          <w:vertAlign w:val="baseline"/>
        </w:rPr>
      </w:pPr>
      <w:r>
        <w:t>小程序在</w:t>
      </w:r>
      <w:r>
        <w:rPr>
          <w:rFonts w:hint="eastAsia"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t>properties.json中可以配置</w:t>
      </w:r>
      <w:r>
        <w:rPr>
          <w:rFonts w:hint="eastAsia" w:ascii="Times New Roman" w:hAnsi="Times New Roman" w:eastAsia="宋体" w:cs="Times New Roman"/>
          <w:b w:val="0"/>
          <w:i w:val="0"/>
          <w:strike w:val="0"/>
          <w:dstrike w:val="0"/>
          <w:color w:val="auto"/>
          <w:spacing w:val="0"/>
          <w:w w:val="100"/>
          <w:kern w:val="2"/>
          <w:sz w:val="21"/>
          <w:szCs w:val="24"/>
          <w:u w:val="none"/>
          <w:shd w:val="clear" w:color="auto" w:fill="F8F8F8"/>
          <w:vertAlign w:val="baseline"/>
          <w:rtl w:val="0"/>
          <w:lang w:val="en-US" w:bidi="en-US"/>
        </w:rPr>
        <w:t>canStartedByOthers为true</w:t>
      </w:r>
      <w:r>
        <w:rPr>
          <w:rFonts w:hint="default" w:ascii="Times New Roman" w:hAnsi="Times New Roman" w:eastAsia="宋体" w:cs="Times New Roman"/>
          <w:b w:val="0"/>
          <w:i w:val="0"/>
          <w:strike w:val="0"/>
          <w:dstrike w:val="0"/>
          <w:color w:val="auto"/>
          <w:spacing w:val="0"/>
          <w:w w:val="100"/>
          <w:kern w:val="2"/>
          <w:sz w:val="21"/>
          <w:szCs w:val="24"/>
          <w:u w:val="none"/>
          <w:shd w:val="clear" w:color="auto" w:fill="F8F8F8"/>
          <w:vertAlign w:val="baseline"/>
          <w:lang w:val="en-US" w:bidi="en-US"/>
        </w:rPr>
        <w:t>(附录C)</w:t>
      </w:r>
      <w:r>
        <w:rPr>
          <w:rFonts w:hint="eastAsia" w:ascii="Times New Roman" w:hAnsi="Times New Roman" w:eastAsia="宋体" w:cs="Times New Roman"/>
          <w:b w:val="0"/>
          <w:i w:val="0"/>
          <w:strike w:val="0"/>
          <w:dstrike w:val="0"/>
          <w:color w:val="auto"/>
          <w:spacing w:val="0"/>
          <w:w w:val="100"/>
          <w:kern w:val="2"/>
          <w:sz w:val="21"/>
          <w:szCs w:val="24"/>
          <w:u w:val="none"/>
          <w:shd w:val="clear" w:color="auto" w:fill="F8F8F8"/>
          <w:vertAlign w:val="baseline"/>
          <w:lang w:val="en-US" w:bidi="en-US"/>
        </w:rPr>
        <w:t>，允许</w:t>
      </w:r>
      <w:r>
        <w:t>被本地其他小程序拉起，其他小程序调用5.4.2拉起小程序时携带的参数xxx会拼接在URL后面，如</w:t>
      </w:r>
      <w:r>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t>file://$path/index.html?xxx，xxx的内容由被拉起小程序定义，被拉起后可按如下</w:t>
      </w:r>
      <w:r>
        <w:rPr>
          <w:rFonts w:ascii="Times New Roman" w:hAnsi="Times New Roman" w:eastAsia="宋体" w:cs="Times New Roman"/>
          <w:b w:val="0"/>
          <w:i w:val="0"/>
          <w:strike w:val="0"/>
          <w:dstrike w:val="0"/>
          <w:color w:val="auto"/>
          <w:spacing w:val="0"/>
          <w:w w:val="100"/>
          <w:kern w:val="2"/>
          <w:sz w:val="21"/>
          <w:szCs w:val="24"/>
          <w:u w:val="none"/>
          <w:vertAlign w:val="baseline"/>
          <w:rtl w:val="0"/>
        </w:rPr>
        <w:t>图中示例</w:t>
      </w:r>
      <w:r>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t>方式读取参数xxx</w:t>
      </w:r>
      <w:r>
        <w:rPr>
          <w:rFonts w:ascii="Times New Roman" w:hAnsi="Times New Roman" w:eastAsia="宋体" w:cs="Times New Roman"/>
          <w:b w:val="0"/>
          <w:i w:val="0"/>
          <w:strike w:val="0"/>
          <w:dstrike w:val="0"/>
          <w:color w:val="auto"/>
          <w:spacing w:val="0"/>
          <w:w w:val="100"/>
          <w:kern w:val="2"/>
          <w:sz w:val="21"/>
          <w:szCs w:val="24"/>
          <w:u w:val="none"/>
          <w:vertAlign w:val="baseline"/>
          <w:rtl w:val="0"/>
        </w:rPr>
        <w:t>。当小程序处于后台时，如果</w:t>
      </w:r>
      <w:r>
        <w:t>参数xxx为空，会直接将小程序推至前台，如果参数xxx不为空，会重新加载小程序。</w:t>
      </w:r>
    </w:p>
    <w:p>
      <w:pPr>
        <w:jc w:val="center"/>
      </w:pPr>
      <w:r>
        <w:drawing>
          <wp:inline distT="0" distB="0" distL="0" distR="0">
            <wp:extent cx="5939155" cy="1356995"/>
            <wp:effectExtent l="0" t="0" r="0" b="0"/>
            <wp:docPr id="39"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9"/>
                    <pic:cNvPicPr>
                      <a:picLocks noChangeAspect="1"/>
                    </pic:cNvPicPr>
                  </pic:nvPicPr>
                  <pic:blipFill>
                    <a:blip r:embed="rId19"/>
                    <a:stretch>
                      <a:fillRect/>
                    </a:stretch>
                  </pic:blipFill>
                  <pic:spPr>
                    <a:xfrm>
                      <a:off x="0" y="0"/>
                      <a:ext cx="5939789" cy="1357081"/>
                    </a:xfrm>
                    <a:prstGeom prst="rect">
                      <a:avLst/>
                    </a:prstGeom>
                  </pic:spPr>
                </pic:pic>
              </a:graphicData>
            </a:graphic>
          </wp:inline>
        </w:drawing>
      </w:r>
    </w:p>
    <w:p/>
    <w:sectPr>
      <w:pgSz w:w="11906" w:h="16838"/>
      <w:pgMar w:top="567" w:right="1134" w:bottom="1134" w:left="1418" w:header="1134" w:footer="1134" w:gutter="0"/>
      <w:cols w:space="708"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beforeAutospacing="0" w:after="12" w:afterAutospacing="0"/>
      <w:rPr>
        <w:rStyle w:val="17"/>
      </w:rPr>
    </w:pPr>
    <w:r>
      <w:rPr>
        <w:rStyle w:val="17"/>
      </w:rPr>
      <w:fldChar w:fldCharType="begin"/>
    </w:r>
    <w:r>
      <w:rPr>
        <w:rStyle w:val="17"/>
      </w:rPr>
      <w:instrText xml:space="preserve">PAGE</w:instrText>
    </w:r>
    <w:r>
      <w:rPr>
        <w:rStyle w:val="17"/>
      </w:rPr>
      <w:fldChar w:fldCharType="separate"/>
    </w:r>
    <w:r>
      <w:rPr>
        <w:rStyle w:val="17"/>
      </w:rPr>
      <w:t>I</w:t>
    </w:r>
    <w:r>
      <w:rPr>
        <w:rStyle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4"/>
      <w:spacing w:beforeAutospacing="0" w:after="12" w:afterAutospacing="0"/>
      <w:jc w:val="right"/>
      <w:rPr>
        <w:rStyle w:val="17"/>
      </w:rPr>
    </w:pPr>
    <w:r>
      <w:rPr>
        <w:rStyle w:val="17"/>
      </w:rPr>
      <w:fldChar w:fldCharType="begin"/>
    </w:r>
    <w:r>
      <w:rPr>
        <w:rStyle w:val="17"/>
      </w:rPr>
      <w:instrText xml:space="preserve">PAGE</w:instrText>
    </w:r>
    <w:r>
      <w:rPr>
        <w:rStyle w:val="17"/>
      </w:rPr>
      <w:fldChar w:fldCharType="separate"/>
    </w:r>
    <w:r>
      <w:rPr>
        <w:rStyle w:val="17"/>
      </w:rPr>
      <w:t>4</w:t>
    </w:r>
    <w:r>
      <w:rPr>
        <w:rStyle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beforeAutospacing="0" w:after="12" w:afterAutospacing="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beforeAutospacing="0" w:after="12" w:afterAutospacing="0"/>
    </w:pPr>
    <w:r>
      <w:fldChar w:fldCharType="begin"/>
    </w:r>
    <w:r>
      <w:instrText xml:space="preserve">PAGE  \* MERGEFORMAT</w:instrText>
    </w:r>
    <w:r>
      <w:fldChar w:fldCharType="separate"/>
    </w:r>
    <w: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spacing w:beforeAutospacing="0" w:after="12" w:afterAutospacing="0"/>
    </w:pPr>
    <w:r>
      <w:t>YD/T 200×—××××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5"/>
      <w:spacing w:beforeAutospacing="0" w:after="12" w:afterAutospacing="0"/>
    </w:pPr>
    <w:r>
      <w:t>20</w:t>
    </w:r>
    <w:r>
      <w:rPr>
        <w:rFonts w:hint="eastAsia"/>
      </w:rPr>
      <w:t>xx</w:t>
    </w:r>
    <w:r>
      <w:t xml:space="preserve"> </w:t>
    </w:r>
    <w:r>
      <w:rPr>
        <w:rFonts w:hint="eastAsia"/>
      </w:rPr>
      <w:t>xx</w:t>
    </w:r>
    <w:r>
      <w:t>-</w:t>
    </w:r>
    <w:r>
      <w:rPr>
        <w:rFonts w:hint="eastAsia"/>
      </w:rPr>
      <w:t>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6"/>
      <w:spacing w:beforeAutospacing="0" w:after="12" w:afterAutospacing="0"/>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spacing w:beforeAutospacing="0" w:after="12" w:afterAutospacing="0"/>
    </w:pPr>
    <w:r>
      <w:rPr>
        <w:rFonts w:hint="eastAsia"/>
      </w:rPr>
      <w:t>2024 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upperLetter"/>
      <w:pStyle w:val="59"/>
      <w:suff w:val="space"/>
      <w:lvlText w:val="%1"/>
      <w:lvlJc w:val="left"/>
      <w:pPr>
        <w:ind w:left="623" w:hanging="425"/>
      </w:pPr>
      <w:rPr>
        <w:rFonts w:hint="eastAsia"/>
      </w:rPr>
    </w:lvl>
    <w:lvl w:ilvl="1" w:tentative="0">
      <w:start w:val="1"/>
      <w:numFmt w:val="decimal"/>
      <w:pStyle w:val="60"/>
      <w:suff w:val="nothing"/>
      <w:lvlText w:val="图%1.%2　"/>
      <w:lvlJc w:val="left"/>
      <w:pPr>
        <w:ind w:left="5292"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
    <w:nsid w:val="B0F1ACD9"/>
    <w:multiLevelType w:val="multilevel"/>
    <w:tmpl w:val="B0F1ACD9"/>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2">
    <w:nsid w:val="B5E306ED"/>
    <w:multiLevelType w:val="multilevel"/>
    <w:tmpl w:val="B5E306ED"/>
    <w:lvl w:ilvl="0" w:tentative="0">
      <w:start w:val="1"/>
      <w:numFmt w:val="lowerLetter"/>
      <w:pStyle w:val="68"/>
      <w:lvlText w:val="%1)"/>
      <w:lvlJc w:val="left"/>
      <w:pPr>
        <w:tabs>
          <w:tab w:val="left" w:pos="840"/>
        </w:tabs>
        <w:ind w:left="839" w:hanging="419"/>
      </w:pPr>
      <w:rPr>
        <w:rFonts w:hint="eastAsia" w:ascii="宋体" w:eastAsia="宋体"/>
        <w:b w:val="0"/>
        <w:i w:val="0"/>
        <w:sz w:val="21"/>
        <w:szCs w:val="21"/>
      </w:rPr>
    </w:lvl>
    <w:lvl w:ilvl="1" w:tentative="0">
      <w:start w:val="1"/>
      <w:numFmt w:val="decimal"/>
      <w:pStyle w:val="36"/>
      <w:lvlText w:val="%2)"/>
      <w:lvlJc w:val="left"/>
      <w:pPr>
        <w:tabs>
          <w:tab w:val="left" w:pos="1260"/>
        </w:tabs>
        <w:ind w:left="1259" w:hanging="419"/>
      </w:pPr>
      <w:rPr>
        <w:rFonts w:hint="eastAsia"/>
      </w:rPr>
    </w:lvl>
    <w:lvl w:ilvl="2" w:tentative="0">
      <w:start w:val="1"/>
      <w:numFmt w:val="decimal"/>
      <w:pStyle w:val="43"/>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
    <w:nsid w:val="BE923771"/>
    <w:multiLevelType w:val="singleLevel"/>
    <w:tmpl w:val="BE923771"/>
    <w:lvl w:ilvl="0" w:tentative="0">
      <w:start w:val="1"/>
      <w:numFmt w:val="decimal"/>
      <w:lvlText w:val="%1"/>
      <w:lvlJc w:val="left"/>
      <w:pPr>
        <w:tabs>
          <w:tab w:val="left" w:pos="420"/>
        </w:tabs>
        <w:ind w:left="425" w:hanging="425"/>
      </w:pPr>
      <w:rPr>
        <w:rFonts w:hint="default"/>
      </w:rPr>
    </w:lvl>
  </w:abstractNum>
  <w:abstractNum w:abstractNumId="4">
    <w:nsid w:val="BF205925"/>
    <w:multiLevelType w:val="multilevel"/>
    <w:tmpl w:val="BF205925"/>
    <w:lvl w:ilvl="0" w:tentative="0">
      <w:start w:val="1"/>
      <w:numFmt w:val="none"/>
      <w:pStyle w:val="35"/>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C8879AEF"/>
    <w:multiLevelType w:val="multilevel"/>
    <w:tmpl w:val="C8879AEF"/>
    <w:lvl w:ilvl="0" w:tentative="0">
      <w:start w:val="1"/>
      <w:numFmt w:val="decimal"/>
      <w:pStyle w:val="80"/>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CF092B84"/>
    <w:multiLevelType w:val="multilevel"/>
    <w:tmpl w:val="CF092B84"/>
    <w:lvl w:ilvl="0" w:tentative="0">
      <w:start w:val="1"/>
      <w:numFmt w:val="decimal"/>
      <w:pStyle w:val="2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23"/>
      <w:suff w:val="nothing"/>
      <w:lvlText w:val="%1.%2　"/>
      <w:lvlJc w:val="left"/>
      <w:pPr>
        <w:ind w:left="0" w:firstLine="0"/>
      </w:pPr>
      <w:rPr>
        <w:rFonts w:hint="eastAsia" w:ascii="黑体" w:hAnsi="Times New Roman" w:eastAsia="黑体" w:cs="Times New Roman"/>
        <w:b w:val="0"/>
        <w:i w:val="0"/>
        <w:strike w:val="0"/>
        <w:dstrike w:val="0"/>
        <w:spacing w:val="0"/>
        <w:kern w:val="0"/>
        <w:sz w:val="21"/>
        <w:szCs w:val="21"/>
        <w:u w:val="none"/>
        <w:vertAlign w:val="baseline"/>
      </w:rPr>
    </w:lvl>
    <w:lvl w:ilvl="2" w:tentative="0">
      <w:start w:val="1"/>
      <w:numFmt w:val="decimal"/>
      <w:pStyle w:val="29"/>
      <w:suff w:val="nothing"/>
      <w:lvlText w:val="%1.%2.%3　"/>
      <w:lvlJc w:val="left"/>
      <w:pPr>
        <w:ind w:left="0" w:firstLine="0"/>
      </w:pPr>
      <w:rPr>
        <w:rFonts w:hint="eastAsia" w:ascii="黑体" w:hAnsi="Times New Roman" w:eastAsia="黑体"/>
        <w:b w:val="0"/>
        <w:i w:val="0"/>
        <w:sz w:val="21"/>
      </w:rPr>
    </w:lvl>
    <w:lvl w:ilvl="3" w:tentative="0">
      <w:start w:val="1"/>
      <w:numFmt w:val="decimal"/>
      <w:pStyle w:val="34"/>
      <w:suff w:val="nothing"/>
      <w:lvlText w:val="%1.%2.%3.%4　"/>
      <w:lvlJc w:val="left"/>
      <w:pPr>
        <w:ind w:left="0" w:firstLine="0"/>
      </w:pPr>
      <w:rPr>
        <w:rFonts w:hint="eastAsia" w:ascii="黑体" w:hAnsi="Times New Roman" w:eastAsia="黑体"/>
        <w:b w:val="0"/>
        <w:i w:val="0"/>
        <w:sz w:val="21"/>
      </w:rPr>
    </w:lvl>
    <w:lvl w:ilvl="4" w:tentative="0">
      <w:start w:val="1"/>
      <w:numFmt w:val="decimal"/>
      <w:pStyle w:val="37"/>
      <w:suff w:val="nothing"/>
      <w:lvlText w:val="%1.%2.%3.%4.%5　"/>
      <w:lvlJc w:val="left"/>
      <w:pPr>
        <w:ind w:left="0" w:firstLine="0"/>
      </w:pPr>
      <w:rPr>
        <w:rFonts w:hint="eastAsia" w:ascii="黑体" w:hAnsi="Times New Roman" w:eastAsia="黑体"/>
        <w:b w:val="0"/>
        <w:i w:val="0"/>
        <w:sz w:val="21"/>
      </w:rPr>
    </w:lvl>
    <w:lvl w:ilvl="5" w:tentative="0">
      <w:start w:val="1"/>
      <w:numFmt w:val="decimal"/>
      <w:pStyle w:val="38"/>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DCBA6B53"/>
    <w:multiLevelType w:val="multilevel"/>
    <w:tmpl w:val="DCBA6B53"/>
    <w:lvl w:ilvl="0" w:tentative="0">
      <w:start w:val="1"/>
      <w:numFmt w:val="decimal"/>
      <w:suff w:val="nothing"/>
      <w:lvlText w:val="表%1　"/>
      <w:lvlJc w:val="left"/>
      <w:pPr>
        <w:ind w:left="0" w:firstLine="0"/>
      </w:pPr>
      <w:rPr>
        <w:rFonts w:hint="default" w:ascii="Times New Roman" w:hAnsi="Times New Roman" w:cs="Times New Roman"/>
      </w:rPr>
    </w:lvl>
    <w:lvl w:ilvl="1" w:tentative="0">
      <w:start w:val="1"/>
      <w:numFmt w:val="decimal"/>
      <w:lvlText w:val="%1.%2"/>
      <w:lvlJc w:val="left"/>
      <w:pPr>
        <w:tabs>
          <w:tab w:val="left" w:pos="992"/>
        </w:tabs>
        <w:ind w:left="992" w:hanging="567"/>
      </w:pPr>
      <w:rPr>
        <w:rFonts w:hint="default" w:ascii="Times New Roman" w:hAnsi="Times New Roman" w:cs="Times New Roman"/>
      </w:rPr>
    </w:lvl>
    <w:lvl w:ilvl="2" w:tentative="0">
      <w:start w:val="1"/>
      <w:numFmt w:val="decimal"/>
      <w:lvlText w:val="%1.%2.%3"/>
      <w:lvlJc w:val="left"/>
      <w:pPr>
        <w:tabs>
          <w:tab w:val="left" w:pos="1417"/>
        </w:tabs>
        <w:ind w:left="1417" w:hanging="567"/>
      </w:pPr>
      <w:rPr>
        <w:rFonts w:hint="default" w:ascii="Times New Roman" w:hAnsi="Times New Roman" w:cs="Times New Roman"/>
      </w:rPr>
    </w:lvl>
    <w:lvl w:ilvl="3" w:tentative="0">
      <w:start w:val="1"/>
      <w:numFmt w:val="decimal"/>
      <w:lvlText w:val="%1.%2.%3.%4"/>
      <w:lvlJc w:val="left"/>
      <w:pPr>
        <w:tabs>
          <w:tab w:val="left" w:pos="1984"/>
        </w:tabs>
        <w:ind w:left="1984" w:hanging="708"/>
      </w:pPr>
      <w:rPr>
        <w:rFonts w:hint="default" w:ascii="Times New Roman" w:hAnsi="Times New Roman" w:cs="Times New Roman"/>
      </w:rPr>
    </w:lvl>
    <w:lvl w:ilvl="4" w:tentative="0">
      <w:start w:val="1"/>
      <w:numFmt w:val="decimal"/>
      <w:lvlText w:val="%1.%2.%3.%4.%5"/>
      <w:lvlJc w:val="left"/>
      <w:pPr>
        <w:tabs>
          <w:tab w:val="left" w:pos="2551"/>
        </w:tabs>
        <w:ind w:left="2551" w:hanging="850"/>
      </w:pPr>
      <w:rPr>
        <w:rFonts w:hint="default" w:ascii="Times New Roman" w:hAnsi="Times New Roman" w:cs="Times New Roman"/>
      </w:rPr>
    </w:lvl>
    <w:lvl w:ilvl="5" w:tentative="0">
      <w:start w:val="1"/>
      <w:numFmt w:val="decimal"/>
      <w:lvlText w:val="%1.%2.%3.%4.%5.%6"/>
      <w:lvlJc w:val="left"/>
      <w:pPr>
        <w:tabs>
          <w:tab w:val="left" w:pos="3260"/>
        </w:tabs>
        <w:ind w:left="3260" w:hanging="1134"/>
      </w:pPr>
      <w:rPr>
        <w:rFonts w:hint="default" w:ascii="Times New Roman" w:hAnsi="Times New Roman" w:cs="Times New Roman"/>
      </w:rPr>
    </w:lvl>
    <w:lvl w:ilvl="6" w:tentative="0">
      <w:start w:val="1"/>
      <w:numFmt w:val="decimal"/>
      <w:lvlText w:val="%1.%2.%3.%4.%5.%6.%7"/>
      <w:lvlJc w:val="left"/>
      <w:pPr>
        <w:tabs>
          <w:tab w:val="left" w:pos="3827"/>
        </w:tabs>
        <w:ind w:left="3827" w:hanging="1276"/>
      </w:pPr>
      <w:rPr>
        <w:rFonts w:hint="default" w:ascii="Times New Roman" w:hAnsi="Times New Roman" w:cs="Times New Roman"/>
      </w:rPr>
    </w:lvl>
    <w:lvl w:ilvl="7" w:tentative="0">
      <w:start w:val="1"/>
      <w:numFmt w:val="decimal"/>
      <w:lvlText w:val="%1.%2.%3.%4.%5.%6.%7.%8"/>
      <w:lvlJc w:val="left"/>
      <w:pPr>
        <w:tabs>
          <w:tab w:val="left" w:pos="4394"/>
        </w:tabs>
        <w:ind w:left="4394" w:hanging="1418"/>
      </w:pPr>
      <w:rPr>
        <w:rFonts w:hint="default" w:ascii="Times New Roman" w:hAnsi="Times New Roman" w:cs="Times New Roman"/>
      </w:rPr>
    </w:lvl>
    <w:lvl w:ilvl="8" w:tentative="0">
      <w:start w:val="1"/>
      <w:numFmt w:val="decimal"/>
      <w:lvlText w:val="%1.%2.%3.%4.%5.%6.%7.%8.%9"/>
      <w:lvlJc w:val="left"/>
      <w:pPr>
        <w:tabs>
          <w:tab w:val="left" w:pos="5102"/>
        </w:tabs>
        <w:ind w:left="5102" w:hanging="1700"/>
      </w:pPr>
      <w:rPr>
        <w:rFonts w:hint="default" w:ascii="Times New Roman" w:hAnsi="Times New Roman" w:cs="Times New Roman"/>
      </w:rPr>
    </w:lvl>
  </w:abstractNum>
  <w:abstractNum w:abstractNumId="8">
    <w:nsid w:val="F4B5D9F5"/>
    <w:multiLevelType w:val="singleLevel"/>
    <w:tmpl w:val="F4B5D9F5"/>
    <w:lvl w:ilvl="0" w:tentative="0">
      <w:start w:val="1"/>
      <w:numFmt w:val="lowerLetter"/>
      <w:suff w:val="space"/>
      <w:lvlText w:val="%1)"/>
      <w:lvlJc w:val="left"/>
    </w:lvl>
  </w:abstractNum>
  <w:abstractNum w:abstractNumId="9">
    <w:nsid w:val="0053208E"/>
    <w:multiLevelType w:val="multilevel"/>
    <w:tmpl w:val="0053208E"/>
    <w:lvl w:ilvl="0" w:tentative="0">
      <w:start w:val="1"/>
      <w:numFmt w:val="lowerLetter"/>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10">
    <w:nsid w:val="0248C179"/>
    <w:multiLevelType w:val="multilevel"/>
    <w:tmpl w:val="0248C179"/>
    <w:lvl w:ilvl="0" w:tentative="0">
      <w:start w:val="1"/>
      <w:numFmt w:val="upperLetter"/>
      <w:pStyle w:val="54"/>
      <w:lvlText w:val="%1"/>
      <w:lvlJc w:val="left"/>
      <w:pPr>
        <w:tabs>
          <w:tab w:val="left" w:pos="0"/>
        </w:tabs>
        <w:ind w:left="0" w:hanging="425"/>
      </w:pPr>
      <w:rPr>
        <w:rFonts w:hint="eastAsia"/>
      </w:rPr>
    </w:lvl>
    <w:lvl w:ilvl="1" w:tentative="0">
      <w:start w:val="1"/>
      <w:numFmt w:val="decimal"/>
      <w:pStyle w:val="55"/>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1">
    <w:nsid w:val="03D62ECE"/>
    <w:multiLevelType w:val="multilevel"/>
    <w:tmpl w:val="03D62ECE"/>
    <w:lvl w:ilvl="0" w:tentative="0">
      <w:start w:val="1"/>
      <w:numFmt w:val="decimal"/>
      <w:pStyle w:val="39"/>
      <w:suff w:val="nothing"/>
      <w:lvlText w:val="注%1："/>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12">
    <w:nsid w:val="0E640482"/>
    <w:multiLevelType w:val="multilevel"/>
    <w:tmpl w:val="0E640482"/>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13">
    <w:nsid w:val="25B654F3"/>
    <w:multiLevelType w:val="multilevel"/>
    <w:tmpl w:val="25B654F3"/>
    <w:lvl w:ilvl="0" w:tentative="0">
      <w:start w:val="1"/>
      <w:numFmt w:val="decimal"/>
      <w:pStyle w:val="40"/>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4">
    <w:nsid w:val="2A8F537B"/>
    <w:multiLevelType w:val="multilevel"/>
    <w:tmpl w:val="2A8F537B"/>
    <w:lvl w:ilvl="0" w:tentative="0">
      <w:start w:val="1"/>
      <w:numFmt w:val="none"/>
      <w:suff w:val="nothing"/>
      <w:lvlText w:val="%1"/>
      <w:lvlJc w:val="left"/>
      <w:pPr>
        <w:ind w:left="0" w:firstLine="0"/>
      </w:pPr>
      <w:rPr>
        <w:rFonts w:hint="eastAsia"/>
      </w:rPr>
    </w:lvl>
    <w:lvl w:ilvl="1" w:tentative="0">
      <w:start w:val="1"/>
      <w:numFmt w:val="decimal"/>
      <w:pStyle w:val="73"/>
      <w:suff w:val="nothing"/>
      <w:lvlText w:val="%1%2　"/>
      <w:lvlJc w:val="left"/>
      <w:pPr>
        <w:ind w:left="0" w:firstLine="0"/>
      </w:pPr>
      <w:rPr>
        <w:rFonts w:hint="eastAsia" w:ascii="黑体" w:eastAsia="黑体"/>
        <w:b w:val="0"/>
        <w:i w:val="0"/>
        <w:sz w:val="21"/>
      </w:rPr>
    </w:lvl>
    <w:lvl w:ilvl="2" w:tentative="0">
      <w:start w:val="1"/>
      <w:numFmt w:val="decimal"/>
      <w:pStyle w:val="76"/>
      <w:suff w:val="nothing"/>
      <w:lvlText w:val="%1%2.%3　"/>
      <w:lvlJc w:val="left"/>
      <w:pPr>
        <w:ind w:left="0" w:firstLine="0"/>
      </w:pPr>
      <w:rPr>
        <w:rFonts w:hint="eastAsia" w:ascii="黑体" w:hAnsi="Times New Roman" w:eastAsia="黑体" w:cs="Times New Roman"/>
        <w:b w:val="0"/>
        <w:i w:val="0"/>
        <w:strike w:val="0"/>
        <w:dstrike w:val="0"/>
        <w:color w:val="000000"/>
        <w:spacing w:val="0"/>
        <w:kern w:val="0"/>
        <w:sz w:val="21"/>
        <w:u w:val="none"/>
        <w:vertAlign w:val="baseline"/>
      </w:rPr>
    </w:lvl>
    <w:lvl w:ilvl="3" w:tentative="0">
      <w:start w:val="1"/>
      <w:numFmt w:val="decimal"/>
      <w:pStyle w:val="78"/>
      <w:suff w:val="nothing"/>
      <w:lvlText w:val="%1%2.%3.%4　"/>
      <w:lvlJc w:val="left"/>
      <w:pPr>
        <w:ind w:left="0" w:firstLine="0"/>
      </w:pPr>
      <w:rPr>
        <w:rFonts w:hint="eastAsia" w:ascii="黑体" w:eastAsia="黑体"/>
        <w:b w:val="0"/>
        <w:i w:val="0"/>
        <w:sz w:val="21"/>
      </w:rPr>
    </w:lvl>
    <w:lvl w:ilvl="4" w:tentative="0">
      <w:start w:val="1"/>
      <w:numFmt w:val="decimal"/>
      <w:pStyle w:val="85"/>
      <w:suff w:val="nothing"/>
      <w:lvlText w:val="%1%2.%3.%4.%5　"/>
      <w:lvlJc w:val="left"/>
      <w:pPr>
        <w:ind w:left="0" w:firstLine="0"/>
      </w:pPr>
      <w:rPr>
        <w:rFonts w:hint="eastAsia" w:ascii="黑体" w:eastAsia="黑体"/>
        <w:b w:val="0"/>
        <w:i w:val="0"/>
        <w:sz w:val="21"/>
      </w:rPr>
    </w:lvl>
    <w:lvl w:ilvl="5" w:tentative="0">
      <w:start w:val="1"/>
      <w:numFmt w:val="decimal"/>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46A08BB8"/>
    <w:multiLevelType w:val="multilevel"/>
    <w:tmpl w:val="46A08BB8"/>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16">
    <w:nsid w:val="4C1BAE26"/>
    <w:multiLevelType w:val="multilevel"/>
    <w:tmpl w:val="4C1BAE26"/>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17">
    <w:nsid w:val="4D4DC07F"/>
    <w:multiLevelType w:val="multilevel"/>
    <w:tmpl w:val="4D4DC07F"/>
    <w:lvl w:ilvl="0" w:tentative="0">
      <w:start w:val="1"/>
      <w:numFmt w:val="decimal"/>
      <w:lvlText w:val="%1"/>
      <w:lvlJc w:val="left"/>
      <w:pPr>
        <w:tabs>
          <w:tab w:val="left" w:pos="567"/>
        </w:tabs>
        <w:ind w:left="567" w:hanging="567"/>
      </w:pPr>
      <w:rPr>
        <w:rFonts w:hint="eastAsia"/>
      </w:rPr>
    </w:lvl>
    <w:lvl w:ilvl="1" w:tentative="0">
      <w:start w:val="1"/>
      <w:numFmt w:val="decimal"/>
      <w:lvlText w:val="%1.%2"/>
      <w:lvlJc w:val="left"/>
      <w:pPr>
        <w:tabs>
          <w:tab w:val="left" w:pos="747"/>
        </w:tabs>
        <w:ind w:left="747" w:hanging="567"/>
      </w:pPr>
      <w:rPr>
        <w:rFonts w:hint="eastAsia"/>
      </w:rPr>
    </w:lvl>
    <w:lvl w:ilvl="2" w:tentative="0">
      <w:start w:val="1"/>
      <w:numFmt w:val="decimal"/>
      <w:lvlText w:val="%1.%2.%3"/>
      <w:lvlJc w:val="left"/>
      <w:pPr>
        <w:tabs>
          <w:tab w:val="left" w:pos="567"/>
        </w:tabs>
        <w:ind w:left="567" w:hanging="567"/>
      </w:pPr>
      <w:rPr>
        <w:rFonts w:hint="eastAsia"/>
      </w:rPr>
    </w:lvl>
    <w:lvl w:ilvl="3" w:tentative="0">
      <w:start w:val="1"/>
      <w:numFmt w:val="decimal"/>
      <w:pStyle w:val="82"/>
      <w:lvlText w:val="%1.%2.%3.%4"/>
      <w:lvlJc w:val="left"/>
      <w:pPr>
        <w:tabs>
          <w:tab w:val="left" w:pos="567"/>
        </w:tabs>
        <w:ind w:left="567" w:hanging="567"/>
      </w:pPr>
      <w:rPr>
        <w:rFonts w:hint="default" w:ascii="Times New Roman" w:hAnsi="Times New Roman" w:cs="Times New Roman"/>
      </w:rPr>
    </w:lvl>
    <w:lvl w:ilvl="4" w:tentative="0">
      <w:start w:val="1"/>
      <w:numFmt w:val="decimal"/>
      <w:lvlText w:val="%1.%2.%3.%4.%5"/>
      <w:lvlJc w:val="left"/>
      <w:pPr>
        <w:tabs>
          <w:tab w:val="left" w:pos="567"/>
        </w:tabs>
        <w:ind w:left="567" w:hanging="567"/>
      </w:pPr>
      <w:rPr>
        <w:rFonts w:hint="eastAsia"/>
      </w:rPr>
    </w:lvl>
    <w:lvl w:ilvl="5" w:tentative="0">
      <w:start w:val="1"/>
      <w:numFmt w:val="decimal"/>
      <w:lvlText w:val="%1.%2.%3.%4.%5.%6"/>
      <w:lvlJc w:val="left"/>
      <w:pPr>
        <w:tabs>
          <w:tab w:val="left" w:pos="567"/>
        </w:tabs>
        <w:ind w:left="567" w:hanging="567"/>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8">
    <w:nsid w:val="59ADCABA"/>
    <w:multiLevelType w:val="multilevel"/>
    <w:tmpl w:val="59ADCABA"/>
    <w:lvl w:ilvl="0" w:tentative="0">
      <w:start w:val="1"/>
      <w:numFmt w:val="none"/>
      <w:pStyle w:val="31"/>
      <w:suff w:val="nothing"/>
      <w:lvlText w:val="%1——"/>
      <w:lvlJc w:val="left"/>
      <w:pPr>
        <w:ind w:left="976" w:hanging="408"/>
      </w:pPr>
      <w:rPr>
        <w:rFonts w:hint="eastAsia"/>
      </w:rPr>
    </w:lvl>
    <w:lvl w:ilvl="1" w:tentative="0">
      <w:start w:val="1"/>
      <w:numFmt w:val="bullet"/>
      <w:pStyle w:val="32"/>
      <w:lvlText w:val=""/>
      <w:lvlJc w:val="left"/>
      <w:pPr>
        <w:tabs>
          <w:tab w:val="left" w:pos="760"/>
        </w:tabs>
        <w:ind w:left="1264" w:hanging="413"/>
      </w:pPr>
      <w:rPr>
        <w:rFonts w:hint="default" w:ascii="Symbol" w:hAnsi="Symbol"/>
        <w:color w:val="auto"/>
      </w:rPr>
    </w:lvl>
    <w:lvl w:ilvl="2" w:tentative="0">
      <w:start w:val="1"/>
      <w:numFmt w:val="bullet"/>
      <w:pStyle w:val="42"/>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9">
    <w:nsid w:val="5A241D34"/>
    <w:multiLevelType w:val="multilevel"/>
    <w:tmpl w:val="5A241D34"/>
    <w:lvl w:ilvl="0" w:tentative="0">
      <w:start w:val="1"/>
      <w:numFmt w:val="decimal"/>
      <w:pStyle w:val="79"/>
      <w:suff w:val="nothing"/>
      <w:lvlText w:val="表%1　"/>
      <w:lvlJc w:val="left"/>
      <w:pPr>
        <w:ind w:left="0" w:firstLine="0"/>
      </w:pPr>
      <w:rPr>
        <w:rFonts w:hint="eastAsia" w:ascii="黑体" w:hAnsi="Times New Roman" w:eastAsia="黑体"/>
        <w:b w:val="0"/>
        <w:i w:val="0"/>
        <w:sz w:val="21"/>
        <w:lang w:val="fr-FR"/>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0">
    <w:nsid w:val="60382F6E"/>
    <w:multiLevelType w:val="multilevel"/>
    <w:tmpl w:val="60382F6E"/>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21">
    <w:nsid w:val="72183CF9"/>
    <w:multiLevelType w:val="multilevel"/>
    <w:tmpl w:val="72183CF9"/>
    <w:lvl w:ilvl="0" w:tentative="0">
      <w:start w:val="1"/>
      <w:numFmt w:val="upperLetter"/>
      <w:pStyle w:val="53"/>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62"/>
      <w:suff w:val="nothing"/>
      <w:lvlText w:val="%1.%2　"/>
      <w:lvlJc w:val="left"/>
      <w:pPr>
        <w:ind w:left="0" w:firstLine="0"/>
      </w:pPr>
      <w:rPr>
        <w:rFonts w:hint="eastAsia" w:ascii="黑体" w:hAnsi="Times New Roman" w:eastAsia="黑体"/>
        <w:b w:val="0"/>
        <w:i w:val="0"/>
        <w:spacing w:val="0"/>
        <w:w w:val="100"/>
        <w:kern w:val="20"/>
        <w:sz w:val="21"/>
      </w:rPr>
    </w:lvl>
    <w:lvl w:ilvl="2" w:tentative="0">
      <w:start w:val="1"/>
      <w:numFmt w:val="decimal"/>
      <w:pStyle w:val="63"/>
      <w:suff w:val="nothing"/>
      <w:lvlText w:val="%1.%2.%3　"/>
      <w:lvlJc w:val="left"/>
      <w:pPr>
        <w:ind w:left="0" w:firstLine="0"/>
      </w:pPr>
      <w:rPr>
        <w:rFonts w:hint="eastAsia" w:ascii="黑体" w:hAnsi="Times New Roman" w:eastAsia="黑体"/>
        <w:b w:val="0"/>
        <w:i w:val="0"/>
        <w:sz w:val="21"/>
      </w:rPr>
    </w:lvl>
    <w:lvl w:ilvl="3" w:tentative="0">
      <w:start w:val="1"/>
      <w:numFmt w:val="decimal"/>
      <w:pStyle w:val="56"/>
      <w:suff w:val="nothing"/>
      <w:lvlText w:val="%1.%2.%3.%4　"/>
      <w:lvlJc w:val="left"/>
      <w:pPr>
        <w:ind w:left="0" w:firstLine="0"/>
      </w:pPr>
      <w:rPr>
        <w:rFonts w:hint="eastAsia" w:ascii="黑体" w:hAnsi="Times New Roman" w:eastAsia="黑体"/>
        <w:b w:val="0"/>
        <w:i w:val="0"/>
        <w:sz w:val="21"/>
      </w:rPr>
    </w:lvl>
    <w:lvl w:ilvl="4" w:tentative="0">
      <w:start w:val="1"/>
      <w:numFmt w:val="decimal"/>
      <w:pStyle w:val="57"/>
      <w:suff w:val="nothing"/>
      <w:lvlText w:val="%1.%2.%3.%4.%5　"/>
      <w:lvlJc w:val="left"/>
      <w:pPr>
        <w:ind w:left="0" w:firstLine="0"/>
      </w:pPr>
      <w:rPr>
        <w:rFonts w:hint="eastAsia" w:ascii="黑体" w:hAnsi="Times New Roman" w:eastAsia="黑体"/>
        <w:b w:val="0"/>
        <w:i w:val="0"/>
        <w:sz w:val="21"/>
      </w:rPr>
    </w:lvl>
    <w:lvl w:ilvl="5" w:tentative="0">
      <w:start w:val="1"/>
      <w:numFmt w:val="decimal"/>
      <w:pStyle w:val="58"/>
      <w:suff w:val="nothing"/>
      <w:lvlText w:val="%1.%2.%3.%4.%5.%6　"/>
      <w:lvlJc w:val="left"/>
      <w:pPr>
        <w:ind w:left="0" w:firstLine="0"/>
      </w:pPr>
      <w:rPr>
        <w:rFonts w:hint="eastAsia" w:ascii="黑体" w:hAnsi="Times New Roman" w:eastAsia="黑体"/>
        <w:b w:val="0"/>
        <w:i w:val="0"/>
        <w:sz w:val="21"/>
      </w:rPr>
    </w:lvl>
    <w:lvl w:ilvl="6" w:tentative="0">
      <w:start w:val="1"/>
      <w:numFmt w:val="decimal"/>
      <w:pStyle w:val="61"/>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9"/>
  </w:num>
  <w:num w:numId="2">
    <w:abstractNumId w:val="6"/>
  </w:num>
  <w:num w:numId="3">
    <w:abstractNumId w:val="18"/>
  </w:num>
  <w:num w:numId="4">
    <w:abstractNumId w:val="4"/>
  </w:num>
  <w:num w:numId="5">
    <w:abstractNumId w:val="2"/>
  </w:num>
  <w:num w:numId="6">
    <w:abstractNumId w:val="11"/>
  </w:num>
  <w:num w:numId="7">
    <w:abstractNumId w:val="13"/>
  </w:num>
  <w:num w:numId="8">
    <w:abstractNumId w:val="21"/>
  </w:num>
  <w:num w:numId="9">
    <w:abstractNumId w:val="10"/>
  </w:num>
  <w:num w:numId="10">
    <w:abstractNumId w:val="0"/>
  </w:num>
  <w:num w:numId="11">
    <w:abstractNumId w:val="14"/>
  </w:num>
  <w:num w:numId="12">
    <w:abstractNumId w:val="19"/>
  </w:num>
  <w:num w:numId="13">
    <w:abstractNumId w:val="5"/>
  </w:num>
  <w:num w:numId="14">
    <w:abstractNumId w:val="17"/>
  </w:num>
  <w:num w:numId="15">
    <w:abstractNumId w:val="8"/>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20"/>
  </w:num>
  <w:num w:numId="20">
    <w:abstractNumId w:val="12"/>
  </w:num>
  <w:num w:numId="21">
    <w:abstractNumId w:val="15"/>
  </w:num>
  <w:num w:numId="22">
    <w:abstractNumId w:val="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jZTM1MDFjMzExNDU2NzczODQ3N2YzYWY2MmYxMWEifQ=="/>
  </w:docVars>
  <w:rsids>
    <w:rsidRoot w:val="00000000"/>
    <w:rsid w:val="0CE67788"/>
    <w:rsid w:val="1B14709C"/>
    <w:rsid w:val="5AB865A2"/>
    <w:rsid w:val="63961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right="0" w:firstLine="0"/>
      <w:jc w:val="both"/>
    </w:pPr>
    <w:rPr>
      <w:rFonts w:ascii="Times New Roman" w:hAnsi="Times New Roman" w:eastAsia="宋体" w:cs="Times New Roman"/>
      <w:color w:val="auto"/>
      <w:spacing w:val="0"/>
      <w:w w:val="100"/>
      <w:kern w:val="2"/>
      <w:sz w:val="21"/>
      <w:szCs w:val="24"/>
      <w:u w:val="none"/>
      <w:vertAlign w:val="baseline"/>
      <w:rtl w:val="0"/>
      <w:lang w:val="en-US" w:eastAsia="zh-CN" w:bidi="ar-SA"/>
    </w:rPr>
  </w:style>
  <w:style w:type="paragraph" w:styleId="2">
    <w:name w:val="heading 1"/>
    <w:basedOn w:val="1"/>
    <w:next w:val="3"/>
    <w:qFormat/>
    <w:uiPriority w:val="0"/>
    <w:pPr>
      <w:keepNext/>
      <w:keepLines/>
      <w:tabs>
        <w:tab w:val="left" w:pos="315"/>
        <w:tab w:val="left" w:pos="420"/>
      </w:tabs>
      <w:spacing w:before="200" w:beforeAutospacing="0" w:after="200" w:afterAutospacing="0"/>
      <w:jc w:val="left"/>
      <w:outlineLvl w:val="0"/>
    </w:pPr>
    <w:rPr>
      <w:rFonts w:eastAsia="黑体"/>
    </w:rPr>
  </w:style>
  <w:style w:type="paragraph" w:styleId="4">
    <w:name w:val="heading 2"/>
    <w:basedOn w:val="1"/>
    <w:next w:val="1"/>
    <w:qFormat/>
    <w:uiPriority w:val="0"/>
    <w:pPr>
      <w:keepNext/>
      <w:keepLines/>
      <w:tabs>
        <w:tab w:val="left" w:pos="504"/>
      </w:tabs>
      <w:spacing w:before="20" w:beforeAutospacing="0" w:after="20" w:afterAutospacing="0"/>
      <w:jc w:val="left"/>
      <w:outlineLvl w:val="1"/>
    </w:pPr>
    <w:rPr>
      <w:rFonts w:ascii="Arial" w:hAnsi="Arial" w:eastAsia="黑体"/>
    </w:rPr>
  </w:style>
  <w:style w:type="paragraph" w:styleId="5">
    <w:name w:val="heading 3"/>
    <w:basedOn w:val="1"/>
    <w:next w:val="3"/>
    <w:qFormat/>
    <w:uiPriority w:val="0"/>
    <w:pPr>
      <w:keepNext/>
      <w:keepLines/>
      <w:tabs>
        <w:tab w:val="left" w:pos="644"/>
      </w:tabs>
      <w:jc w:val="left"/>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spacing w:beforeAutospacing="0" w:afterAutospacing="0" w:line="300" w:lineRule="auto"/>
      <w:ind w:firstLine="200" w:firstLineChars="200"/>
    </w:pPr>
    <w:rPr>
      <w:sz w:val="24"/>
    </w:rPr>
  </w:style>
  <w:style w:type="paragraph" w:styleId="6">
    <w:name w:val="Document Map"/>
    <w:basedOn w:val="1"/>
    <w:qFormat/>
    <w:uiPriority w:val="0"/>
    <w:pPr>
      <w:shd w:val="clear" w:color="auto" w:fill="000080"/>
    </w:pPr>
  </w:style>
  <w:style w:type="paragraph" w:styleId="7">
    <w:name w:val="annotation text"/>
    <w:basedOn w:val="1"/>
    <w:qFormat/>
    <w:uiPriority w:val="0"/>
    <w:pPr>
      <w:jc w:val="left"/>
    </w:pPr>
    <w:rPr>
      <w:szCs w:val="20"/>
      <w:lang w:val="zh-CN"/>
    </w:rPr>
  </w:style>
  <w:style w:type="paragraph" w:styleId="8">
    <w:name w:val="toc 3"/>
    <w:basedOn w:val="1"/>
    <w:next w:val="1"/>
    <w:unhideWhenUsed/>
    <w:uiPriority w:val="39"/>
    <w:pPr>
      <w:tabs>
        <w:tab w:val="right" w:leader="dot" w:pos="9240"/>
      </w:tabs>
      <w:spacing w:after="57"/>
      <w:ind w:left="567" w:right="0" w:firstLine="0"/>
    </w:pPr>
  </w:style>
  <w:style w:type="paragraph" w:styleId="9">
    <w:name w:val="footer"/>
    <w:basedOn w:val="1"/>
    <w:link w:val="20"/>
    <w:qFormat/>
    <w:uiPriority w:val="0"/>
    <w:pPr>
      <w:snapToGrid w:val="0"/>
      <w:spacing w:before="53" w:beforeAutospacing="0" w:after="5" w:afterLines="5" w:afterAutospacing="0"/>
      <w:ind w:right="210" w:rightChars="100"/>
      <w:jc w:val="right"/>
    </w:pPr>
    <w:rPr>
      <w:sz w:val="18"/>
      <w:szCs w:val="18"/>
    </w:rPr>
  </w:style>
  <w:style w:type="paragraph" w:styleId="10">
    <w:name w:val="toc 1"/>
    <w:basedOn w:val="1"/>
    <w:next w:val="1"/>
    <w:unhideWhenUsed/>
    <w:uiPriority w:val="39"/>
    <w:pPr>
      <w:tabs>
        <w:tab w:val="right" w:leader="dot" w:pos="9240"/>
      </w:tabs>
      <w:spacing w:after="57"/>
      <w:ind w:left="0" w:right="0" w:firstLine="0"/>
    </w:pPr>
  </w:style>
  <w:style w:type="paragraph" w:styleId="11">
    <w:name w:val="toc 2"/>
    <w:basedOn w:val="1"/>
    <w:next w:val="1"/>
    <w:unhideWhenUsed/>
    <w:uiPriority w:val="39"/>
    <w:pPr>
      <w:tabs>
        <w:tab w:val="right" w:leader="dot" w:pos="9240"/>
      </w:tabs>
      <w:spacing w:after="57"/>
      <w:ind w:left="283" w:right="0" w:firstLine="0"/>
    </w:pPr>
  </w:style>
  <w:style w:type="paragraph" w:styleId="1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sz w:val="20"/>
    </w:rPr>
  </w:style>
  <w:style w:type="paragraph" w:styleId="13">
    <w:name w:val="Normal (Web)"/>
    <w:basedOn w:val="1"/>
    <w:qFormat/>
    <w:uiPriority w:val="0"/>
    <w:rPr>
      <w:sz w:val="24"/>
    </w:rPr>
  </w:style>
  <w:style w:type="table" w:styleId="15">
    <w:name w:val="Table Grid"/>
    <w:basedOn w:val="14"/>
    <w:qFormat/>
    <w:uiPriority w:val="0"/>
    <w:pPr>
      <w:numPr>
        <w:numId w:val="1"/>
      </w:numPr>
      <w:ind w:left="0" w:firstLine="0"/>
    </w:pPr>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page number"/>
    <w:qFormat/>
    <w:uiPriority w:val="0"/>
    <w:rPr>
      <w:rFonts w:ascii="Times New Roman" w:hAnsi="Times New Roman" w:eastAsia="宋体"/>
      <w:sz w:val="18"/>
    </w:rPr>
  </w:style>
  <w:style w:type="character" w:styleId="18">
    <w:name w:val="FollowedHyperlink"/>
    <w:qFormat/>
    <w:uiPriority w:val="0"/>
    <w:rPr>
      <w:color w:val="800080"/>
      <w:u w:val="single"/>
    </w:rPr>
  </w:style>
  <w:style w:type="character" w:styleId="19">
    <w:name w:val="Hyperlink"/>
    <w:qFormat/>
    <w:uiPriority w:val="0"/>
    <w:rPr>
      <w:color w:val="0000FF"/>
      <w:spacing w:val="0"/>
      <w:w w:val="100"/>
      <w:szCs w:val="21"/>
      <w:u w:val="single"/>
    </w:rPr>
  </w:style>
  <w:style w:type="character" w:customStyle="1" w:styleId="20">
    <w:name w:val="页脚 字符"/>
    <w:link w:val="9"/>
    <w:qFormat/>
    <w:uiPriority w:val="0"/>
    <w:rPr>
      <w:rFonts w:eastAsia="宋体"/>
      <w:kern w:val="2"/>
      <w:sz w:val="18"/>
      <w:szCs w:val="18"/>
      <w:lang w:val="en-US" w:eastAsia="zh-CN" w:bidi="ar-SA"/>
    </w:rPr>
  </w:style>
  <w:style w:type="paragraph" w:customStyle="1" w:styleId="21">
    <w:name w:val="段"/>
    <w:link w:val="22"/>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tabs>
        <w:tab w:val="center" w:pos="4201"/>
        <w:tab w:val="right" w:leader="dot" w:pos="9298"/>
      </w:tabs>
      <w:kinsoku/>
      <w:overflowPunct/>
      <w:topLinePunct w:val="0"/>
      <w:autoSpaceDE w:val="0"/>
      <w:autoSpaceDN w:val="0"/>
      <w:snapToGrid/>
      <w:spacing w:before="53" w:beforeAutospacing="0" w:after="5" w:afterLines="5" w:afterAutospacing="0" w:line="240" w:lineRule="auto"/>
      <w:ind w:left="0" w:right="0" w:firstLine="420" w:firstLineChars="200"/>
      <w:jc w:val="both"/>
    </w:pPr>
    <w:rPr>
      <w:rFonts w:ascii="宋体" w:hAnsi="Times New Roman" w:eastAsia="宋体" w:cs="Times New Roman"/>
      <w:color w:val="auto"/>
      <w:spacing w:val="0"/>
      <w:w w:val="100"/>
      <w:sz w:val="21"/>
      <w:szCs w:val="21"/>
      <w:u w:val="none"/>
      <w:vertAlign w:val="baseline"/>
      <w:rtl w:val="0"/>
      <w:lang w:val="en-US" w:eastAsia="zh-CN" w:bidi="ar-SA"/>
    </w:rPr>
  </w:style>
  <w:style w:type="character" w:customStyle="1" w:styleId="22">
    <w:name w:val="段 Char"/>
    <w:link w:val="21"/>
    <w:qFormat/>
    <w:uiPriority w:val="0"/>
    <w:rPr>
      <w:rFonts w:ascii="宋体"/>
      <w:sz w:val="21"/>
      <w:lang w:val="en-US" w:eastAsia="zh-CN" w:bidi="ar-SA"/>
    </w:rPr>
  </w:style>
  <w:style w:type="paragraph" w:customStyle="1" w:styleId="23">
    <w:name w:val="一级条标题"/>
    <w:next w:val="21"/>
    <w:link w:val="24"/>
    <w:qFormat/>
    <w:uiPriority w:val="0"/>
    <w:pPr>
      <w:keepNext w:val="0"/>
      <w:keepLines w:val="0"/>
      <w:pageBreakBefore w:val="0"/>
      <w:widowControl/>
      <w:numPr>
        <w:ilvl w:val="1"/>
        <w:numId w:val="2"/>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56" w:beforeLines="50" w:beforeAutospacing="0" w:after="156" w:afterLines="50" w:afterAutospacing="0" w:line="240" w:lineRule="auto"/>
      <w:ind w:right="0"/>
      <w:jc w:val="left"/>
      <w:outlineLvl w:val="2"/>
    </w:pPr>
    <w:rPr>
      <w:rFonts w:ascii="黑体" w:hAnsi="Times New Roman" w:eastAsia="黑体" w:cs="Times New Roman"/>
      <w:color w:val="auto"/>
      <w:spacing w:val="0"/>
      <w:w w:val="100"/>
      <w:sz w:val="21"/>
      <w:szCs w:val="21"/>
      <w:u w:val="none"/>
      <w:vertAlign w:val="baseline"/>
      <w:rtl w:val="0"/>
      <w:lang w:val="en-US" w:eastAsia="zh-CN" w:bidi="ar-SA"/>
    </w:rPr>
  </w:style>
  <w:style w:type="character" w:customStyle="1" w:styleId="24">
    <w:name w:val="一级条标题 Char"/>
    <w:link w:val="23"/>
    <w:qFormat/>
    <w:uiPriority w:val="0"/>
    <w:rPr>
      <w:rFonts w:ascii="黑体" w:eastAsia="黑体"/>
      <w:sz w:val="21"/>
      <w:szCs w:val="21"/>
      <w:lang w:val="en-US" w:eastAsia="zh-CN" w:bidi="ar-SA"/>
    </w:rPr>
  </w:style>
  <w:style w:type="paragraph" w:customStyle="1" w:styleId="25">
    <w:name w:val="标准书脚_奇数页"/>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20" w:beforeAutospacing="0" w:after="5" w:afterLines="5" w:afterAutospacing="0" w:line="240" w:lineRule="auto"/>
      <w:ind w:left="0" w:right="198" w:firstLine="0"/>
      <w:jc w:val="right"/>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26">
    <w:name w:val="标准书眉_奇数页"/>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tabs>
        <w:tab w:val="center" w:pos="4154"/>
        <w:tab w:val="right" w:pos="8306"/>
      </w:tabs>
      <w:kinsoku/>
      <w:overflowPunct/>
      <w:topLinePunct w:val="0"/>
      <w:autoSpaceDE/>
      <w:autoSpaceDN/>
      <w:snapToGrid/>
      <w:spacing w:before="53" w:beforeAutospacing="0" w:after="220" w:afterLines="5" w:afterAutospacing="0" w:line="240" w:lineRule="auto"/>
      <w:ind w:left="0" w:right="0" w:firstLine="0"/>
      <w:jc w:val="right"/>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27">
    <w:name w:val="章标题"/>
    <w:next w:val="21"/>
    <w:link w:val="28"/>
    <w:qFormat/>
    <w:uiPriority w:val="0"/>
    <w:pPr>
      <w:keepNext w:val="0"/>
      <w:keepLines w:val="0"/>
      <w:pageBreakBefore w:val="0"/>
      <w:widowControl/>
      <w:numPr>
        <w:ilvl w:val="0"/>
        <w:numId w:val="2"/>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312" w:beforeLines="100" w:beforeAutospacing="0" w:after="312" w:afterLines="100" w:afterAutospacing="0" w:line="240" w:lineRule="auto"/>
      <w:ind w:right="0"/>
      <w:jc w:val="both"/>
      <w:outlineLvl w:val="1"/>
    </w:pPr>
    <w:rPr>
      <w:rFonts w:ascii="黑体" w:hAnsi="Times New Roman" w:eastAsia="黑体" w:cs="Times New Roman"/>
      <w:color w:val="auto"/>
      <w:spacing w:val="0"/>
      <w:w w:val="100"/>
      <w:sz w:val="21"/>
      <w:szCs w:val="21"/>
      <w:u w:val="none"/>
      <w:vertAlign w:val="baseline"/>
      <w:rtl w:val="0"/>
      <w:lang w:val="en-US" w:eastAsia="zh-CN" w:bidi="ar-SA"/>
    </w:rPr>
  </w:style>
  <w:style w:type="character" w:customStyle="1" w:styleId="28">
    <w:name w:val="章标题 Char"/>
    <w:link w:val="27"/>
    <w:qFormat/>
    <w:uiPriority w:val="0"/>
    <w:rPr>
      <w:rFonts w:ascii="黑体" w:eastAsia="黑体"/>
      <w:sz w:val="21"/>
      <w:lang w:val="en-US" w:eastAsia="zh-CN" w:bidi="ar-SA"/>
    </w:rPr>
  </w:style>
  <w:style w:type="paragraph" w:customStyle="1" w:styleId="29">
    <w:name w:val="二级条标题"/>
    <w:basedOn w:val="23"/>
    <w:next w:val="21"/>
    <w:link w:val="30"/>
    <w:qFormat/>
    <w:uiPriority w:val="0"/>
    <w:pPr>
      <w:numPr>
        <w:ilvl w:val="2"/>
      </w:numPr>
      <w:tabs>
        <w:tab w:val="left" w:pos="360"/>
      </w:tabs>
      <w:spacing w:before="50" w:beforeAutospacing="0" w:after="50" w:afterAutospacing="0"/>
      <w:outlineLvl w:val="3"/>
    </w:pPr>
  </w:style>
  <w:style w:type="character" w:customStyle="1" w:styleId="30">
    <w:name w:val="二级条标题 Char Char"/>
    <w:link w:val="29"/>
    <w:qFormat/>
    <w:uiPriority w:val="0"/>
    <w:rPr>
      <w:rFonts w:ascii="黑体" w:eastAsia="黑体"/>
      <w:sz w:val="21"/>
      <w:szCs w:val="21"/>
      <w:lang w:val="en-US" w:eastAsia="zh-CN" w:bidi="ar-SA"/>
    </w:rPr>
  </w:style>
  <w:style w:type="paragraph" w:customStyle="1" w:styleId="31">
    <w:name w:val="列项——（一级）"/>
    <w:qFormat/>
    <w:uiPriority w:val="0"/>
    <w:pPr>
      <w:keepNext w:val="0"/>
      <w:keepLines w:val="0"/>
      <w:pageBreakBefore w:val="0"/>
      <w:widowControl w:val="0"/>
      <w:numPr>
        <w:ilvl w:val="0"/>
        <w:numId w:val="3"/>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right="0"/>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32">
    <w:name w:val="列项●（二级）"/>
    <w:qFormat/>
    <w:uiPriority w:val="0"/>
    <w:pPr>
      <w:keepNext w:val="0"/>
      <w:keepLines w:val="0"/>
      <w:pageBreakBefore w:val="0"/>
      <w:widowControl/>
      <w:numPr>
        <w:ilvl w:val="1"/>
        <w:numId w:val="3"/>
      </w:numPr>
      <w:pBdr>
        <w:top w:val="none" w:color="000000" w:sz="0" w:space="0"/>
        <w:left w:val="none" w:color="000000" w:sz="0" w:space="0"/>
        <w:bottom w:val="none" w:color="000000" w:sz="0" w:space="0"/>
        <w:right w:val="none" w:color="000000" w:sz="0" w:space="0"/>
        <w:between w:val="none" w:color="000000" w:sz="0" w:space="0"/>
      </w:pBdr>
      <w:tabs>
        <w:tab w:val="left" w:pos="840"/>
      </w:tabs>
      <w:kinsoku/>
      <w:overflowPunct/>
      <w:topLinePunct w:val="0"/>
      <w:autoSpaceDE/>
      <w:autoSpaceDN/>
      <w:snapToGrid/>
      <w:spacing w:before="53" w:beforeAutospacing="0" w:after="5" w:afterLines="5" w:afterAutospacing="0" w:line="240" w:lineRule="auto"/>
      <w:ind w:right="0"/>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33">
    <w:name w:val="目次、标准名称标题"/>
    <w:basedOn w:val="1"/>
    <w:next w:val="21"/>
    <w:qFormat/>
    <w:uiPriority w:val="0"/>
    <w:pPr>
      <w:keepNext/>
      <w:pageBreakBefore/>
      <w:widowControl/>
      <w:shd w:val="clear" w:color="FFFFFF" w:fill="FFFFFF"/>
      <w:spacing w:before="640" w:beforeAutospacing="0" w:after="560" w:afterLines="5" w:afterAutospacing="0" w:line="460" w:lineRule="exact"/>
      <w:jc w:val="center"/>
      <w:outlineLvl w:val="0"/>
    </w:pPr>
    <w:rPr>
      <w:rFonts w:ascii="黑体" w:eastAsia="黑体"/>
      <w:kern w:val="0"/>
      <w:sz w:val="32"/>
      <w:szCs w:val="20"/>
    </w:rPr>
  </w:style>
  <w:style w:type="paragraph" w:customStyle="1" w:styleId="34">
    <w:name w:val="三级条标题"/>
    <w:basedOn w:val="29"/>
    <w:next w:val="21"/>
    <w:qFormat/>
    <w:uiPriority w:val="0"/>
    <w:pPr>
      <w:numPr>
        <w:ilvl w:val="3"/>
      </w:numPr>
      <w:outlineLvl w:val="4"/>
    </w:pPr>
  </w:style>
  <w:style w:type="paragraph" w:customStyle="1" w:styleId="35">
    <w:name w:val="示例"/>
    <w:next w:val="1"/>
    <w:qFormat/>
    <w:uiPriority w:val="0"/>
    <w:pPr>
      <w:keepNext w:val="0"/>
      <w:keepLines w:val="0"/>
      <w:pageBreakBefore w:val="0"/>
      <w:widowControl w:val="0"/>
      <w:numPr>
        <w:ilvl w:val="0"/>
        <w:numId w:val="4"/>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right="0"/>
      <w:jc w:val="both"/>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36">
    <w:name w:val="数字编号列项（二级）"/>
    <w:qFormat/>
    <w:uiPriority w:val="0"/>
    <w:pPr>
      <w:keepNext w:val="0"/>
      <w:keepLines w:val="0"/>
      <w:pageBreakBefore w:val="0"/>
      <w:widowControl/>
      <w:numPr>
        <w:ilvl w:val="1"/>
        <w:numId w:val="5"/>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right="0"/>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37">
    <w:name w:val="四级条标题"/>
    <w:basedOn w:val="34"/>
    <w:next w:val="21"/>
    <w:qFormat/>
    <w:uiPriority w:val="0"/>
    <w:pPr>
      <w:numPr>
        <w:ilvl w:val="4"/>
      </w:numPr>
      <w:outlineLvl w:val="5"/>
    </w:pPr>
  </w:style>
  <w:style w:type="paragraph" w:customStyle="1" w:styleId="38">
    <w:name w:val="五级条标题"/>
    <w:basedOn w:val="37"/>
    <w:next w:val="21"/>
    <w:qFormat/>
    <w:uiPriority w:val="0"/>
    <w:pPr>
      <w:numPr>
        <w:ilvl w:val="5"/>
      </w:numPr>
      <w:outlineLvl w:val="6"/>
    </w:pPr>
  </w:style>
  <w:style w:type="paragraph" w:customStyle="1" w:styleId="39">
    <w:name w:val="注："/>
    <w:next w:val="21"/>
    <w:qFormat/>
    <w:uiPriority w:val="0"/>
    <w:pPr>
      <w:keepNext w:val="0"/>
      <w:keepLines w:val="0"/>
      <w:pageBreakBefore w:val="0"/>
      <w:widowControl w:val="0"/>
      <w:numPr>
        <w:ilvl w:val="0"/>
        <w:numId w:val="6"/>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val="0"/>
      <w:autoSpaceDN w:val="0"/>
      <w:snapToGrid/>
      <w:spacing w:before="53" w:beforeAutospacing="0" w:after="5" w:afterLines="5" w:afterAutospacing="0" w:line="240" w:lineRule="auto"/>
      <w:ind w:right="0"/>
      <w:jc w:val="both"/>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40">
    <w:name w:val="注×："/>
    <w:qFormat/>
    <w:uiPriority w:val="0"/>
    <w:pPr>
      <w:keepNext w:val="0"/>
      <w:keepLines w:val="0"/>
      <w:pageBreakBefore w:val="0"/>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val="0"/>
      <w:autoSpaceDN w:val="0"/>
      <w:snapToGrid/>
      <w:spacing w:before="53" w:beforeAutospacing="0" w:after="5" w:afterLines="5" w:afterAutospacing="0" w:line="240" w:lineRule="auto"/>
      <w:ind w:right="0"/>
      <w:jc w:val="both"/>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41">
    <w:name w:val="字母编号列项（一级）"/>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tabs>
        <w:tab w:val="left" w:pos="840"/>
      </w:tabs>
      <w:kinsoku/>
      <w:overflowPunct/>
      <w:topLinePunct w:val="0"/>
      <w:autoSpaceDE/>
      <w:autoSpaceDN/>
      <w:snapToGrid/>
      <w:spacing w:before="53" w:beforeAutospacing="0" w:after="5" w:afterLines="5" w:afterAutospacing="0" w:line="240" w:lineRule="auto"/>
      <w:ind w:left="839" w:right="0" w:hanging="419"/>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42">
    <w:name w:val="列项◆（三级）"/>
    <w:basedOn w:val="1"/>
    <w:qFormat/>
    <w:uiPriority w:val="0"/>
    <w:pPr>
      <w:numPr>
        <w:ilvl w:val="2"/>
        <w:numId w:val="3"/>
      </w:numPr>
      <w:spacing w:before="53" w:beforeAutospacing="0" w:after="5" w:afterLines="5" w:afterAutospacing="0"/>
    </w:pPr>
    <w:rPr>
      <w:rFonts w:ascii="宋体"/>
      <w:szCs w:val="21"/>
    </w:rPr>
  </w:style>
  <w:style w:type="paragraph" w:customStyle="1" w:styleId="43">
    <w:name w:val="编号列项（三级）"/>
    <w:qFormat/>
    <w:uiPriority w:val="0"/>
    <w:pPr>
      <w:keepNext w:val="0"/>
      <w:keepLines w:val="0"/>
      <w:pageBreakBefore w:val="0"/>
      <w:widowControl/>
      <w:numPr>
        <w:ilvl w:val="2"/>
        <w:numId w:val="5"/>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right="0"/>
      <w:jc w:val="left"/>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44">
    <w:name w:val="标准书脚_偶数页"/>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20" w:beforeAutospacing="0" w:after="5" w:afterLines="5" w:afterAutospacing="0" w:line="240" w:lineRule="auto"/>
      <w:ind w:left="221" w:right="0" w:firstLine="0"/>
      <w:jc w:val="left"/>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45">
    <w:name w:val="标准书眉_偶数页"/>
    <w:basedOn w:val="26"/>
    <w:next w:val="1"/>
    <w:qFormat/>
    <w:uiPriority w:val="0"/>
    <w:pPr>
      <w:jc w:val="left"/>
    </w:pPr>
  </w:style>
  <w:style w:type="paragraph" w:customStyle="1" w:styleId="46">
    <w:name w:val="标准书眉一"/>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left="0" w:right="0" w:firstLine="0"/>
      <w:jc w:val="both"/>
    </w:pPr>
    <w:rPr>
      <w:rFonts w:ascii="Times New Roman" w:hAnsi="Times New Roman" w:eastAsia="宋体" w:cs="Times New Roman"/>
      <w:color w:val="auto"/>
      <w:spacing w:val="0"/>
      <w:w w:val="100"/>
      <w:sz w:val="21"/>
      <w:szCs w:val="21"/>
      <w:u w:val="none"/>
      <w:vertAlign w:val="baseline"/>
      <w:rtl w:val="0"/>
      <w:lang w:val="en-US" w:eastAsia="zh-CN" w:bidi="ar-SA"/>
    </w:rPr>
  </w:style>
  <w:style w:type="character" w:customStyle="1" w:styleId="47">
    <w:name w:val="发布"/>
    <w:qFormat/>
    <w:uiPriority w:val="0"/>
    <w:rPr>
      <w:rFonts w:ascii="黑体" w:eastAsia="黑体"/>
      <w:spacing w:val="85"/>
      <w:w w:val="100"/>
      <w:sz w:val="28"/>
      <w:szCs w:val="28"/>
    </w:rPr>
  </w:style>
  <w:style w:type="paragraph" w:customStyle="1" w:styleId="48">
    <w:name w:val="发布日期"/>
    <w:qFormat/>
    <w:uiPriority w:val="0"/>
    <w:pPr>
      <w:keepNext w:val="0"/>
      <w:keepLines w:val="0"/>
      <w:pageBreakBefore w:val="0"/>
      <w:framePr w:w="3997" w:h="471" w:hRule="exact" w:vSpace="181" w:wrap="around" w:vAnchor="margin" w:hAnchor="page" w:x="7089" w:y="14097" w:anchorLock="1"/>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left="0" w:right="0" w:firstLine="0"/>
      <w:jc w:val="left"/>
    </w:pPr>
    <w:rPr>
      <w:rFonts w:ascii="Times New Roman" w:hAnsi="Times New Roman" w:eastAsia="黑体" w:cs="Times New Roman"/>
      <w:color w:val="auto"/>
      <w:spacing w:val="0"/>
      <w:w w:val="100"/>
      <w:sz w:val="28"/>
      <w:szCs w:val="21"/>
      <w:u w:val="none"/>
      <w:vertAlign w:val="baseline"/>
      <w:rtl w:val="0"/>
      <w:lang w:val="en-US" w:eastAsia="zh-CN" w:bidi="ar-SA"/>
    </w:rPr>
  </w:style>
  <w:style w:type="paragraph" w:customStyle="1" w:styleId="49">
    <w:name w:val="封面标准号1"/>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val="0"/>
      <w:overflowPunct w:val="0"/>
      <w:topLinePunct w:val="0"/>
      <w:autoSpaceDE w:val="0"/>
      <w:autoSpaceDN w:val="0"/>
      <w:snapToGrid/>
      <w:spacing w:before="308" w:beforeAutospacing="0" w:after="5" w:afterLines="5" w:afterAutospacing="0" w:line="240" w:lineRule="auto"/>
      <w:ind w:left="0" w:right="0" w:firstLine="0"/>
      <w:jc w:val="right"/>
    </w:pPr>
    <w:rPr>
      <w:rFonts w:ascii="Times New Roman" w:hAnsi="Times New Roman" w:eastAsia="宋体" w:cs="Times New Roman"/>
      <w:color w:val="auto"/>
      <w:spacing w:val="0"/>
      <w:w w:val="100"/>
      <w:sz w:val="28"/>
      <w:szCs w:val="21"/>
      <w:u w:val="none"/>
      <w:vertAlign w:val="baseline"/>
      <w:rtl w:val="0"/>
      <w:lang w:val="en-US" w:eastAsia="zh-CN" w:bidi="ar-SA"/>
    </w:rPr>
  </w:style>
  <w:style w:type="paragraph" w:customStyle="1" w:styleId="50">
    <w:name w:val="封面标准英文名称"/>
    <w:basedOn w:val="51"/>
    <w:qFormat/>
    <w:uiPriority w:val="0"/>
    <w:pPr>
      <w:framePr w:wrap="around"/>
      <w:spacing w:before="370" w:beforeAutospacing="0" w:after="5" w:afterAutospacing="0" w:line="400" w:lineRule="exact"/>
    </w:pPr>
    <w:rPr>
      <w:sz w:val="28"/>
      <w:szCs w:val="28"/>
    </w:rPr>
  </w:style>
  <w:style w:type="paragraph" w:customStyle="1" w:styleId="51">
    <w:name w:val="封面标准名称"/>
    <w:qFormat/>
    <w:uiPriority w:val="0"/>
    <w:pPr>
      <w:keepNext w:val="0"/>
      <w:keepLines w:val="0"/>
      <w:pageBreakBefore w:val="0"/>
      <w:framePr w:w="9639" w:h="6917" w:hRule="exact" w:wrap="around" w:vAnchor="page" w:hAnchor="page" w:xAlign="center" w:y="6408" w:anchorLock="1"/>
      <w:widowControl w:val="0"/>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0" w:afterLines="5" w:afterAutospacing="0" w:line="680" w:lineRule="exact"/>
      <w:ind w:left="0" w:right="0" w:firstLine="0"/>
      <w:jc w:val="center"/>
    </w:pPr>
    <w:rPr>
      <w:rFonts w:ascii="黑体" w:hAnsi="Times New Roman" w:eastAsia="黑体" w:cs="Times New Roman"/>
      <w:color w:val="auto"/>
      <w:spacing w:val="0"/>
      <w:w w:val="100"/>
      <w:sz w:val="52"/>
      <w:szCs w:val="21"/>
      <w:u w:val="none"/>
      <w:vertAlign w:val="baseline"/>
      <w:rtl w:val="0"/>
      <w:lang w:val="en-US" w:eastAsia="zh-CN" w:bidi="ar-SA"/>
    </w:rPr>
  </w:style>
  <w:style w:type="paragraph" w:customStyle="1" w:styleId="52">
    <w:name w:val="封面正文"/>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left="0" w:right="0" w:firstLine="0"/>
      <w:jc w:val="both"/>
    </w:pPr>
    <w:rPr>
      <w:rFonts w:ascii="Times New Roman" w:hAnsi="Times New Roman" w:eastAsia="宋体" w:cs="Times New Roman"/>
      <w:color w:val="auto"/>
      <w:spacing w:val="0"/>
      <w:w w:val="100"/>
      <w:sz w:val="21"/>
      <w:szCs w:val="21"/>
      <w:u w:val="none"/>
      <w:vertAlign w:val="baseline"/>
      <w:rtl w:val="0"/>
      <w:lang w:val="en-US" w:eastAsia="zh-CN" w:bidi="ar-SA"/>
    </w:rPr>
  </w:style>
  <w:style w:type="paragraph" w:customStyle="1" w:styleId="53">
    <w:name w:val="附录标识"/>
    <w:basedOn w:val="1"/>
    <w:next w:val="21"/>
    <w:qFormat/>
    <w:uiPriority w:val="0"/>
    <w:pPr>
      <w:keepNext/>
      <w:widowControl/>
      <w:numPr>
        <w:ilvl w:val="0"/>
        <w:numId w:val="8"/>
      </w:numPr>
      <w:shd w:val="clear" w:color="FFFFFF" w:fill="FFFFFF"/>
      <w:tabs>
        <w:tab w:val="left" w:pos="6405"/>
      </w:tabs>
      <w:spacing w:before="640" w:beforeAutospacing="0" w:after="280" w:afterLines="5" w:afterAutospacing="0"/>
      <w:jc w:val="center"/>
      <w:outlineLvl w:val="0"/>
    </w:pPr>
    <w:rPr>
      <w:rFonts w:ascii="黑体" w:eastAsia="黑体"/>
      <w:kern w:val="0"/>
      <w:szCs w:val="20"/>
    </w:rPr>
  </w:style>
  <w:style w:type="paragraph" w:customStyle="1" w:styleId="54">
    <w:name w:val="附录表标号"/>
    <w:basedOn w:val="1"/>
    <w:next w:val="21"/>
    <w:qFormat/>
    <w:uiPriority w:val="0"/>
    <w:pPr>
      <w:numPr>
        <w:ilvl w:val="0"/>
        <w:numId w:val="9"/>
      </w:numPr>
      <w:tabs>
        <w:tab w:val="clear" w:pos="0"/>
      </w:tabs>
      <w:spacing w:before="53" w:beforeAutospacing="0" w:after="5" w:afterLines="5" w:afterAutospacing="0" w:line="14" w:lineRule="exact"/>
      <w:ind w:left="811" w:hanging="448"/>
      <w:jc w:val="center"/>
      <w:outlineLvl w:val="0"/>
    </w:pPr>
    <w:rPr>
      <w:color w:val="FFFFFF"/>
    </w:rPr>
  </w:style>
  <w:style w:type="paragraph" w:customStyle="1" w:styleId="55">
    <w:name w:val="附录表标题"/>
    <w:basedOn w:val="1"/>
    <w:next w:val="21"/>
    <w:qFormat/>
    <w:uiPriority w:val="0"/>
    <w:pPr>
      <w:numPr>
        <w:ilvl w:val="1"/>
        <w:numId w:val="9"/>
      </w:numPr>
      <w:tabs>
        <w:tab w:val="left" w:pos="180"/>
      </w:tabs>
      <w:spacing w:before="50" w:beforeLines="50" w:beforeAutospacing="0" w:after="50" w:afterLines="50" w:afterAutospacing="0"/>
      <w:ind w:left="0" w:firstLine="0"/>
      <w:jc w:val="center"/>
    </w:pPr>
    <w:rPr>
      <w:rFonts w:ascii="黑体" w:eastAsia="黑体"/>
      <w:szCs w:val="21"/>
    </w:rPr>
  </w:style>
  <w:style w:type="paragraph" w:customStyle="1" w:styleId="56">
    <w:name w:val="附录二级条标题"/>
    <w:basedOn w:val="1"/>
    <w:next w:val="21"/>
    <w:qFormat/>
    <w:uiPriority w:val="0"/>
    <w:pPr>
      <w:widowControl/>
      <w:numPr>
        <w:ilvl w:val="3"/>
        <w:numId w:val="8"/>
      </w:numPr>
      <w:wordWrap w:val="0"/>
      <w:overflowPunct w:val="0"/>
      <w:autoSpaceDE w:val="0"/>
      <w:autoSpaceDN w:val="0"/>
      <w:spacing w:before="50" w:beforeLines="50" w:beforeAutospacing="0" w:after="50" w:afterLines="50" w:afterAutospacing="0"/>
      <w:outlineLvl w:val="3"/>
    </w:pPr>
    <w:rPr>
      <w:rFonts w:ascii="黑体" w:eastAsia="黑体"/>
      <w:kern w:val="20"/>
      <w:szCs w:val="20"/>
    </w:rPr>
  </w:style>
  <w:style w:type="paragraph" w:customStyle="1" w:styleId="57">
    <w:name w:val="附录三级条标题"/>
    <w:basedOn w:val="56"/>
    <w:next w:val="21"/>
    <w:qFormat/>
    <w:uiPriority w:val="0"/>
    <w:pPr>
      <w:numPr>
        <w:ilvl w:val="4"/>
      </w:numPr>
      <w:tabs>
        <w:tab w:val="left" w:pos="360"/>
      </w:tabs>
      <w:outlineLvl w:val="4"/>
    </w:pPr>
  </w:style>
  <w:style w:type="paragraph" w:customStyle="1" w:styleId="58">
    <w:name w:val="附录四级条标题"/>
    <w:basedOn w:val="57"/>
    <w:next w:val="21"/>
    <w:qFormat/>
    <w:uiPriority w:val="0"/>
    <w:pPr>
      <w:numPr>
        <w:ilvl w:val="5"/>
      </w:numPr>
      <w:outlineLvl w:val="5"/>
    </w:pPr>
  </w:style>
  <w:style w:type="paragraph" w:customStyle="1" w:styleId="59">
    <w:name w:val="附录图标号"/>
    <w:basedOn w:val="1"/>
    <w:qFormat/>
    <w:uiPriority w:val="0"/>
    <w:pPr>
      <w:keepNext/>
      <w:pageBreakBefore/>
      <w:widowControl/>
      <w:numPr>
        <w:ilvl w:val="0"/>
        <w:numId w:val="10"/>
      </w:numPr>
      <w:spacing w:before="53" w:beforeAutospacing="0" w:after="5" w:afterLines="5" w:afterAutospacing="0" w:line="14" w:lineRule="exact"/>
      <w:ind w:left="0" w:firstLine="363"/>
      <w:jc w:val="center"/>
      <w:outlineLvl w:val="0"/>
    </w:pPr>
    <w:rPr>
      <w:color w:val="FFFFFF"/>
    </w:rPr>
  </w:style>
  <w:style w:type="paragraph" w:customStyle="1" w:styleId="60">
    <w:name w:val="附录图标题"/>
    <w:basedOn w:val="1"/>
    <w:next w:val="21"/>
    <w:qFormat/>
    <w:uiPriority w:val="0"/>
    <w:pPr>
      <w:numPr>
        <w:ilvl w:val="1"/>
        <w:numId w:val="10"/>
      </w:numPr>
      <w:tabs>
        <w:tab w:val="left" w:pos="363"/>
      </w:tabs>
      <w:spacing w:before="50" w:beforeLines="50" w:beforeAutospacing="0" w:after="50" w:afterLines="50" w:afterAutospacing="0"/>
      <w:ind w:left="0" w:firstLine="0"/>
      <w:jc w:val="center"/>
    </w:pPr>
    <w:rPr>
      <w:rFonts w:ascii="黑体" w:eastAsia="黑体"/>
      <w:szCs w:val="21"/>
    </w:rPr>
  </w:style>
  <w:style w:type="paragraph" w:customStyle="1" w:styleId="61">
    <w:name w:val="附录五级条标题"/>
    <w:basedOn w:val="58"/>
    <w:next w:val="21"/>
    <w:qFormat/>
    <w:uiPriority w:val="0"/>
    <w:pPr>
      <w:numPr>
        <w:ilvl w:val="6"/>
      </w:numPr>
      <w:outlineLvl w:val="6"/>
    </w:pPr>
  </w:style>
  <w:style w:type="paragraph" w:customStyle="1" w:styleId="62">
    <w:name w:val="附录章标题"/>
    <w:next w:val="21"/>
    <w:qFormat/>
    <w:uiPriority w:val="0"/>
    <w:pPr>
      <w:keepNext w:val="0"/>
      <w:keepLines w:val="0"/>
      <w:pageBreakBefore w:val="0"/>
      <w:widowControl/>
      <w:numPr>
        <w:ilvl w:val="1"/>
        <w:numId w:val="8"/>
      </w:numPr>
      <w:pBdr>
        <w:top w:val="none" w:color="000000" w:sz="0" w:space="0"/>
        <w:left w:val="none" w:color="000000" w:sz="0" w:space="0"/>
        <w:bottom w:val="none" w:color="000000" w:sz="0" w:space="0"/>
        <w:right w:val="none" w:color="000000" w:sz="0" w:space="0"/>
        <w:between w:val="none" w:color="000000" w:sz="0" w:space="0"/>
      </w:pBdr>
      <w:kinsoku/>
      <w:wordWrap w:val="0"/>
      <w:overflowPunct w:val="0"/>
      <w:topLinePunct w:val="0"/>
      <w:autoSpaceDE w:val="0"/>
      <w:autoSpaceDN/>
      <w:snapToGrid/>
      <w:spacing w:before="100" w:beforeLines="100" w:beforeAutospacing="0" w:after="100" w:afterLines="100" w:afterAutospacing="0" w:line="240" w:lineRule="auto"/>
      <w:ind w:right="0"/>
      <w:jc w:val="both"/>
      <w:outlineLvl w:val="1"/>
    </w:pPr>
    <w:rPr>
      <w:rFonts w:ascii="黑体" w:hAnsi="Times New Roman" w:eastAsia="黑体" w:cs="Times New Roman"/>
      <w:color w:val="auto"/>
      <w:spacing w:val="0"/>
      <w:w w:val="100"/>
      <w:kern w:val="20"/>
      <w:sz w:val="21"/>
      <w:szCs w:val="21"/>
      <w:u w:val="none"/>
      <w:vertAlign w:val="baseline"/>
      <w:rtl w:val="0"/>
      <w:lang w:val="en-US" w:eastAsia="zh-CN" w:bidi="ar-SA"/>
    </w:rPr>
  </w:style>
  <w:style w:type="paragraph" w:customStyle="1" w:styleId="63">
    <w:name w:val="附录一级条标题"/>
    <w:basedOn w:val="62"/>
    <w:next w:val="21"/>
    <w:qFormat/>
    <w:uiPriority w:val="0"/>
    <w:pPr>
      <w:numPr>
        <w:ilvl w:val="2"/>
      </w:numPr>
      <w:autoSpaceDN w:val="0"/>
      <w:spacing w:before="50" w:beforeLines="50" w:beforeAutospacing="0" w:after="50" w:afterLines="50" w:afterAutospacing="0"/>
      <w:outlineLvl w:val="2"/>
    </w:pPr>
  </w:style>
  <w:style w:type="paragraph" w:customStyle="1" w:styleId="64">
    <w:name w:val="其他标准称谓"/>
    <w:next w:val="1"/>
    <w:qFormat/>
    <w:uiPriority w:val="0"/>
    <w:pPr>
      <w:keepNext w:val="0"/>
      <w:keepLines w:val="0"/>
      <w:pageBreakBefore w:val="0"/>
      <w:framePr w:hSpace="181" w:vSpace="181" w:wrap="around" w:vAnchor="page" w:hAnchor="page" w:x="1419" w:y="2286" w:anchorLock="1"/>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0" w:lineRule="atLeast"/>
      <w:ind w:left="0" w:right="0" w:firstLine="0"/>
      <w:jc w:val="both"/>
    </w:pPr>
    <w:rPr>
      <w:rFonts w:ascii="黑体" w:hAnsi="宋体" w:eastAsia="黑体" w:cs="Times New Roman"/>
      <w:color w:val="auto"/>
      <w:spacing w:val="-40"/>
      <w:w w:val="100"/>
      <w:sz w:val="48"/>
      <w:szCs w:val="52"/>
      <w:u w:val="none"/>
      <w:vertAlign w:val="baseline"/>
      <w:rtl w:val="0"/>
      <w:lang w:val="en-US" w:eastAsia="zh-CN" w:bidi="ar-SA"/>
    </w:rPr>
  </w:style>
  <w:style w:type="paragraph" w:customStyle="1" w:styleId="65">
    <w:name w:val="其他发布部门"/>
    <w:basedOn w:val="1"/>
    <w:qFormat/>
    <w:uiPriority w:val="0"/>
    <w:pPr>
      <w:framePr w:w="7938" w:h="1134" w:hRule="exact" w:hSpace="125" w:vSpace="181" w:wrap="around" w:vAnchor="page" w:hAnchor="page" w:x="2150" w:y="15310" w:anchorLock="1"/>
      <w:widowControl/>
      <w:spacing w:before="53" w:beforeAutospacing="0" w:after="5" w:afterLines="5" w:afterAutospacing="0" w:line="0" w:lineRule="atLeast"/>
      <w:jc w:val="center"/>
    </w:pPr>
    <w:rPr>
      <w:rFonts w:ascii="黑体" w:eastAsia="黑体"/>
      <w:spacing w:val="20"/>
      <w:w w:val="135"/>
      <w:kern w:val="0"/>
      <w:sz w:val="28"/>
      <w:szCs w:val="20"/>
    </w:rPr>
  </w:style>
  <w:style w:type="paragraph" w:customStyle="1" w:styleId="66">
    <w:name w:val="前言、引言标题"/>
    <w:next w:val="21"/>
    <w:qFormat/>
    <w:uiPriority w:val="0"/>
    <w:pPr>
      <w:keepNext/>
      <w:keepLines w:val="0"/>
      <w:pageBreakBefore/>
      <w:widowControl/>
      <w:pBdr>
        <w:top w:val="none" w:color="000000" w:sz="0" w:space="0"/>
        <w:left w:val="none" w:color="000000" w:sz="0" w:space="0"/>
        <w:bottom w:val="none" w:color="000000" w:sz="0" w:space="0"/>
        <w:right w:val="none" w:color="000000" w:sz="0" w:space="0"/>
        <w:between w:val="none" w:color="000000" w:sz="0" w:space="0"/>
      </w:pBdr>
      <w:shd w:val="clear" w:color="FFFFFF" w:fill="FFFFFF"/>
      <w:kinsoku/>
      <w:overflowPunct/>
      <w:topLinePunct w:val="0"/>
      <w:autoSpaceDE/>
      <w:autoSpaceDN/>
      <w:snapToGrid/>
      <w:spacing w:before="640" w:beforeAutospacing="0" w:after="560" w:afterLines="5" w:afterAutospacing="0" w:line="240" w:lineRule="auto"/>
      <w:ind w:left="0" w:right="0" w:firstLine="0"/>
      <w:jc w:val="center"/>
      <w:outlineLvl w:val="0"/>
    </w:pPr>
    <w:rPr>
      <w:rFonts w:ascii="黑体" w:hAnsi="Times New Roman" w:eastAsia="黑体" w:cs="Times New Roman"/>
      <w:color w:val="auto"/>
      <w:spacing w:val="0"/>
      <w:w w:val="100"/>
      <w:sz w:val="32"/>
      <w:szCs w:val="21"/>
      <w:u w:val="none"/>
      <w:vertAlign w:val="baseline"/>
      <w:rtl w:val="0"/>
      <w:lang w:val="en-US" w:eastAsia="zh-CN" w:bidi="ar-SA"/>
    </w:rPr>
  </w:style>
  <w:style w:type="paragraph" w:customStyle="1" w:styleId="67">
    <w:name w:val="实施日期"/>
    <w:basedOn w:val="48"/>
    <w:qFormat/>
    <w:uiPriority w:val="0"/>
    <w:pPr>
      <w:framePr w:wrap="around" w:vAnchor="page"/>
      <w:jc w:val="right"/>
    </w:pPr>
  </w:style>
  <w:style w:type="paragraph" w:customStyle="1" w:styleId="68">
    <w:name w:val="图表脚注说明"/>
    <w:basedOn w:val="1"/>
    <w:qFormat/>
    <w:uiPriority w:val="0"/>
    <w:pPr>
      <w:numPr>
        <w:ilvl w:val="0"/>
        <w:numId w:val="5"/>
      </w:numPr>
      <w:spacing w:before="53" w:beforeAutospacing="0" w:after="5" w:afterLines="5" w:afterAutospacing="0"/>
    </w:pPr>
    <w:rPr>
      <w:rFonts w:ascii="宋体"/>
      <w:sz w:val="18"/>
      <w:szCs w:val="18"/>
    </w:rPr>
  </w:style>
  <w:style w:type="paragraph" w:customStyle="1" w:styleId="69">
    <w:name w:val="正文表标题"/>
    <w:next w:val="2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56" w:beforeLines="50" w:beforeAutospacing="0" w:after="156" w:afterLines="50" w:afterAutospacing="0" w:line="240" w:lineRule="auto"/>
      <w:ind w:left="0" w:right="0" w:firstLine="0"/>
      <w:jc w:val="center"/>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70">
    <w:name w:val="正文图标题"/>
    <w:next w:val="2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56" w:beforeLines="50" w:beforeAutospacing="0" w:after="156" w:afterLines="50" w:afterAutospacing="0" w:line="240" w:lineRule="auto"/>
      <w:ind w:left="0" w:right="0" w:firstLine="0"/>
      <w:jc w:val="center"/>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71">
    <w:name w:val="终结线"/>
    <w:basedOn w:val="1"/>
    <w:qFormat/>
    <w:uiPriority w:val="0"/>
    <w:pPr>
      <w:framePr w:hSpace="181" w:vSpace="181" w:wrap="around" w:vAnchor="text" w:hAnchor="margin" w:xAlign="center" w:y="285"/>
      <w:spacing w:before="53" w:beforeAutospacing="0" w:after="5" w:afterLines="5" w:afterAutospacing="0"/>
    </w:pPr>
  </w:style>
  <w:style w:type="paragraph" w:customStyle="1" w:styleId="72">
    <w:name w:val="Char"/>
    <w:basedOn w:val="6"/>
    <w:qFormat/>
    <w:uiPriority w:val="0"/>
    <w:rPr>
      <w:rFonts w:ascii="宋体" w:hAnsi="宋体"/>
      <w:szCs w:val="21"/>
    </w:rPr>
  </w:style>
  <w:style w:type="paragraph" w:customStyle="1" w:styleId="73">
    <w:name w:val="标准文件_章标题"/>
    <w:next w:val="74"/>
    <w:qFormat/>
    <w:uiPriority w:val="0"/>
    <w:pPr>
      <w:keepNext w:val="0"/>
      <w:keepLines w:val="0"/>
      <w:pageBreakBefore w:val="0"/>
      <w:widowControl/>
      <w:numPr>
        <w:ilvl w:val="1"/>
        <w:numId w:val="11"/>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00" w:beforeLines="100" w:beforeAutospacing="0" w:after="100" w:afterLines="100" w:afterAutospacing="0" w:line="240" w:lineRule="auto"/>
      <w:ind w:right="0"/>
      <w:jc w:val="both"/>
      <w:outlineLvl w:val="0"/>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74">
    <w:name w:val="标准文件_段"/>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val="0"/>
      <w:autoSpaceDN w:val="0"/>
      <w:snapToGrid/>
      <w:spacing w:before="0" w:beforeAutospacing="0" w:after="0" w:afterAutospacing="0" w:line="240" w:lineRule="auto"/>
      <w:ind w:left="0" w:right="0" w:firstLine="200" w:firstLineChars="200"/>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75">
    <w:name w:val="QB正文"/>
    <w:basedOn w:val="21"/>
    <w:qFormat/>
    <w:uiPriority w:val="0"/>
    <w:pPr>
      <w:spacing w:before="0" w:beforeAutospacing="0" w:afterLines="0" w:afterAutospacing="0"/>
      <w:ind w:firstLine="200"/>
    </w:pPr>
  </w:style>
  <w:style w:type="paragraph" w:customStyle="1" w:styleId="76">
    <w:name w:val="标准文件_一级条标题"/>
    <w:basedOn w:val="73"/>
    <w:next w:val="74"/>
    <w:qFormat/>
    <w:uiPriority w:val="0"/>
    <w:pPr>
      <w:numPr>
        <w:ilvl w:val="2"/>
      </w:numPr>
      <w:spacing w:before="50" w:beforeLines="50" w:beforeAutospacing="0" w:after="50" w:afterLines="50" w:afterAutospacing="0"/>
      <w:outlineLvl w:val="1"/>
    </w:pPr>
  </w:style>
  <w:style w:type="paragraph" w:customStyle="1" w:styleId="77">
    <w:name w:val="正文1"/>
    <w:basedOn w:val="1"/>
    <w:qFormat/>
    <w:uiPriority w:val="0"/>
    <w:pPr>
      <w:ind w:firstLine="200"/>
    </w:pPr>
    <w:rPr>
      <w:rFonts w:ascii="宋体" w:hAnsi="宋体" w:cs="宋体"/>
      <w:szCs w:val="20"/>
    </w:rPr>
  </w:style>
  <w:style w:type="paragraph" w:customStyle="1" w:styleId="78">
    <w:name w:val="标准文件_二级条标题"/>
    <w:next w:val="74"/>
    <w:qFormat/>
    <w:uiPriority w:val="0"/>
    <w:pPr>
      <w:keepNext w:val="0"/>
      <w:keepLines w:val="0"/>
      <w:pageBreakBefore w:val="0"/>
      <w:widowControl w:val="0"/>
      <w:numPr>
        <w:ilvl w:val="3"/>
        <w:numId w:val="11"/>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0" w:beforeLines="50" w:beforeAutospacing="0" w:after="50" w:afterLines="50" w:afterAutospacing="0" w:line="240" w:lineRule="auto"/>
      <w:ind w:right="0"/>
      <w:jc w:val="both"/>
      <w:outlineLvl w:val="2"/>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79">
    <w:name w:val="标准文件_正文表标题"/>
    <w:next w:val="74"/>
    <w:qFormat/>
    <w:uiPriority w:val="0"/>
    <w:pPr>
      <w:keepNext w:val="0"/>
      <w:keepLines w:val="0"/>
      <w:pageBreakBefore w:val="0"/>
      <w:widowControl/>
      <w:numPr>
        <w:ilvl w:val="0"/>
        <w:numId w:val="12"/>
      </w:numPr>
      <w:pBdr>
        <w:top w:val="none" w:color="000000" w:sz="0" w:space="0"/>
        <w:left w:val="none" w:color="000000" w:sz="0" w:space="0"/>
        <w:bottom w:val="none" w:color="000000" w:sz="0" w:space="0"/>
        <w:right w:val="none" w:color="000000" w:sz="0" w:space="0"/>
        <w:between w:val="none" w:color="000000" w:sz="0" w:space="0"/>
      </w:pBdr>
      <w:tabs>
        <w:tab w:val="left" w:pos="0"/>
      </w:tabs>
      <w:kinsoku/>
      <w:overflowPunct/>
      <w:topLinePunct w:val="0"/>
      <w:autoSpaceDE/>
      <w:autoSpaceDN/>
      <w:snapToGrid/>
      <w:spacing w:before="50" w:beforeLines="50" w:beforeAutospacing="0" w:after="50" w:afterLines="50" w:afterAutospacing="0" w:line="240" w:lineRule="auto"/>
      <w:ind w:right="0"/>
      <w:jc w:val="center"/>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80">
    <w:name w:val="标准文件_正文图标题"/>
    <w:next w:val="74"/>
    <w:qFormat/>
    <w:uiPriority w:val="0"/>
    <w:pPr>
      <w:keepNext w:val="0"/>
      <w:keepLines w:val="0"/>
      <w:pageBreakBefore w:val="0"/>
      <w:widowControl/>
      <w:numPr>
        <w:ilvl w:val="0"/>
        <w:numId w:val="13"/>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0" w:beforeLines="50" w:beforeAutospacing="0" w:after="50" w:afterLines="50" w:afterAutospacing="0" w:line="240" w:lineRule="auto"/>
      <w:ind w:right="0"/>
      <w:jc w:val="center"/>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81">
    <w:name w:val="QB表内文字"/>
    <w:basedOn w:val="21"/>
    <w:qFormat/>
    <w:uiPriority w:val="0"/>
    <w:pPr>
      <w:widowControl w:val="0"/>
      <w:ind w:firstLine="0" w:firstLineChars="0"/>
    </w:pPr>
    <w:rPr>
      <w:lang w:val="zh-CN"/>
    </w:rPr>
  </w:style>
  <w:style w:type="paragraph" w:customStyle="1" w:styleId="82">
    <w:name w:val="QB标题4"/>
    <w:basedOn w:val="83"/>
    <w:next w:val="1"/>
    <w:qFormat/>
    <w:uiPriority w:val="0"/>
    <w:pPr>
      <w:numPr>
        <w:ilvl w:val="3"/>
        <w:numId w:val="14"/>
      </w:numPr>
      <w:tabs>
        <w:tab w:val="left" w:pos="504"/>
        <w:tab w:val="left" w:pos="709"/>
      </w:tabs>
      <w:spacing w:before="0" w:beforeAutospacing="0" w:after="0" w:afterAutospacing="0"/>
      <w:outlineLvl w:val="3"/>
    </w:pPr>
  </w:style>
  <w:style w:type="paragraph" w:customStyle="1" w:styleId="83">
    <w:name w:val="QB标题2"/>
    <w:basedOn w:val="4"/>
    <w:next w:val="1"/>
    <w:qFormat/>
    <w:uiPriority w:val="0"/>
    <w:rPr>
      <w:rFonts w:ascii="黑体" w:hAnsi="黑体"/>
    </w:rPr>
  </w:style>
  <w:style w:type="paragraph" w:styleId="84">
    <w:name w:val="List Paragraph"/>
    <w:basedOn w:val="1"/>
    <w:qFormat/>
    <w:uiPriority w:val="0"/>
    <w:pPr>
      <w:ind w:firstLine="420"/>
    </w:pPr>
  </w:style>
  <w:style w:type="paragraph" w:customStyle="1" w:styleId="85">
    <w:name w:val="标准文件_三级条标题"/>
    <w:basedOn w:val="78"/>
    <w:next w:val="74"/>
    <w:qFormat/>
    <w:uiPriority w:val="0"/>
    <w:pPr>
      <w:widowControl/>
      <w:numPr>
        <w:ilvl w:val="4"/>
      </w:numPr>
      <w:outlineLvl w:val="3"/>
    </w:pPr>
  </w:style>
  <w:style w:type="paragraph" w:customStyle="1" w:styleId="86">
    <w:name w:val="WPSOffice手动目录 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right="0" w:firstLine="0"/>
      <w:jc w:val="left"/>
    </w:pPr>
    <w:rPr>
      <w:rFonts w:ascii="Times New Roman" w:hAnsi="Times New Roman" w:eastAsia="宋体" w:cs="Times New Roman"/>
      <w:color w:val="auto"/>
      <w:spacing w:val="0"/>
      <w:w w:val="100"/>
      <w:sz w:val="21"/>
      <w:szCs w:val="21"/>
      <w:u w:val="none"/>
      <w:vertAlign w:val="baseline"/>
      <w:rtl w:val="0"/>
      <w:lang w:val="en-US" w:eastAsia="zh-CN" w:bidi="en-US"/>
    </w:rPr>
  </w:style>
  <w:style w:type="paragraph" w:customStyle="1" w:styleId="87">
    <w:name w:val="WPSOffice手动目录 2"/>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leftChars="200" w:right="0" w:firstLine="0"/>
      <w:jc w:val="left"/>
    </w:pPr>
    <w:rPr>
      <w:rFonts w:ascii="Times New Roman" w:hAnsi="Times New Roman" w:eastAsia="宋体" w:cs="Times New Roman"/>
      <w:color w:val="auto"/>
      <w:spacing w:val="0"/>
      <w:w w:val="100"/>
      <w:sz w:val="21"/>
      <w:szCs w:val="21"/>
      <w:u w:val="none"/>
      <w:vertAlign w:val="baseline"/>
      <w:rtl w:val="0"/>
      <w:lang w:val="en-US" w:eastAsia="zh-CN" w:bidi="en-US"/>
    </w:rPr>
  </w:style>
  <w:style w:type="paragraph" w:customStyle="1" w:styleId="88">
    <w:name w:val="WPSOffice手动目录 3"/>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leftChars="400" w:right="0" w:firstLine="0"/>
      <w:jc w:val="left"/>
    </w:pPr>
    <w:rPr>
      <w:rFonts w:ascii="Times New Roman" w:hAnsi="Times New Roman" w:eastAsia="宋体" w:cs="Times New Roman"/>
      <w:color w:val="auto"/>
      <w:spacing w:val="0"/>
      <w:w w:val="100"/>
      <w:sz w:val="21"/>
      <w:szCs w:val="21"/>
      <w:u w:val="none"/>
      <w:vertAlign w:val="baseline"/>
      <w:rtl w:val="0"/>
      <w:lang w:val="en-US" w:eastAsia="zh-CN"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67</Pages>
  <Words>11085</Words>
  <Characters>31052</Characters>
  <TotalTime>2</TotalTime>
  <ScaleCrop>false</ScaleCrop>
  <LinksUpToDate>false</LinksUpToDate>
  <CharactersWithSpaces>34360</CharactersWithSpaces>
  <Application>WPS Office_11.1.0.12173_F1E327BC-269C-435d-A152-05C5408002CA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2025-09-29T05:54:33Z</dcterms:created>
  <dc:creator>82710</dc:creator>
  <cp:lastModifiedBy>叶少华</cp:lastModifiedBy>
  <dcterms:modified xsi:type="dcterms:W3CDTF">2025-09-29T06:02:49Z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05759557B4B343E4A692ED6A1AC9196B</vt:lpwstr>
  </property>
</Properties>
</file>
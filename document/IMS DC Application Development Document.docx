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DA89D">
      <w:pPr>
        <w:jc w:val="center"/>
        <w:rPr>
          <w:rFonts w:ascii="Times New Roman" w:hAnsi="Times New Roman" w:eastAsia="黑体" w:cs="Times New Roman"/>
          <w:sz w:val="56"/>
          <w:szCs w:val="56"/>
        </w:rPr>
      </w:pPr>
      <w:r>
        <w:rPr>
          <w:rFonts w:ascii="Times New Roman" w:hAnsi="Times New Roman" w:eastAsia="黑体" w:cs="Times New Roman"/>
          <w:sz w:val="56"/>
          <w:szCs w:val="56"/>
        </w:rPr>
        <w:t xml:space="preserve">IMS DC Application </w:t>
      </w:r>
    </w:p>
    <w:p w14:paraId="3153A077">
      <w:pPr>
        <w:jc w:val="center"/>
        <w:rPr>
          <w:rFonts w:ascii="Times New Roman" w:hAnsi="Times New Roman" w:eastAsia="黑体" w:cs="Times New Roman"/>
          <w:sz w:val="56"/>
          <w:szCs w:val="56"/>
        </w:rPr>
      </w:pPr>
      <w:r>
        <w:rPr>
          <w:rFonts w:ascii="Times New Roman" w:hAnsi="Times New Roman" w:eastAsia="黑体" w:cs="Times New Roman"/>
          <w:sz w:val="56"/>
          <w:szCs w:val="56"/>
        </w:rPr>
        <w:t>Development Document</w:t>
      </w:r>
    </w:p>
    <w:p w14:paraId="73CDC948">
      <w:pPr>
        <w:jc w:val="both"/>
        <w:rPr>
          <w:rFonts w:ascii="Times New Roman" w:hAnsi="Times New Roman" w:eastAsia="黑体" w:cs="Times New Roman"/>
          <w:sz w:val="24"/>
          <w:szCs w:val="24"/>
        </w:rPr>
      </w:pPr>
      <w:r>
        <w:rPr>
          <w:rFonts w:ascii="Times New Roman" w:hAnsi="Times New Roman" w:eastAsia="黑体" w:cs="Times New Roman"/>
          <w:sz w:val="24"/>
          <w:szCs w:val="24"/>
        </w:rPr>
        <w:t xml:space="preserve">JSSDK enables </w:t>
      </w:r>
      <w:r>
        <w:rPr>
          <w:rFonts w:hint="eastAsia" w:ascii="Times New Roman" w:hAnsi="Times New Roman" w:eastAsia="黑体" w:cs="Times New Roman"/>
          <w:sz w:val="24"/>
          <w:szCs w:val="24"/>
          <w:lang w:eastAsia="zh-CN"/>
        </w:rPr>
        <w:t>IMS DC Application</w:t>
      </w:r>
      <w:r>
        <w:rPr>
          <w:rFonts w:ascii="Times New Roman" w:hAnsi="Times New Roman" w:eastAsia="黑体" w:cs="Times New Roman"/>
          <w:sz w:val="24"/>
          <w:szCs w:val="24"/>
        </w:rPr>
        <w:t xml:space="preserve"> to invoke native system capabilities, including IMS Data Channel (DC) capabilities, media capabilities, business function capabilities, and notification callback capabilities. These native system capabilities are uniformly configured in the plugin manifest and provided to </w:t>
      </w:r>
      <w:r>
        <w:rPr>
          <w:rFonts w:hint="eastAsia" w:ascii="Times New Roman" w:hAnsi="Times New Roman" w:eastAsia="黑体" w:cs="Times New Roman"/>
          <w:sz w:val="24"/>
          <w:szCs w:val="24"/>
          <w:lang w:eastAsia="zh-CN"/>
        </w:rPr>
        <w:t>application</w:t>
      </w:r>
      <w:r>
        <w:rPr>
          <w:rFonts w:ascii="Times New Roman" w:hAnsi="Times New Roman" w:eastAsia="黑体" w:cs="Times New Roman"/>
          <w:sz w:val="24"/>
          <w:szCs w:val="24"/>
        </w:rPr>
        <w:t xml:space="preserve"> as JS APIs through the jssdk.js plugin.</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452"/>
        <w:gridCol w:w="2370"/>
        <w:gridCol w:w="2549"/>
        <w:gridCol w:w="2251"/>
      </w:tblGrid>
      <w:tr w14:paraId="17849B9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452" w:type="dxa"/>
            <w:shd w:val="clear" w:color="auto" w:fill="4472C4"/>
            <w:vAlign w:val="center"/>
          </w:tcPr>
          <w:p w14:paraId="765285ED">
            <w:pPr>
              <w:spacing w:after="0" w:line="360" w:lineRule="auto"/>
              <w:jc w:val="center"/>
              <w:rPr>
                <w:rFonts w:ascii="Times New Roman" w:hAnsi="Times New Roman" w:cs="Times New Roman"/>
                <w:b/>
                <w:bCs/>
                <w:color w:val="FFFFFF" w:themeColor="background1"/>
                <w:lang w:eastAsia="zh-CN"/>
                <w14:textFill>
                  <w14:solidFill>
                    <w14:schemeClr w14:val="bg1"/>
                  </w14:solidFill>
                </w14:textFill>
              </w:rPr>
            </w:pPr>
            <w:r>
              <w:rPr>
                <w:rFonts w:ascii="Times New Roman" w:hAnsi="Times New Roman" w:cs="Times New Roman"/>
                <w:b/>
                <w:bCs/>
                <w:color w:val="FFFFFF" w:themeColor="background1"/>
                <w:lang w:eastAsia="zh-CN"/>
                <w14:textFill>
                  <w14:solidFill>
                    <w14:schemeClr w14:val="bg1"/>
                  </w14:solidFill>
                </w14:textFill>
              </w:rPr>
              <w:t>Version</w:t>
            </w:r>
          </w:p>
        </w:tc>
        <w:tc>
          <w:tcPr>
            <w:tcW w:w="2370" w:type="dxa"/>
            <w:shd w:val="clear" w:color="auto" w:fill="4472C4"/>
            <w:vAlign w:val="center"/>
          </w:tcPr>
          <w:p w14:paraId="56E8DBD1">
            <w:pPr>
              <w:spacing w:after="0" w:line="360" w:lineRule="auto"/>
              <w:jc w:val="center"/>
              <w:rPr>
                <w:rFonts w:ascii="Times New Roman" w:hAnsi="Times New Roman" w:cs="Times New Roman"/>
                <w:b/>
                <w:bCs/>
                <w:color w:val="FFFFFF" w:themeColor="background1"/>
                <w:lang w:eastAsia="zh-CN"/>
                <w14:textFill>
                  <w14:solidFill>
                    <w14:schemeClr w14:val="bg1"/>
                  </w14:solidFill>
                </w14:textFill>
              </w:rPr>
            </w:pPr>
            <w:r>
              <w:rPr>
                <w:rFonts w:ascii="Times New Roman" w:hAnsi="Times New Roman" w:cs="Times New Roman"/>
                <w:b/>
                <w:bCs/>
                <w:color w:val="FFFFFF" w:themeColor="background1"/>
                <w:lang w:eastAsia="zh-CN"/>
                <w14:textFill>
                  <w14:solidFill>
                    <w14:schemeClr w14:val="bg1"/>
                  </w14:solidFill>
                </w14:textFill>
              </w:rPr>
              <w:t>Date</w:t>
            </w:r>
          </w:p>
        </w:tc>
        <w:tc>
          <w:tcPr>
            <w:tcW w:w="2549" w:type="dxa"/>
            <w:shd w:val="clear" w:color="auto" w:fill="4472C4"/>
            <w:vAlign w:val="center"/>
          </w:tcPr>
          <w:p w14:paraId="3E45D18B">
            <w:pPr>
              <w:spacing w:after="0" w:line="360" w:lineRule="auto"/>
              <w:jc w:val="center"/>
              <w:rPr>
                <w:rFonts w:ascii="Times New Roman" w:hAnsi="Times New Roman" w:cs="Times New Roman"/>
                <w:b/>
                <w:bCs/>
                <w:color w:val="FFFFFF" w:themeColor="background1"/>
                <w14:textFill>
                  <w14:solidFill>
                    <w14:schemeClr w14:val="bg1"/>
                  </w14:solidFill>
                </w14:textFill>
              </w:rPr>
            </w:pPr>
            <w:r>
              <w:rPr>
                <w:rFonts w:ascii="Times New Roman" w:hAnsi="Times New Roman" w:cs="Times New Roman"/>
                <w:b/>
                <w:bCs/>
                <w:color w:val="FFFFFF" w:themeColor="background1"/>
                <w14:textFill>
                  <w14:solidFill>
                    <w14:schemeClr w14:val="bg1"/>
                  </w14:solidFill>
                </w14:textFill>
              </w:rPr>
              <w:t>Revision Description</w:t>
            </w:r>
          </w:p>
        </w:tc>
        <w:tc>
          <w:tcPr>
            <w:tcW w:w="2251" w:type="dxa"/>
            <w:shd w:val="clear" w:color="auto" w:fill="4472C4"/>
          </w:tcPr>
          <w:p w14:paraId="02A9DA63">
            <w:pPr>
              <w:spacing w:after="0" w:line="360" w:lineRule="auto"/>
              <w:jc w:val="center"/>
              <w:rPr>
                <w:rFonts w:hint="eastAsia" w:ascii="Times New Roman" w:hAnsi="Times New Roman" w:cs="Times New Roman"/>
                <w:b/>
                <w:bCs/>
                <w:color w:val="FFFFFF" w:themeColor="background1"/>
                <w:lang w:eastAsia="zh-CN"/>
                <w14:textFill>
                  <w14:solidFill>
                    <w14:schemeClr w14:val="bg1"/>
                  </w14:solidFill>
                </w14:textFill>
              </w:rPr>
            </w:pPr>
            <w:r>
              <w:rPr>
                <w:rFonts w:hint="eastAsia" w:ascii="Times New Roman" w:hAnsi="Times New Roman" w:cs="Times New Roman"/>
                <w:b/>
                <w:bCs/>
                <w:color w:val="FFFFFF" w:themeColor="background1"/>
                <w:lang w:eastAsia="zh-CN"/>
                <w14:textFill>
                  <w14:solidFill>
                    <w14:schemeClr w14:val="bg1"/>
                  </w14:solidFill>
                </w14:textFill>
              </w:rPr>
              <w:t>Contributor</w:t>
            </w:r>
          </w:p>
        </w:tc>
      </w:tr>
      <w:tr w14:paraId="67B9400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452" w:type="dxa"/>
          </w:tcPr>
          <w:p w14:paraId="5550A386">
            <w:pPr>
              <w:rPr>
                <w:rFonts w:ascii="Times New Roman" w:hAnsi="Times New Roman" w:cs="Times New Roman"/>
                <w:lang w:eastAsia="zh-CN"/>
              </w:rPr>
            </w:pPr>
            <w:r>
              <w:rPr>
                <w:rFonts w:ascii="Times New Roman" w:hAnsi="Times New Roman" w:cs="Times New Roman"/>
                <w:sz w:val="18"/>
              </w:rPr>
              <w:t>V1.0.</w:t>
            </w:r>
            <w:r>
              <w:rPr>
                <w:rFonts w:ascii="Times New Roman" w:hAnsi="Times New Roman" w:cs="Times New Roman"/>
                <w:sz w:val="18"/>
                <w:lang w:eastAsia="zh-CN"/>
              </w:rPr>
              <w:t>0</w:t>
            </w:r>
          </w:p>
        </w:tc>
        <w:tc>
          <w:tcPr>
            <w:tcW w:w="2370" w:type="dxa"/>
          </w:tcPr>
          <w:p w14:paraId="119E3F13">
            <w:pPr>
              <w:rPr>
                <w:rFonts w:hint="default" w:eastAsia="微软雅黑"/>
                <w:lang w:val="en-US" w:eastAsia="zh-CN"/>
              </w:rPr>
            </w:pPr>
            <w:r>
              <w:rPr>
                <w:rFonts w:hint="eastAsia"/>
                <w:lang w:val="en-US" w:eastAsia="zh-CN"/>
              </w:rPr>
              <w:t>2026.10.29</w:t>
            </w:r>
            <w:bookmarkStart w:id="110" w:name="_GoBack"/>
            <w:bookmarkEnd w:id="110"/>
          </w:p>
        </w:tc>
        <w:tc>
          <w:tcPr>
            <w:tcW w:w="2549" w:type="dxa"/>
          </w:tcPr>
          <w:p w14:paraId="7EE664E2">
            <w:pPr>
              <w:rPr>
                <w:rFonts w:hint="eastAsia"/>
              </w:rPr>
            </w:pPr>
          </w:p>
        </w:tc>
        <w:tc>
          <w:tcPr>
            <w:tcW w:w="2251" w:type="dxa"/>
          </w:tcPr>
          <w:p w14:paraId="2FF8F640">
            <w:pPr>
              <w:rPr>
                <w:rFonts w:ascii="Times New Roman" w:hAnsi="Times New Roman" w:cs="Times New Roman"/>
                <w:lang w:eastAsia="zh-CN"/>
              </w:rPr>
            </w:pPr>
            <w:r>
              <w:rPr>
                <w:rFonts w:ascii="Times New Roman" w:hAnsi="Times New Roman" w:cs="Times New Roman"/>
                <w:lang w:eastAsia="zh-CN"/>
              </w:rPr>
              <w:t>China Telecom</w:t>
            </w:r>
          </w:p>
        </w:tc>
      </w:tr>
    </w:tbl>
    <w:p w14:paraId="48D9B47E">
      <w:pPr>
        <w:rPr>
          <w:rFonts w:hint="eastAsia"/>
        </w:rPr>
      </w:pPr>
    </w:p>
    <w:p w14:paraId="62EE13D9">
      <w:pPr>
        <w:spacing w:after="0" w:line="240" w:lineRule="auto"/>
        <w:rPr>
          <w:rFonts w:hint="eastAsia"/>
        </w:rPr>
      </w:pPr>
      <w:r>
        <w:br w:type="page"/>
      </w:r>
      <w:r>
        <w:rPr>
          <w:rFonts w:hint="eastAsia"/>
        </w:rPr>
        <w:br w:type="page"/>
      </w:r>
    </w:p>
    <w:sdt>
      <w:sdtPr>
        <w:rPr>
          <w:rFonts w:ascii="宋体" w:hAnsi="宋体" w:eastAsia="宋体"/>
          <w:sz w:val="21"/>
        </w:rPr>
        <w:id w:val="147464813"/>
        <w15:color w:val="DBDBDB"/>
        <w:docPartObj>
          <w:docPartGallery w:val="Table of Contents"/>
          <w:docPartUnique/>
        </w:docPartObj>
      </w:sdtPr>
      <w:sdtEndPr>
        <w:rPr>
          <w:rFonts w:ascii="微软雅黑" w:hAnsi="微软雅黑" w:eastAsia="微软雅黑"/>
          <w:sz w:val="20"/>
        </w:rPr>
      </w:sdtEndPr>
      <w:sdtContent>
        <w:p w14:paraId="5616574F">
          <w:pPr>
            <w:spacing w:after="0" w:line="360" w:lineRule="auto"/>
            <w:jc w:val="center"/>
            <w:rPr>
              <w:rFonts w:ascii="Times New Roman" w:hAnsi="Times New Roman" w:eastAsia="黑体" w:cs="Times New Roman"/>
              <w:b/>
              <w:bCs/>
              <w:sz w:val="36"/>
              <w:szCs w:val="36"/>
              <w:lang w:eastAsia="zh-CN"/>
            </w:rPr>
          </w:pPr>
          <w:r>
            <w:rPr>
              <w:rFonts w:ascii="Times New Roman" w:hAnsi="Times New Roman" w:eastAsia="黑体" w:cs="Times New Roman"/>
              <w:b/>
              <w:bCs/>
              <w:sz w:val="36"/>
              <w:szCs w:val="36"/>
              <w:lang w:eastAsia="zh-CN"/>
            </w:rPr>
            <w:t>CONTENTS</w:t>
          </w:r>
        </w:p>
        <w:p w14:paraId="2F0B094D">
          <w:pPr>
            <w:pStyle w:val="30"/>
            <w:tabs>
              <w:tab w:val="right" w:leader="dot" w:pos="9406"/>
            </w:tabs>
          </w:pPr>
          <w:r>
            <w:rPr>
              <w:sz w:val="24"/>
              <w:szCs w:val="24"/>
            </w:rPr>
            <w:fldChar w:fldCharType="begin"/>
          </w:r>
          <w:r>
            <w:rPr>
              <w:sz w:val="24"/>
              <w:szCs w:val="24"/>
            </w:rPr>
            <w:instrText xml:space="preserve">TOC \o "1-3" \h \u </w:instrText>
          </w:r>
          <w:r>
            <w:rPr>
              <w:sz w:val="24"/>
              <w:szCs w:val="24"/>
            </w:rPr>
            <w:fldChar w:fldCharType="separate"/>
          </w:r>
          <w:r>
            <w:rPr>
              <w:szCs w:val="24"/>
            </w:rPr>
            <w:fldChar w:fldCharType="begin"/>
          </w:r>
          <w:r>
            <w:rPr>
              <w:szCs w:val="24"/>
            </w:rPr>
            <w:instrText xml:space="preserve"> HYPERLINK \l _Toc27974 </w:instrText>
          </w:r>
          <w:r>
            <w:rPr>
              <w:szCs w:val="24"/>
            </w:rPr>
            <w:fldChar w:fldCharType="separate"/>
          </w:r>
          <w:r>
            <w:rPr>
              <w:rFonts w:ascii="微软雅黑" w:hAnsi="微软雅黑" w:eastAsia="微软雅黑"/>
              <w:lang w:eastAsia="zh-CN"/>
            </w:rPr>
            <w:t xml:space="preserve">1 </w:t>
          </w:r>
          <w:r>
            <w:rPr>
              <w:rFonts w:hint="eastAsia" w:ascii="微软雅黑" w:hAnsi="微软雅黑" w:eastAsia="微软雅黑"/>
              <w:lang w:eastAsia="zh-CN"/>
            </w:rPr>
            <w:t>Data Channel</w:t>
          </w:r>
          <w:r>
            <w:tab/>
          </w:r>
          <w:r>
            <w:fldChar w:fldCharType="begin"/>
          </w:r>
          <w:r>
            <w:instrText xml:space="preserve"> PAGEREF _Toc27974 \h </w:instrText>
          </w:r>
          <w:r>
            <w:fldChar w:fldCharType="separate"/>
          </w:r>
          <w:r>
            <w:t>6</w:t>
          </w:r>
          <w:r>
            <w:fldChar w:fldCharType="end"/>
          </w:r>
          <w:r>
            <w:rPr>
              <w:szCs w:val="24"/>
            </w:rPr>
            <w:fldChar w:fldCharType="end"/>
          </w:r>
        </w:p>
        <w:p w14:paraId="3753FA8A">
          <w:pPr>
            <w:pStyle w:val="24"/>
            <w:tabs>
              <w:tab w:val="right" w:leader="dot" w:pos="9406"/>
            </w:tabs>
          </w:pPr>
          <w:r>
            <w:rPr>
              <w:szCs w:val="24"/>
            </w:rPr>
            <w:fldChar w:fldCharType="begin"/>
          </w:r>
          <w:r>
            <w:rPr>
              <w:szCs w:val="24"/>
            </w:rPr>
            <w:instrText xml:space="preserve"> HYPERLINK \l _Toc11538 </w:instrText>
          </w:r>
          <w:r>
            <w:rPr>
              <w:szCs w:val="24"/>
            </w:rPr>
            <w:fldChar w:fldCharType="separate"/>
          </w:r>
          <w:r>
            <w:rPr>
              <w:rFonts w:ascii="微软雅黑" w:hAnsi="微软雅黑" w:eastAsia="微软雅黑"/>
            </w:rPr>
            <w:t>1.1 Data Channel Interfaces</w:t>
          </w:r>
          <w:r>
            <w:tab/>
          </w:r>
          <w:r>
            <w:fldChar w:fldCharType="begin"/>
          </w:r>
          <w:r>
            <w:instrText xml:space="preserve"> PAGEREF _Toc11538 \h </w:instrText>
          </w:r>
          <w:r>
            <w:fldChar w:fldCharType="separate"/>
          </w:r>
          <w:r>
            <w:t>6</w:t>
          </w:r>
          <w:r>
            <w:fldChar w:fldCharType="end"/>
          </w:r>
          <w:r>
            <w:rPr>
              <w:szCs w:val="24"/>
            </w:rPr>
            <w:fldChar w:fldCharType="end"/>
          </w:r>
        </w:p>
        <w:p w14:paraId="15CCC361">
          <w:pPr>
            <w:pStyle w:val="24"/>
            <w:tabs>
              <w:tab w:val="right" w:leader="dot" w:pos="9406"/>
            </w:tabs>
          </w:pPr>
          <w:r>
            <w:rPr>
              <w:szCs w:val="24"/>
            </w:rPr>
            <w:fldChar w:fldCharType="begin"/>
          </w:r>
          <w:r>
            <w:rPr>
              <w:szCs w:val="24"/>
            </w:rPr>
            <w:instrText xml:space="preserve"> HYPERLINK \l _Toc21317 </w:instrText>
          </w:r>
          <w:r>
            <w:rPr>
              <w:szCs w:val="24"/>
            </w:rPr>
            <w:fldChar w:fldCharType="separate"/>
          </w:r>
          <w:r>
            <w:rPr>
              <w:rFonts w:ascii="微软雅黑" w:hAnsi="微软雅黑" w:eastAsia="微软雅黑"/>
            </w:rPr>
            <w:t>1.2 Data Channel Callbacks</w:t>
          </w:r>
          <w:r>
            <w:tab/>
          </w:r>
          <w:r>
            <w:fldChar w:fldCharType="begin"/>
          </w:r>
          <w:r>
            <w:instrText xml:space="preserve"> PAGEREF _Toc21317 \h </w:instrText>
          </w:r>
          <w:r>
            <w:fldChar w:fldCharType="separate"/>
          </w:r>
          <w:r>
            <w:t>12</w:t>
          </w:r>
          <w:r>
            <w:fldChar w:fldCharType="end"/>
          </w:r>
          <w:r>
            <w:rPr>
              <w:szCs w:val="24"/>
            </w:rPr>
            <w:fldChar w:fldCharType="end"/>
          </w:r>
        </w:p>
        <w:p w14:paraId="11C4A684">
          <w:pPr>
            <w:pStyle w:val="24"/>
            <w:tabs>
              <w:tab w:val="right" w:leader="dot" w:pos="9406"/>
            </w:tabs>
          </w:pPr>
          <w:r>
            <w:rPr>
              <w:szCs w:val="24"/>
            </w:rPr>
            <w:fldChar w:fldCharType="begin"/>
          </w:r>
          <w:r>
            <w:rPr>
              <w:szCs w:val="24"/>
            </w:rPr>
            <w:instrText xml:space="preserve"> HYPERLINK \l _Toc12701 </w:instrText>
          </w:r>
          <w:r>
            <w:rPr>
              <w:szCs w:val="24"/>
            </w:rPr>
            <w:fldChar w:fldCharType="separate"/>
          </w:r>
          <w:r>
            <w:rPr>
              <w:rFonts w:ascii="微软雅黑" w:hAnsi="微软雅黑" w:eastAsia="微软雅黑"/>
            </w:rPr>
            <w:t>1.3 RTC Data Channel WebRTC Compatibility Layer</w:t>
          </w:r>
          <w:r>
            <w:tab/>
          </w:r>
          <w:r>
            <w:fldChar w:fldCharType="begin"/>
          </w:r>
          <w:r>
            <w:instrText xml:space="preserve"> PAGEREF _Toc12701 \h </w:instrText>
          </w:r>
          <w:r>
            <w:fldChar w:fldCharType="separate"/>
          </w:r>
          <w:r>
            <w:t>13</w:t>
          </w:r>
          <w:r>
            <w:fldChar w:fldCharType="end"/>
          </w:r>
          <w:r>
            <w:rPr>
              <w:szCs w:val="24"/>
            </w:rPr>
            <w:fldChar w:fldCharType="end"/>
          </w:r>
        </w:p>
        <w:p w14:paraId="0E0CB33C">
          <w:pPr>
            <w:pStyle w:val="24"/>
            <w:tabs>
              <w:tab w:val="right" w:leader="dot" w:pos="9406"/>
            </w:tabs>
          </w:pPr>
          <w:r>
            <w:rPr>
              <w:szCs w:val="24"/>
            </w:rPr>
            <w:fldChar w:fldCharType="begin"/>
          </w:r>
          <w:r>
            <w:rPr>
              <w:szCs w:val="24"/>
            </w:rPr>
            <w:instrText xml:space="preserve"> HYPERLINK \l _Toc24238 </w:instrText>
          </w:r>
          <w:r>
            <w:rPr>
              <w:szCs w:val="24"/>
            </w:rPr>
            <w:fldChar w:fldCharType="separate"/>
          </w:r>
          <w:r>
            <w:rPr>
              <w:rFonts w:ascii="微软雅黑" w:hAnsi="微软雅黑" w:eastAsia="微软雅黑"/>
            </w:rPr>
            <w:t>1.4 HTTP Protocol</w:t>
          </w:r>
          <w:r>
            <w:tab/>
          </w:r>
          <w:r>
            <w:fldChar w:fldCharType="begin"/>
          </w:r>
          <w:r>
            <w:instrText xml:space="preserve"> PAGEREF _Toc24238 \h </w:instrText>
          </w:r>
          <w:r>
            <w:fldChar w:fldCharType="separate"/>
          </w:r>
          <w:r>
            <w:t>16</w:t>
          </w:r>
          <w:r>
            <w:fldChar w:fldCharType="end"/>
          </w:r>
          <w:r>
            <w:rPr>
              <w:szCs w:val="24"/>
            </w:rPr>
            <w:fldChar w:fldCharType="end"/>
          </w:r>
        </w:p>
        <w:p w14:paraId="1AD00A8F">
          <w:pPr>
            <w:pStyle w:val="30"/>
            <w:tabs>
              <w:tab w:val="right" w:leader="dot" w:pos="9406"/>
            </w:tabs>
          </w:pPr>
          <w:r>
            <w:rPr>
              <w:szCs w:val="24"/>
            </w:rPr>
            <w:fldChar w:fldCharType="begin"/>
          </w:r>
          <w:r>
            <w:rPr>
              <w:szCs w:val="24"/>
            </w:rPr>
            <w:instrText xml:space="preserve"> HYPERLINK \l _Toc3676 </w:instrText>
          </w:r>
          <w:r>
            <w:rPr>
              <w:szCs w:val="24"/>
            </w:rPr>
            <w:fldChar w:fldCharType="separate"/>
          </w:r>
          <w:r>
            <w:rPr>
              <w:rFonts w:ascii="微软雅黑" w:hAnsi="微软雅黑" w:eastAsia="微软雅黑"/>
            </w:rPr>
            <w:t>2 Media Plugin</w:t>
          </w:r>
          <w:r>
            <w:tab/>
          </w:r>
          <w:r>
            <w:fldChar w:fldCharType="begin"/>
          </w:r>
          <w:r>
            <w:instrText xml:space="preserve"> PAGEREF _Toc3676 \h </w:instrText>
          </w:r>
          <w:r>
            <w:fldChar w:fldCharType="separate"/>
          </w:r>
          <w:r>
            <w:t>17</w:t>
          </w:r>
          <w:r>
            <w:fldChar w:fldCharType="end"/>
          </w:r>
          <w:r>
            <w:rPr>
              <w:szCs w:val="24"/>
            </w:rPr>
            <w:fldChar w:fldCharType="end"/>
          </w:r>
        </w:p>
        <w:p w14:paraId="4267CA5A">
          <w:pPr>
            <w:pStyle w:val="24"/>
            <w:tabs>
              <w:tab w:val="right" w:leader="dot" w:pos="9406"/>
            </w:tabs>
          </w:pPr>
          <w:r>
            <w:rPr>
              <w:szCs w:val="24"/>
            </w:rPr>
            <w:fldChar w:fldCharType="begin"/>
          </w:r>
          <w:r>
            <w:rPr>
              <w:szCs w:val="24"/>
            </w:rPr>
            <w:instrText xml:space="preserve"> HYPERLINK \l _Toc27932 </w:instrText>
          </w:r>
          <w:r>
            <w:rPr>
              <w:szCs w:val="24"/>
            </w:rPr>
            <w:fldChar w:fldCharType="separate"/>
          </w:r>
          <w:r>
            <w:rPr>
              <w:rFonts w:ascii="微软雅黑" w:hAnsi="微软雅黑" w:eastAsia="微软雅黑"/>
            </w:rPr>
            <w:t>2.1 Media Plugin Interfaces</w:t>
          </w:r>
          <w:r>
            <w:tab/>
          </w:r>
          <w:r>
            <w:fldChar w:fldCharType="begin"/>
          </w:r>
          <w:r>
            <w:instrText xml:space="preserve"> PAGEREF _Toc27932 \h </w:instrText>
          </w:r>
          <w:r>
            <w:fldChar w:fldCharType="separate"/>
          </w:r>
          <w:r>
            <w:t>17</w:t>
          </w:r>
          <w:r>
            <w:fldChar w:fldCharType="end"/>
          </w:r>
          <w:r>
            <w:rPr>
              <w:szCs w:val="24"/>
            </w:rPr>
            <w:fldChar w:fldCharType="end"/>
          </w:r>
        </w:p>
        <w:p w14:paraId="0D0D962B">
          <w:pPr>
            <w:pStyle w:val="30"/>
            <w:tabs>
              <w:tab w:val="right" w:leader="dot" w:pos="9406"/>
            </w:tabs>
          </w:pPr>
          <w:r>
            <w:rPr>
              <w:szCs w:val="24"/>
            </w:rPr>
            <w:fldChar w:fldCharType="begin"/>
          </w:r>
          <w:r>
            <w:rPr>
              <w:szCs w:val="24"/>
            </w:rPr>
            <w:instrText xml:space="preserve"> HYPERLINK \l _Toc4142 </w:instrText>
          </w:r>
          <w:r>
            <w:rPr>
              <w:szCs w:val="24"/>
            </w:rPr>
            <w:fldChar w:fldCharType="separate"/>
          </w:r>
          <w:r>
            <w:rPr>
              <w:rFonts w:ascii="微软雅黑" w:hAnsi="微软雅黑" w:eastAsia="微软雅黑"/>
            </w:rPr>
            <w:t>3 Business Function Plugin</w:t>
          </w:r>
          <w:r>
            <w:tab/>
          </w:r>
          <w:r>
            <w:fldChar w:fldCharType="begin"/>
          </w:r>
          <w:r>
            <w:instrText xml:space="preserve"> PAGEREF _Toc4142 \h </w:instrText>
          </w:r>
          <w:r>
            <w:fldChar w:fldCharType="separate"/>
          </w:r>
          <w:r>
            <w:t>37</w:t>
          </w:r>
          <w:r>
            <w:fldChar w:fldCharType="end"/>
          </w:r>
          <w:r>
            <w:rPr>
              <w:szCs w:val="24"/>
            </w:rPr>
            <w:fldChar w:fldCharType="end"/>
          </w:r>
        </w:p>
        <w:p w14:paraId="63295372">
          <w:pPr>
            <w:pStyle w:val="30"/>
            <w:tabs>
              <w:tab w:val="right" w:leader="dot" w:pos="9406"/>
            </w:tabs>
          </w:pPr>
          <w:r>
            <w:rPr>
              <w:szCs w:val="24"/>
            </w:rPr>
            <w:fldChar w:fldCharType="begin"/>
          </w:r>
          <w:r>
            <w:rPr>
              <w:szCs w:val="24"/>
            </w:rPr>
            <w:instrText xml:space="preserve"> HYPERLINK \l _Toc3831 </w:instrText>
          </w:r>
          <w:r>
            <w:rPr>
              <w:szCs w:val="24"/>
            </w:rPr>
            <w:fldChar w:fldCharType="separate"/>
          </w:r>
          <w:r>
            <w:rPr>
              <w:rFonts w:ascii="微软雅黑" w:hAnsi="微软雅黑" w:eastAsia="微软雅黑"/>
            </w:rPr>
            <w:t>3.1 Business Function Interfaces</w:t>
          </w:r>
          <w:r>
            <w:tab/>
          </w:r>
          <w:r>
            <w:fldChar w:fldCharType="begin"/>
          </w:r>
          <w:r>
            <w:instrText xml:space="preserve"> PAGEREF _Toc3831 \h </w:instrText>
          </w:r>
          <w:r>
            <w:fldChar w:fldCharType="separate"/>
          </w:r>
          <w:r>
            <w:t>37</w:t>
          </w:r>
          <w:r>
            <w:fldChar w:fldCharType="end"/>
          </w:r>
          <w:r>
            <w:rPr>
              <w:szCs w:val="24"/>
            </w:rPr>
            <w:fldChar w:fldCharType="end"/>
          </w:r>
        </w:p>
        <w:p w14:paraId="756E97B4">
          <w:pPr>
            <w:pStyle w:val="24"/>
            <w:tabs>
              <w:tab w:val="right" w:leader="dot" w:pos="9406"/>
            </w:tabs>
          </w:pPr>
          <w:r>
            <w:rPr>
              <w:szCs w:val="24"/>
            </w:rPr>
            <w:fldChar w:fldCharType="begin"/>
          </w:r>
          <w:r>
            <w:rPr>
              <w:szCs w:val="24"/>
            </w:rPr>
            <w:instrText xml:space="preserve"> HYPERLINK \l _Toc10449 </w:instrText>
          </w:r>
          <w:r>
            <w:rPr>
              <w:szCs w:val="24"/>
            </w:rPr>
            <w:fldChar w:fldCharType="separate"/>
          </w:r>
          <w:r>
            <w:rPr>
              <w:rFonts w:ascii="微软雅黑" w:hAnsi="微软雅黑" w:eastAsia="微软雅黑"/>
            </w:rPr>
            <w:t>3.2 Business Function Callbacks</w:t>
          </w:r>
          <w:r>
            <w:tab/>
          </w:r>
          <w:r>
            <w:fldChar w:fldCharType="begin"/>
          </w:r>
          <w:r>
            <w:instrText xml:space="preserve"> PAGEREF _Toc10449 \h </w:instrText>
          </w:r>
          <w:r>
            <w:fldChar w:fldCharType="separate"/>
          </w:r>
          <w:r>
            <w:t>69</w:t>
          </w:r>
          <w:r>
            <w:fldChar w:fldCharType="end"/>
          </w:r>
          <w:r>
            <w:rPr>
              <w:szCs w:val="24"/>
            </w:rPr>
            <w:fldChar w:fldCharType="end"/>
          </w:r>
        </w:p>
        <w:p w14:paraId="2FC0E0D4">
          <w:pPr>
            <w:pStyle w:val="30"/>
            <w:tabs>
              <w:tab w:val="right" w:leader="dot" w:pos="9406"/>
            </w:tabs>
          </w:pPr>
          <w:r>
            <w:rPr>
              <w:szCs w:val="24"/>
            </w:rPr>
            <w:fldChar w:fldCharType="begin"/>
          </w:r>
          <w:r>
            <w:rPr>
              <w:szCs w:val="24"/>
            </w:rPr>
            <w:instrText xml:space="preserve"> HYPERLINK \l _Toc28175 </w:instrText>
          </w:r>
          <w:r>
            <w:rPr>
              <w:szCs w:val="24"/>
            </w:rPr>
            <w:fldChar w:fldCharType="separate"/>
          </w:r>
          <w:r>
            <w:rPr>
              <w:rFonts w:ascii="微软雅黑" w:hAnsi="微软雅黑" w:eastAsia="微软雅黑"/>
            </w:rPr>
            <w:t>4 Screen</w:t>
          </w:r>
          <w:r>
            <w:rPr>
              <w:rFonts w:ascii="微软雅黑" w:hAnsi="微软雅黑" w:eastAsia="微软雅黑"/>
            </w:rPr>
            <w:noBreakHyphen/>
          </w:r>
          <w:r>
            <w:rPr>
              <w:rFonts w:ascii="微软雅黑" w:hAnsi="微软雅黑" w:eastAsia="微软雅黑"/>
            </w:rPr>
            <w:t>Sharing &amp; Sketchboard Plugin</w:t>
          </w:r>
          <w:r>
            <w:tab/>
          </w:r>
          <w:r>
            <w:fldChar w:fldCharType="begin"/>
          </w:r>
          <w:r>
            <w:instrText xml:space="preserve"> PAGEREF _Toc28175 \h </w:instrText>
          </w:r>
          <w:r>
            <w:fldChar w:fldCharType="separate"/>
          </w:r>
          <w:r>
            <w:t>73</w:t>
          </w:r>
          <w:r>
            <w:fldChar w:fldCharType="end"/>
          </w:r>
          <w:r>
            <w:rPr>
              <w:szCs w:val="24"/>
            </w:rPr>
            <w:fldChar w:fldCharType="end"/>
          </w:r>
        </w:p>
        <w:p w14:paraId="5C71BF0B">
          <w:pPr>
            <w:pStyle w:val="24"/>
            <w:tabs>
              <w:tab w:val="right" w:leader="dot" w:pos="9406"/>
            </w:tabs>
          </w:pPr>
          <w:r>
            <w:rPr>
              <w:szCs w:val="24"/>
            </w:rPr>
            <w:fldChar w:fldCharType="begin"/>
          </w:r>
          <w:r>
            <w:rPr>
              <w:szCs w:val="24"/>
            </w:rPr>
            <w:instrText xml:space="preserve"> HYPERLINK \l _Toc9633 </w:instrText>
          </w:r>
          <w:r>
            <w:rPr>
              <w:szCs w:val="24"/>
            </w:rPr>
            <w:fldChar w:fldCharType="separate"/>
          </w:r>
          <w:r>
            <w:rPr>
              <w:rFonts w:ascii="微软雅黑" w:hAnsi="微软雅黑" w:eastAsia="微软雅黑"/>
            </w:rPr>
            <w:t>4.1 Screen</w:t>
          </w:r>
          <w:r>
            <w:rPr>
              <w:rFonts w:ascii="微软雅黑" w:hAnsi="微软雅黑" w:eastAsia="微软雅黑"/>
            </w:rPr>
            <w:noBreakHyphen/>
          </w:r>
          <w:r>
            <w:rPr>
              <w:rFonts w:ascii="微软雅黑" w:hAnsi="微软雅黑" w:eastAsia="微软雅黑"/>
            </w:rPr>
            <w:t>Sharing &amp; Sketchboard Interfaces</w:t>
          </w:r>
          <w:r>
            <w:tab/>
          </w:r>
          <w:r>
            <w:fldChar w:fldCharType="begin"/>
          </w:r>
          <w:r>
            <w:instrText xml:space="preserve"> PAGEREF _Toc9633 \h </w:instrText>
          </w:r>
          <w:r>
            <w:fldChar w:fldCharType="separate"/>
          </w:r>
          <w:r>
            <w:t>73</w:t>
          </w:r>
          <w:r>
            <w:fldChar w:fldCharType="end"/>
          </w:r>
          <w:r>
            <w:rPr>
              <w:szCs w:val="24"/>
            </w:rPr>
            <w:fldChar w:fldCharType="end"/>
          </w:r>
        </w:p>
        <w:p w14:paraId="2E06AF56">
          <w:pPr>
            <w:pStyle w:val="24"/>
            <w:tabs>
              <w:tab w:val="right" w:leader="dot" w:pos="9406"/>
            </w:tabs>
          </w:pPr>
          <w:r>
            <w:rPr>
              <w:szCs w:val="24"/>
            </w:rPr>
            <w:fldChar w:fldCharType="begin"/>
          </w:r>
          <w:r>
            <w:rPr>
              <w:szCs w:val="24"/>
            </w:rPr>
            <w:instrText xml:space="preserve"> HYPERLINK \l _Toc27130 </w:instrText>
          </w:r>
          <w:r>
            <w:rPr>
              <w:szCs w:val="24"/>
            </w:rPr>
            <w:fldChar w:fldCharType="separate"/>
          </w:r>
          <w:r>
            <w:rPr>
              <w:rFonts w:ascii="微软雅黑" w:hAnsi="微软雅黑" w:eastAsia="微软雅黑"/>
            </w:rPr>
            <w:t>4.2 Sketchboard Callbacks</w:t>
          </w:r>
          <w:r>
            <w:tab/>
          </w:r>
          <w:r>
            <w:fldChar w:fldCharType="begin"/>
          </w:r>
          <w:r>
            <w:instrText xml:space="preserve"> PAGEREF _Toc27130 \h </w:instrText>
          </w:r>
          <w:r>
            <w:fldChar w:fldCharType="separate"/>
          </w:r>
          <w:r>
            <w:t>80</w:t>
          </w:r>
          <w:r>
            <w:fldChar w:fldCharType="end"/>
          </w:r>
          <w:r>
            <w:rPr>
              <w:szCs w:val="24"/>
            </w:rPr>
            <w:fldChar w:fldCharType="end"/>
          </w:r>
        </w:p>
        <w:p w14:paraId="1152ED07">
          <w:pPr>
            <w:pStyle w:val="30"/>
            <w:tabs>
              <w:tab w:val="right" w:leader="dot" w:pos="9406"/>
            </w:tabs>
          </w:pPr>
          <w:r>
            <w:rPr>
              <w:szCs w:val="24"/>
            </w:rPr>
            <w:fldChar w:fldCharType="begin"/>
          </w:r>
          <w:r>
            <w:rPr>
              <w:szCs w:val="24"/>
            </w:rPr>
            <w:instrText xml:space="preserve"> HYPERLINK \l _Toc6390 </w:instrText>
          </w:r>
          <w:r>
            <w:rPr>
              <w:szCs w:val="24"/>
            </w:rPr>
            <w:fldChar w:fldCharType="separate"/>
          </w:r>
          <w:r>
            <w:rPr>
              <w:rFonts w:ascii="微软雅黑" w:hAnsi="微软雅黑" w:eastAsia="微软雅黑"/>
            </w:rPr>
            <w:t>5 Ex</w:t>
          </w:r>
          <w:r>
            <w:rPr>
              <w:rFonts w:hint="eastAsia" w:ascii="微软雅黑" w:hAnsi="微软雅黑" w:eastAsia="微软雅黑"/>
              <w:lang w:eastAsia="zh-CN"/>
            </w:rPr>
            <w:t>panding</w:t>
          </w:r>
          <w:r>
            <w:rPr>
              <w:rFonts w:ascii="微软雅黑" w:hAnsi="微软雅黑" w:eastAsia="微软雅黑"/>
            </w:rPr>
            <w:t xml:space="preserve"> Capability Plugin</w:t>
          </w:r>
          <w:r>
            <w:tab/>
          </w:r>
          <w:r>
            <w:fldChar w:fldCharType="begin"/>
          </w:r>
          <w:r>
            <w:instrText xml:space="preserve"> PAGEREF _Toc6390 \h </w:instrText>
          </w:r>
          <w:r>
            <w:fldChar w:fldCharType="separate"/>
          </w:r>
          <w:r>
            <w:t>81</w:t>
          </w:r>
          <w:r>
            <w:fldChar w:fldCharType="end"/>
          </w:r>
          <w:r>
            <w:rPr>
              <w:szCs w:val="24"/>
            </w:rPr>
            <w:fldChar w:fldCharType="end"/>
          </w:r>
        </w:p>
        <w:p w14:paraId="24A17DED">
          <w:pPr>
            <w:pStyle w:val="24"/>
            <w:tabs>
              <w:tab w:val="right" w:leader="dot" w:pos="9406"/>
            </w:tabs>
          </w:pPr>
          <w:r>
            <w:rPr>
              <w:szCs w:val="24"/>
            </w:rPr>
            <w:fldChar w:fldCharType="begin"/>
          </w:r>
          <w:r>
            <w:rPr>
              <w:szCs w:val="24"/>
            </w:rPr>
            <w:instrText xml:space="preserve"> HYPERLINK \l _Toc8285 </w:instrText>
          </w:r>
          <w:r>
            <w:rPr>
              <w:szCs w:val="24"/>
            </w:rPr>
            <w:fldChar w:fldCharType="separate"/>
          </w:r>
          <w:r>
            <w:rPr>
              <w:rFonts w:ascii="微软雅黑" w:hAnsi="微软雅黑" w:eastAsia="微软雅黑"/>
            </w:rPr>
            <w:t>5.1 Ex</w:t>
          </w:r>
          <w:r>
            <w:rPr>
              <w:rFonts w:hint="eastAsia" w:ascii="微软雅黑" w:hAnsi="微软雅黑" w:eastAsia="微软雅黑"/>
              <w:lang w:eastAsia="zh-CN"/>
            </w:rPr>
            <w:t>panding</w:t>
          </w:r>
          <w:r>
            <w:rPr>
              <w:rFonts w:ascii="微软雅黑" w:hAnsi="微软雅黑" w:eastAsia="微软雅黑"/>
            </w:rPr>
            <w:t xml:space="preserve"> Capability Interfaces</w:t>
          </w:r>
          <w:r>
            <w:tab/>
          </w:r>
          <w:r>
            <w:fldChar w:fldCharType="begin"/>
          </w:r>
          <w:r>
            <w:instrText xml:space="preserve"> PAGEREF _Toc8285 \h </w:instrText>
          </w:r>
          <w:r>
            <w:fldChar w:fldCharType="separate"/>
          </w:r>
          <w:r>
            <w:t>81</w:t>
          </w:r>
          <w:r>
            <w:fldChar w:fldCharType="end"/>
          </w:r>
          <w:r>
            <w:rPr>
              <w:szCs w:val="24"/>
            </w:rPr>
            <w:fldChar w:fldCharType="end"/>
          </w:r>
        </w:p>
        <w:p w14:paraId="5DD1C277">
          <w:pPr>
            <w:pStyle w:val="24"/>
            <w:tabs>
              <w:tab w:val="right" w:leader="dot" w:pos="9406"/>
            </w:tabs>
          </w:pPr>
          <w:r>
            <w:rPr>
              <w:szCs w:val="24"/>
            </w:rPr>
            <w:fldChar w:fldCharType="begin"/>
          </w:r>
          <w:r>
            <w:rPr>
              <w:szCs w:val="24"/>
            </w:rPr>
            <w:instrText xml:space="preserve"> HYPERLINK \l _Toc29641 </w:instrText>
          </w:r>
          <w:r>
            <w:rPr>
              <w:szCs w:val="24"/>
            </w:rPr>
            <w:fldChar w:fldCharType="separate"/>
          </w:r>
          <w:r>
            <w:rPr>
              <w:rFonts w:ascii="微软雅黑" w:hAnsi="微软雅黑" w:eastAsia="微软雅黑"/>
            </w:rPr>
            <w:t>5.2 Ex</w:t>
          </w:r>
          <w:r>
            <w:rPr>
              <w:rFonts w:hint="eastAsia" w:ascii="微软雅黑" w:hAnsi="微软雅黑" w:eastAsia="微软雅黑"/>
              <w:lang w:eastAsia="zh-CN"/>
            </w:rPr>
            <w:t>panding</w:t>
          </w:r>
          <w:r>
            <w:rPr>
              <w:rFonts w:ascii="微软雅黑" w:hAnsi="微软雅黑" w:eastAsia="微软雅黑"/>
            </w:rPr>
            <w:t xml:space="preserve"> Capability Callbacks</w:t>
          </w:r>
          <w:r>
            <w:tab/>
          </w:r>
          <w:r>
            <w:fldChar w:fldCharType="begin"/>
          </w:r>
          <w:r>
            <w:instrText xml:space="preserve"> PAGEREF _Toc29641 \h </w:instrText>
          </w:r>
          <w:r>
            <w:fldChar w:fldCharType="separate"/>
          </w:r>
          <w:r>
            <w:t>84</w:t>
          </w:r>
          <w:r>
            <w:fldChar w:fldCharType="end"/>
          </w:r>
          <w:r>
            <w:rPr>
              <w:szCs w:val="24"/>
            </w:rPr>
            <w:fldChar w:fldCharType="end"/>
          </w:r>
        </w:p>
        <w:p w14:paraId="59952A56">
          <w:pPr>
            <w:pStyle w:val="30"/>
            <w:tabs>
              <w:tab w:val="right" w:leader="dot" w:pos="9406"/>
            </w:tabs>
          </w:pPr>
          <w:r>
            <w:rPr>
              <w:szCs w:val="24"/>
            </w:rPr>
            <w:fldChar w:fldCharType="begin"/>
          </w:r>
          <w:r>
            <w:rPr>
              <w:szCs w:val="24"/>
            </w:rPr>
            <w:instrText xml:space="preserve"> HYPERLINK \l _Toc2189 </w:instrText>
          </w:r>
          <w:r>
            <w:rPr>
              <w:szCs w:val="24"/>
            </w:rPr>
            <w:fldChar w:fldCharType="separate"/>
          </w:r>
          <w:r>
            <w:rPr>
              <w:rFonts w:ascii="微软雅黑" w:hAnsi="微软雅黑" w:eastAsia="微软雅黑"/>
            </w:rPr>
            <w:t xml:space="preserve">6 </w:t>
          </w:r>
          <w:r>
            <w:rPr>
              <w:rFonts w:hint="eastAsia" w:ascii="微软雅黑" w:hAnsi="微软雅黑" w:eastAsia="微软雅黑"/>
              <w:lang w:eastAsia="zh-CN"/>
            </w:rPr>
            <w:t>IMS DC Application</w:t>
          </w:r>
          <w:r>
            <w:rPr>
              <w:rFonts w:ascii="微软雅黑" w:hAnsi="微软雅黑" w:eastAsia="微软雅黑"/>
            </w:rPr>
            <w:t xml:space="preserve"> Development Description</w:t>
          </w:r>
          <w:r>
            <w:tab/>
          </w:r>
          <w:r>
            <w:fldChar w:fldCharType="begin"/>
          </w:r>
          <w:r>
            <w:instrText xml:space="preserve"> PAGEREF _Toc2189 \h </w:instrText>
          </w:r>
          <w:r>
            <w:fldChar w:fldCharType="separate"/>
          </w:r>
          <w:r>
            <w:t>85</w:t>
          </w:r>
          <w:r>
            <w:fldChar w:fldCharType="end"/>
          </w:r>
          <w:r>
            <w:rPr>
              <w:szCs w:val="24"/>
            </w:rPr>
            <w:fldChar w:fldCharType="end"/>
          </w:r>
        </w:p>
        <w:p w14:paraId="4EBD8AA4">
          <w:pPr>
            <w:pStyle w:val="24"/>
            <w:tabs>
              <w:tab w:val="right" w:leader="dot" w:pos="9406"/>
            </w:tabs>
          </w:pPr>
          <w:r>
            <w:rPr>
              <w:szCs w:val="24"/>
            </w:rPr>
            <w:fldChar w:fldCharType="begin"/>
          </w:r>
          <w:r>
            <w:rPr>
              <w:szCs w:val="24"/>
            </w:rPr>
            <w:instrText xml:space="preserve"> HYPERLINK \l _Toc31063 </w:instrText>
          </w:r>
          <w:r>
            <w:rPr>
              <w:szCs w:val="24"/>
            </w:rPr>
            <w:fldChar w:fldCharType="separate"/>
          </w:r>
          <w:r>
            <w:rPr>
              <w:rFonts w:ascii="微软雅黑" w:hAnsi="微软雅黑" w:eastAsia="微软雅黑"/>
            </w:rPr>
            <w:t xml:space="preserve">6.1 </w:t>
          </w:r>
          <w:r>
            <w:rPr>
              <w:rFonts w:hint="eastAsia" w:ascii="微软雅黑" w:hAnsi="微软雅黑" w:eastAsia="微软雅黑"/>
              <w:lang w:eastAsia="zh-CN"/>
            </w:rPr>
            <w:t xml:space="preserve">IMS DC Application </w:t>
          </w:r>
          <w:r>
            <w:rPr>
              <w:rFonts w:ascii="微软雅黑" w:hAnsi="微软雅黑" w:eastAsia="微软雅黑"/>
            </w:rPr>
            <w:t>Reference Code</w:t>
          </w:r>
          <w:r>
            <w:tab/>
          </w:r>
          <w:r>
            <w:fldChar w:fldCharType="begin"/>
          </w:r>
          <w:r>
            <w:instrText xml:space="preserve"> PAGEREF _Toc31063 \h </w:instrText>
          </w:r>
          <w:r>
            <w:fldChar w:fldCharType="separate"/>
          </w:r>
          <w:r>
            <w:t>85</w:t>
          </w:r>
          <w:r>
            <w:fldChar w:fldCharType="end"/>
          </w:r>
          <w:r>
            <w:rPr>
              <w:szCs w:val="24"/>
            </w:rPr>
            <w:fldChar w:fldCharType="end"/>
          </w:r>
        </w:p>
        <w:p w14:paraId="4DFEFF7C">
          <w:pPr>
            <w:pStyle w:val="24"/>
            <w:tabs>
              <w:tab w:val="right" w:leader="dot" w:pos="9406"/>
            </w:tabs>
          </w:pPr>
          <w:r>
            <w:rPr>
              <w:szCs w:val="24"/>
            </w:rPr>
            <w:fldChar w:fldCharType="begin"/>
          </w:r>
          <w:r>
            <w:rPr>
              <w:szCs w:val="24"/>
            </w:rPr>
            <w:instrText xml:space="preserve"> HYPERLINK \l _Toc17707 </w:instrText>
          </w:r>
          <w:r>
            <w:rPr>
              <w:szCs w:val="24"/>
            </w:rPr>
            <w:fldChar w:fldCharType="separate"/>
          </w:r>
          <w:r>
            <w:rPr>
              <w:rFonts w:ascii="微软雅黑" w:hAnsi="微软雅黑" w:eastAsia="微软雅黑"/>
            </w:rPr>
            <w:t>6.2 properties.json</w:t>
          </w:r>
          <w:r>
            <w:rPr>
              <w:rFonts w:ascii="Segoe UI" w:hAnsi="Segoe UI" w:eastAsia="宋体" w:cs="Segoe UI"/>
              <w:szCs w:val="30"/>
              <w:lang w:eastAsia="zh-CN"/>
            </w:rPr>
            <w:t xml:space="preserve"> </w:t>
          </w:r>
          <w:r>
            <w:rPr>
              <w:rFonts w:ascii="微软雅黑" w:hAnsi="微软雅黑" w:eastAsia="微软雅黑"/>
            </w:rPr>
            <w:t>Configuration</w:t>
          </w:r>
          <w:r>
            <w:tab/>
          </w:r>
          <w:r>
            <w:fldChar w:fldCharType="begin"/>
          </w:r>
          <w:r>
            <w:instrText xml:space="preserve"> PAGEREF _Toc17707 \h </w:instrText>
          </w:r>
          <w:r>
            <w:fldChar w:fldCharType="separate"/>
          </w:r>
          <w:r>
            <w:t>89</w:t>
          </w:r>
          <w:r>
            <w:fldChar w:fldCharType="end"/>
          </w:r>
          <w:r>
            <w:rPr>
              <w:szCs w:val="24"/>
            </w:rPr>
            <w:fldChar w:fldCharType="end"/>
          </w:r>
        </w:p>
        <w:p w14:paraId="3FB765CC">
          <w:pPr>
            <w:pStyle w:val="24"/>
            <w:tabs>
              <w:tab w:val="right" w:leader="dot" w:pos="9406"/>
            </w:tabs>
          </w:pPr>
          <w:r>
            <w:rPr>
              <w:szCs w:val="24"/>
            </w:rPr>
            <w:fldChar w:fldCharType="begin"/>
          </w:r>
          <w:r>
            <w:rPr>
              <w:szCs w:val="24"/>
            </w:rPr>
            <w:instrText xml:space="preserve"> HYPERLINK \l _Toc17605 </w:instrText>
          </w:r>
          <w:r>
            <w:rPr>
              <w:szCs w:val="24"/>
            </w:rPr>
            <w:fldChar w:fldCharType="separate"/>
          </w:r>
          <w:r>
            <w:rPr>
              <w:rFonts w:ascii="微软雅黑" w:hAnsi="微软雅黑" w:eastAsia="微软雅黑"/>
            </w:rPr>
            <w:t>6.3 Packaging Instructions</w:t>
          </w:r>
          <w:r>
            <w:tab/>
          </w:r>
          <w:r>
            <w:fldChar w:fldCharType="begin"/>
          </w:r>
          <w:r>
            <w:instrText xml:space="preserve"> PAGEREF _Toc17605 \h </w:instrText>
          </w:r>
          <w:r>
            <w:fldChar w:fldCharType="separate"/>
          </w:r>
          <w:r>
            <w:t>93</w:t>
          </w:r>
          <w:r>
            <w:fldChar w:fldCharType="end"/>
          </w:r>
          <w:r>
            <w:rPr>
              <w:szCs w:val="24"/>
            </w:rPr>
            <w:fldChar w:fldCharType="end"/>
          </w:r>
        </w:p>
        <w:p w14:paraId="6FD2BF16">
          <w:pPr>
            <w:rPr>
              <w:rFonts w:hint="eastAsia"/>
            </w:rPr>
          </w:pPr>
          <w:r>
            <w:rPr>
              <w:szCs w:val="24"/>
            </w:rPr>
            <w:fldChar w:fldCharType="end"/>
          </w:r>
        </w:p>
      </w:sdtContent>
    </w:sdt>
    <w:p w14:paraId="02F9A8C1">
      <w:pPr>
        <w:spacing w:after="0" w:line="240" w:lineRule="auto"/>
        <w:rPr>
          <w:rFonts w:hint="eastAsia"/>
        </w:rPr>
      </w:pPr>
      <w:r>
        <w:rPr>
          <w:rFonts w:hint="eastAsia"/>
        </w:rPr>
        <w:br w:type="page"/>
      </w:r>
    </w:p>
    <w:p w14:paraId="7CEC3F5B">
      <w:pPr>
        <w:spacing w:after="0" w:line="240" w:lineRule="auto"/>
        <w:rPr>
          <w:rFonts w:hint="eastAsia" w:cstheme="majorBidi"/>
          <w:b/>
          <w:bCs/>
          <w:color w:val="2E74B5"/>
          <w:sz w:val="30"/>
          <w:szCs w:val="26"/>
          <w:lang w:eastAsia="zh-CN"/>
        </w:rPr>
      </w:pPr>
      <w:bookmarkStart w:id="0" w:name="_Toc12312"/>
      <w:r>
        <w:rPr>
          <w:rFonts w:hint="eastAsia"/>
          <w:lang w:eastAsia="zh-CN"/>
        </w:rPr>
        <w:br w:type="page"/>
      </w:r>
    </w:p>
    <w:p w14:paraId="26E05269">
      <w:pPr>
        <w:pStyle w:val="4"/>
        <w:rPr>
          <w:rFonts w:hint="eastAsia" w:ascii="微软雅黑" w:hAnsi="微软雅黑" w:eastAsia="微软雅黑"/>
          <w:lang w:eastAsia="zh-CN"/>
        </w:rPr>
      </w:pPr>
      <w:bookmarkStart w:id="1" w:name="_Toc27974"/>
      <w:r>
        <w:rPr>
          <w:rFonts w:ascii="微软雅黑" w:hAnsi="微软雅黑" w:eastAsia="微软雅黑"/>
          <w:lang w:eastAsia="zh-CN"/>
        </w:rPr>
        <w:t xml:space="preserve">1 </w:t>
      </w:r>
      <w:bookmarkEnd w:id="0"/>
      <w:r>
        <w:rPr>
          <w:rFonts w:hint="eastAsia" w:ascii="微软雅黑" w:hAnsi="微软雅黑" w:eastAsia="微软雅黑"/>
          <w:lang w:eastAsia="zh-CN"/>
        </w:rPr>
        <w:t>Data Channel</w:t>
      </w:r>
      <w:bookmarkEnd w:id="1"/>
    </w:p>
    <w:p w14:paraId="0402D3D0">
      <w:pPr>
        <w:spacing w:before="40" w:after="40"/>
        <w:rPr>
          <w:rFonts w:hint="eastAsia"/>
          <w:lang w:eastAsia="zh-CN"/>
        </w:rPr>
      </w:pPr>
      <w:r>
        <w:rPr>
          <w:lang w:eastAsia="zh-CN"/>
        </w:rPr>
        <w:t xml:space="preserve">Three approaches are provided for using the </w:t>
      </w:r>
      <w:r>
        <w:rPr>
          <w:rFonts w:hint="eastAsia"/>
          <w:lang w:eastAsia="zh-CN"/>
        </w:rPr>
        <w:t>D</w:t>
      </w:r>
      <w:r>
        <w:rPr>
          <w:lang w:eastAsia="zh-CN"/>
        </w:rPr>
        <w:t xml:space="preserve">ata </w:t>
      </w:r>
      <w:r>
        <w:rPr>
          <w:rFonts w:hint="eastAsia"/>
          <w:lang w:eastAsia="zh-CN"/>
        </w:rPr>
        <w:t>C</w:t>
      </w:r>
      <w:r>
        <w:rPr>
          <w:lang w:eastAsia="zh-CN"/>
        </w:rPr>
        <w:t>hannel: Sections 1.1 and 1.2 describe the basic approach covering all scenarios. Section 1.3 follows the TS.66 interface definition and is suitable for P2P scenarios. Section 1.4 provides an HTTP</w:t>
      </w:r>
      <w:r>
        <w:rPr>
          <w:rFonts w:ascii="Cambria Math" w:hAnsi="Cambria Math" w:cs="Cambria Math"/>
          <w:lang w:eastAsia="zh-CN"/>
        </w:rPr>
        <w:t>‑</w:t>
      </w:r>
      <w:r>
        <w:rPr>
          <w:lang w:eastAsia="zh-CN"/>
        </w:rPr>
        <w:t>protocol approach for P2A scenarios.</w:t>
      </w:r>
    </w:p>
    <w:p w14:paraId="7F9FE348">
      <w:pPr>
        <w:pStyle w:val="5"/>
      </w:pPr>
      <w:bookmarkStart w:id="2" w:name="_Toc5718"/>
      <w:bookmarkStart w:id="3" w:name="_Toc22304"/>
      <w:bookmarkStart w:id="4" w:name="_Toc11538"/>
      <w:r>
        <w:rPr>
          <w:rFonts w:ascii="微软雅黑" w:hAnsi="微软雅黑" w:eastAsia="微软雅黑"/>
        </w:rPr>
        <w:t xml:space="preserve">1.1 </w:t>
      </w:r>
      <w:bookmarkEnd w:id="2"/>
      <w:bookmarkEnd w:id="3"/>
      <w:r>
        <w:rPr>
          <w:rFonts w:ascii="微软雅黑" w:hAnsi="微软雅黑" w:eastAsia="微软雅黑"/>
        </w:rPr>
        <w:t>Data Channel Interfaces</w:t>
      </w:r>
      <w:bookmarkEnd w:id="4"/>
    </w:p>
    <w:p w14:paraId="33DF3825">
      <w:pPr>
        <w:pStyle w:val="6"/>
      </w:pPr>
      <w:r>
        <w:rPr>
          <w:rFonts w:ascii="微软雅黑" w:hAnsi="微软雅黑" w:eastAsia="微软雅黑"/>
        </w:rPr>
        <w:t>1.1.1 createDC2</w:t>
      </w:r>
    </w:p>
    <w:p w14:paraId="118932A2">
      <w:pPr>
        <w:spacing w:before="40" w:after="40"/>
        <w:rPr>
          <w:rFonts w:hint="eastAsia"/>
        </w:rPr>
      </w:pPr>
      <w:r>
        <w:t>Create a DC data channel.</w:t>
      </w:r>
    </w:p>
    <w:p w14:paraId="3E7786C3">
      <w:pPr>
        <w:spacing w:before="40" w:after="40"/>
        <w:rPr>
          <w:rFonts w:hint="eastAsia"/>
          <w:i/>
          <w:color w:val="666666"/>
        </w:rPr>
      </w:pPr>
      <w:r>
        <w:rPr>
          <w:rFonts w:hint="eastAsia"/>
          <w:i/>
          <w:color w:val="666666"/>
        </w:rPr>
        <w:t>Supported starting from JSSDK version 1.0.0</w:t>
      </w:r>
    </w:p>
    <w:p w14:paraId="796397C6">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171D3480">
      <w:pPr>
        <w:spacing w:before="40" w:after="40"/>
        <w:rPr>
          <w:rFonts w:hint="eastAsia"/>
        </w:rPr>
      </w:pPr>
      <w:r>
        <w:rPr>
          <w:b/>
        </w:rPr>
        <w:t>pluginName: dcPlugin</w:t>
      </w:r>
    </w:p>
    <w:p w14:paraId="5343C98C">
      <w:pPr>
        <w:spacing w:before="40" w:after="40"/>
        <w:rPr>
          <w:rFonts w:hint="eastAsia"/>
          <w:lang w:eastAsia="zh-CN"/>
        </w:rPr>
      </w:pPr>
      <w:r>
        <w:rPr>
          <w:b/>
        </w:rPr>
        <w:t>actionName: createDC2</w:t>
      </w:r>
    </w:p>
    <w:p w14:paraId="61BD94B6">
      <w:pPr>
        <w:spacing w:before="40" w:after="40"/>
        <w:rPr>
          <w:rFonts w:hint="eastAsia"/>
          <w:lang w:eastAsia="zh-CN"/>
        </w:rPr>
      </w:pPr>
    </w:p>
    <w:p w14:paraId="31D54120">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952"/>
        <w:gridCol w:w="2226"/>
        <w:gridCol w:w="2183"/>
        <w:gridCol w:w="2261"/>
      </w:tblGrid>
      <w:tr w14:paraId="6316349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5D30289D">
            <w:pPr>
              <w:jc w:val="center"/>
              <w:rPr>
                <w:rFonts w:hint="eastAsia"/>
              </w:rPr>
            </w:pPr>
            <w:r>
              <w:rPr>
                <w:b/>
                <w:color w:val="FFFFFF"/>
              </w:rPr>
              <w:t>Parameter Name</w:t>
            </w:r>
          </w:p>
        </w:tc>
        <w:tc>
          <w:tcPr>
            <w:tcW w:w="2351" w:type="dxa"/>
            <w:shd w:val="clear" w:color="auto" w:fill="4472C4"/>
          </w:tcPr>
          <w:p w14:paraId="1B92ED86">
            <w:pPr>
              <w:jc w:val="center"/>
              <w:rPr>
                <w:rFonts w:hint="eastAsia"/>
              </w:rPr>
            </w:pPr>
            <w:r>
              <w:rPr>
                <w:b/>
                <w:color w:val="FFFFFF"/>
              </w:rPr>
              <w:t>Required</w:t>
            </w:r>
          </w:p>
        </w:tc>
        <w:tc>
          <w:tcPr>
            <w:tcW w:w="2351" w:type="dxa"/>
            <w:shd w:val="clear" w:color="auto" w:fill="4472C4"/>
          </w:tcPr>
          <w:p w14:paraId="6EAEE307">
            <w:pPr>
              <w:jc w:val="center"/>
              <w:rPr>
                <w:rFonts w:hint="eastAsia"/>
              </w:rPr>
            </w:pPr>
            <w:r>
              <w:rPr>
                <w:b/>
                <w:color w:val="FFFFFF"/>
              </w:rPr>
              <w:t>Type</w:t>
            </w:r>
          </w:p>
        </w:tc>
        <w:tc>
          <w:tcPr>
            <w:tcW w:w="2351" w:type="dxa"/>
            <w:shd w:val="clear" w:color="auto" w:fill="4472C4"/>
          </w:tcPr>
          <w:p w14:paraId="464869F8">
            <w:pPr>
              <w:jc w:val="center"/>
              <w:rPr>
                <w:rFonts w:hint="eastAsia"/>
              </w:rPr>
            </w:pPr>
            <w:r>
              <w:rPr>
                <w:b/>
                <w:color w:val="FFFFFF"/>
              </w:rPr>
              <w:t>Description</w:t>
            </w:r>
          </w:p>
        </w:tc>
      </w:tr>
      <w:tr w14:paraId="7EB223A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5ED9652">
            <w:pPr>
              <w:rPr>
                <w:rFonts w:hint="eastAsia"/>
              </w:rPr>
            </w:pPr>
            <w:r>
              <w:rPr>
                <w:sz w:val="18"/>
              </w:rPr>
              <w:t>dcParams</w:t>
            </w:r>
          </w:p>
        </w:tc>
        <w:tc>
          <w:tcPr>
            <w:tcW w:w="2351" w:type="dxa"/>
          </w:tcPr>
          <w:p w14:paraId="66ACAA78">
            <w:pPr>
              <w:rPr>
                <w:rFonts w:hint="eastAsia"/>
                <w:lang w:eastAsia="zh-CN"/>
              </w:rPr>
            </w:pPr>
            <w:r>
              <w:rPr>
                <w:rFonts w:hint="eastAsia"/>
                <w:sz w:val="18"/>
              </w:rPr>
              <w:t>Yes</w:t>
            </w:r>
          </w:p>
        </w:tc>
        <w:tc>
          <w:tcPr>
            <w:tcW w:w="2351" w:type="dxa"/>
          </w:tcPr>
          <w:p w14:paraId="09149FE7">
            <w:pPr>
              <w:rPr>
                <w:rFonts w:hint="eastAsia"/>
              </w:rPr>
            </w:pPr>
            <w:r>
              <w:rPr>
                <w:sz w:val="18"/>
              </w:rPr>
              <w:t>array</w:t>
            </w:r>
          </w:p>
        </w:tc>
        <w:tc>
          <w:tcPr>
            <w:tcW w:w="2351" w:type="dxa"/>
          </w:tcPr>
          <w:p w14:paraId="77472061">
            <w:pPr>
              <w:rPr>
                <w:rFonts w:hint="eastAsia"/>
                <w:sz w:val="18"/>
                <w:lang w:eastAsia="zh-CN"/>
              </w:rPr>
            </w:pPr>
            <w:r>
              <w:rPr>
                <w:sz w:val="18"/>
              </w:rPr>
              <w:t>D</w:t>
            </w:r>
            <w:r>
              <w:rPr>
                <w:rFonts w:hint="eastAsia"/>
                <w:sz w:val="18"/>
                <w:lang w:eastAsia="zh-CN"/>
              </w:rPr>
              <w:t xml:space="preserve">ata </w:t>
            </w:r>
            <w:r>
              <w:rPr>
                <w:sz w:val="18"/>
              </w:rPr>
              <w:t>C</w:t>
            </w:r>
            <w:r>
              <w:rPr>
                <w:rFonts w:hint="eastAsia"/>
                <w:sz w:val="18"/>
                <w:lang w:eastAsia="zh-CN"/>
              </w:rPr>
              <w:t>hannel</w:t>
            </w:r>
            <w:r>
              <w:rPr>
                <w:sz w:val="18"/>
              </w:rPr>
              <w:t xml:space="preserve"> parameter array</w:t>
            </w:r>
            <w:r>
              <w:rPr>
                <w:rFonts w:hint="eastAsia"/>
                <w:sz w:val="18"/>
                <w:lang w:eastAsia="zh-CN"/>
              </w:rPr>
              <w:t xml:space="preserve">, </w:t>
            </w:r>
            <w:r>
              <w:rPr>
                <w:sz w:val="18"/>
              </w:rPr>
              <w:t>each element contains the following fields</w:t>
            </w:r>
          </w:p>
        </w:tc>
      </w:tr>
      <w:tr w14:paraId="24552DC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130F4FD5">
            <w:pPr>
              <w:rPr>
                <w:rFonts w:hint="eastAsia"/>
              </w:rPr>
            </w:pPr>
            <w:r>
              <w:rPr>
                <w:sz w:val="18"/>
              </w:rPr>
              <w:t>dcParams[].DcId</w:t>
            </w:r>
          </w:p>
        </w:tc>
        <w:tc>
          <w:tcPr>
            <w:tcW w:w="2351" w:type="dxa"/>
            <w:shd w:val="clear" w:color="auto" w:fill="F2F2F2"/>
          </w:tcPr>
          <w:p w14:paraId="4D7669D5">
            <w:pPr>
              <w:rPr>
                <w:rFonts w:hint="eastAsia"/>
              </w:rPr>
            </w:pPr>
            <w:r>
              <w:rPr>
                <w:rFonts w:hint="eastAsia"/>
                <w:sz w:val="18"/>
              </w:rPr>
              <w:t>Yes</w:t>
            </w:r>
          </w:p>
        </w:tc>
        <w:tc>
          <w:tcPr>
            <w:tcW w:w="2351" w:type="dxa"/>
            <w:shd w:val="clear" w:color="auto" w:fill="F2F2F2"/>
          </w:tcPr>
          <w:p w14:paraId="52C6E6D8">
            <w:pPr>
              <w:rPr>
                <w:rFonts w:hint="eastAsia"/>
              </w:rPr>
            </w:pPr>
            <w:r>
              <w:rPr>
                <w:sz w:val="18"/>
              </w:rPr>
              <w:t>string</w:t>
            </w:r>
          </w:p>
        </w:tc>
        <w:tc>
          <w:tcPr>
            <w:tcW w:w="2351" w:type="dxa"/>
            <w:shd w:val="clear" w:color="auto" w:fill="F2F2F2"/>
          </w:tcPr>
          <w:p w14:paraId="3392DDD6">
            <w:pPr>
              <w:rPr>
                <w:rFonts w:hint="eastAsia"/>
              </w:rPr>
            </w:pPr>
            <w:r>
              <w:rPr>
                <w:sz w:val="18"/>
              </w:rPr>
              <w:t>Data channel ID</w:t>
            </w:r>
          </w:p>
        </w:tc>
      </w:tr>
      <w:tr w14:paraId="45541A3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2C97591">
            <w:pPr>
              <w:rPr>
                <w:rFonts w:hint="eastAsia"/>
              </w:rPr>
            </w:pPr>
            <w:r>
              <w:rPr>
                <w:sz w:val="18"/>
              </w:rPr>
              <w:t>dcParams[].StreamId</w:t>
            </w:r>
          </w:p>
        </w:tc>
        <w:tc>
          <w:tcPr>
            <w:tcW w:w="2351" w:type="dxa"/>
          </w:tcPr>
          <w:p w14:paraId="35B032D0">
            <w:pPr>
              <w:rPr>
                <w:rFonts w:hint="eastAsia"/>
                <w:lang w:eastAsia="zh-CN"/>
              </w:rPr>
            </w:pPr>
            <w:r>
              <w:rPr>
                <w:rFonts w:hint="eastAsia"/>
                <w:sz w:val="18"/>
              </w:rPr>
              <w:t>No</w:t>
            </w:r>
          </w:p>
        </w:tc>
        <w:tc>
          <w:tcPr>
            <w:tcW w:w="2351" w:type="dxa"/>
          </w:tcPr>
          <w:p w14:paraId="439A2835">
            <w:pPr>
              <w:rPr>
                <w:rFonts w:hint="eastAsia"/>
              </w:rPr>
            </w:pPr>
            <w:r>
              <w:rPr>
                <w:sz w:val="18"/>
              </w:rPr>
              <w:t>string</w:t>
            </w:r>
          </w:p>
        </w:tc>
        <w:tc>
          <w:tcPr>
            <w:tcW w:w="2351" w:type="dxa"/>
          </w:tcPr>
          <w:p w14:paraId="0C056082">
            <w:pPr>
              <w:rPr>
                <w:rFonts w:hint="eastAsia"/>
              </w:rPr>
            </w:pPr>
            <w:r>
              <w:rPr>
                <w:sz w:val="18"/>
              </w:rPr>
              <w:t>Stream ID</w:t>
            </w:r>
          </w:p>
        </w:tc>
      </w:tr>
      <w:tr w14:paraId="06D6013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67F8D25">
            <w:pPr>
              <w:rPr>
                <w:rFonts w:hint="eastAsia"/>
              </w:rPr>
            </w:pPr>
            <w:r>
              <w:rPr>
                <w:sz w:val="18"/>
              </w:rPr>
              <w:t>dcParams[].UseCase</w:t>
            </w:r>
          </w:p>
        </w:tc>
        <w:tc>
          <w:tcPr>
            <w:tcW w:w="2351" w:type="dxa"/>
            <w:shd w:val="clear" w:color="auto" w:fill="F2F2F2"/>
          </w:tcPr>
          <w:p w14:paraId="2656AF5E">
            <w:pPr>
              <w:rPr>
                <w:rFonts w:hint="eastAsia"/>
              </w:rPr>
            </w:pPr>
            <w:r>
              <w:rPr>
                <w:rFonts w:hint="eastAsia"/>
                <w:sz w:val="18"/>
              </w:rPr>
              <w:t>Yes</w:t>
            </w:r>
          </w:p>
        </w:tc>
        <w:tc>
          <w:tcPr>
            <w:tcW w:w="2351" w:type="dxa"/>
            <w:shd w:val="clear" w:color="auto" w:fill="F2F2F2"/>
          </w:tcPr>
          <w:p w14:paraId="66926457">
            <w:pPr>
              <w:rPr>
                <w:rFonts w:hint="eastAsia"/>
              </w:rPr>
            </w:pPr>
            <w:r>
              <w:rPr>
                <w:sz w:val="18"/>
              </w:rPr>
              <w:t>string</w:t>
            </w:r>
          </w:p>
        </w:tc>
        <w:tc>
          <w:tcPr>
            <w:tcW w:w="2351" w:type="dxa"/>
            <w:shd w:val="clear" w:color="auto" w:fill="F2F2F2"/>
          </w:tcPr>
          <w:p w14:paraId="19204A7B">
            <w:pPr>
              <w:rPr>
                <w:rFonts w:hint="eastAsia"/>
                <w:lang w:eastAsia="zh-CN"/>
              </w:rPr>
            </w:pPr>
            <w:r>
              <w:rPr>
                <w:sz w:val="18"/>
                <w:lang w:eastAsia="zh-CN"/>
              </w:rPr>
              <w:t>Usage scenario: pass 0 for P2A, 1 for P2P, 2 for A2P</w:t>
            </w:r>
          </w:p>
        </w:tc>
      </w:tr>
      <w:tr w14:paraId="11D5B99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AFA4F9C">
            <w:pPr>
              <w:rPr>
                <w:rFonts w:hint="eastAsia"/>
              </w:rPr>
            </w:pPr>
            <w:r>
              <w:rPr>
                <w:sz w:val="18"/>
              </w:rPr>
              <w:t>dcParams[].Subprotocol</w:t>
            </w:r>
          </w:p>
        </w:tc>
        <w:tc>
          <w:tcPr>
            <w:tcW w:w="2351" w:type="dxa"/>
          </w:tcPr>
          <w:p w14:paraId="4FCCF454">
            <w:pPr>
              <w:rPr>
                <w:rFonts w:hint="eastAsia"/>
              </w:rPr>
            </w:pPr>
            <w:r>
              <w:rPr>
                <w:rFonts w:hint="eastAsia"/>
                <w:sz w:val="18"/>
              </w:rPr>
              <w:t>No</w:t>
            </w:r>
          </w:p>
        </w:tc>
        <w:tc>
          <w:tcPr>
            <w:tcW w:w="2351" w:type="dxa"/>
          </w:tcPr>
          <w:p w14:paraId="04C6207F">
            <w:pPr>
              <w:rPr>
                <w:rFonts w:hint="eastAsia"/>
              </w:rPr>
            </w:pPr>
            <w:r>
              <w:rPr>
                <w:sz w:val="18"/>
              </w:rPr>
              <w:t>string</w:t>
            </w:r>
          </w:p>
        </w:tc>
        <w:tc>
          <w:tcPr>
            <w:tcW w:w="2351" w:type="dxa"/>
          </w:tcPr>
          <w:p w14:paraId="3FD963C8">
            <w:pPr>
              <w:rPr>
                <w:rFonts w:hint="eastAsia"/>
                <w:lang w:eastAsia="zh-CN"/>
              </w:rPr>
            </w:pPr>
            <w:r>
              <w:rPr>
                <w:lang w:eastAsia="zh-CN"/>
              </w:rPr>
              <w:t>Sub</w:t>
            </w:r>
            <w:r>
              <w:rPr>
                <w:rFonts w:ascii="Cambria Math" w:hAnsi="Cambria Math" w:cs="Cambria Math"/>
                <w:lang w:eastAsia="zh-CN"/>
              </w:rPr>
              <w:t>‑</w:t>
            </w:r>
            <w:r>
              <w:rPr>
                <w:lang w:eastAsia="zh-CN"/>
              </w:rPr>
              <w:t>protocol</w:t>
            </w:r>
          </w:p>
        </w:tc>
      </w:tr>
      <w:tr w14:paraId="1EE35B6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F3E7A3A">
            <w:pPr>
              <w:rPr>
                <w:rFonts w:hint="eastAsia"/>
              </w:rPr>
            </w:pPr>
            <w:r>
              <w:rPr>
                <w:sz w:val="18"/>
              </w:rPr>
              <w:t>dcParams[].Ordered</w:t>
            </w:r>
          </w:p>
        </w:tc>
        <w:tc>
          <w:tcPr>
            <w:tcW w:w="2351" w:type="dxa"/>
            <w:shd w:val="clear" w:color="auto" w:fill="F2F2F2"/>
          </w:tcPr>
          <w:p w14:paraId="2AE3D3C5">
            <w:pPr>
              <w:rPr>
                <w:rFonts w:hint="eastAsia"/>
              </w:rPr>
            </w:pPr>
            <w:r>
              <w:rPr>
                <w:rFonts w:hint="eastAsia"/>
                <w:sz w:val="18"/>
              </w:rPr>
              <w:t>No</w:t>
            </w:r>
          </w:p>
        </w:tc>
        <w:tc>
          <w:tcPr>
            <w:tcW w:w="2351" w:type="dxa"/>
            <w:shd w:val="clear" w:color="auto" w:fill="F2F2F2"/>
          </w:tcPr>
          <w:p w14:paraId="013FF819">
            <w:pPr>
              <w:rPr>
                <w:rFonts w:hint="eastAsia"/>
              </w:rPr>
            </w:pPr>
            <w:r>
              <w:rPr>
                <w:sz w:val="18"/>
              </w:rPr>
              <w:t>string</w:t>
            </w:r>
          </w:p>
        </w:tc>
        <w:tc>
          <w:tcPr>
            <w:tcW w:w="2351" w:type="dxa"/>
            <w:shd w:val="clear" w:color="auto" w:fill="F2F2F2"/>
          </w:tcPr>
          <w:p w14:paraId="0E1D8E28">
            <w:pPr>
              <w:rPr>
                <w:rFonts w:hint="eastAsia"/>
              </w:rPr>
            </w:pPr>
            <w:r>
              <w:rPr>
                <w:sz w:val="18"/>
              </w:rPr>
              <w:t>1 for ordered, 0 for unordered; ordered by default</w:t>
            </w:r>
          </w:p>
        </w:tc>
      </w:tr>
      <w:tr w14:paraId="0AEB5AB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336D068">
            <w:pPr>
              <w:rPr>
                <w:rFonts w:hint="eastAsia"/>
              </w:rPr>
            </w:pPr>
            <w:r>
              <w:rPr>
                <w:sz w:val="18"/>
              </w:rPr>
              <w:t>dcParams[].MaxRetr</w:t>
            </w:r>
          </w:p>
        </w:tc>
        <w:tc>
          <w:tcPr>
            <w:tcW w:w="2351" w:type="dxa"/>
          </w:tcPr>
          <w:p w14:paraId="38E5EE46">
            <w:pPr>
              <w:rPr>
                <w:rFonts w:hint="eastAsia"/>
              </w:rPr>
            </w:pPr>
            <w:r>
              <w:rPr>
                <w:rFonts w:hint="eastAsia"/>
                <w:sz w:val="18"/>
              </w:rPr>
              <w:t>No</w:t>
            </w:r>
          </w:p>
        </w:tc>
        <w:tc>
          <w:tcPr>
            <w:tcW w:w="2351" w:type="dxa"/>
          </w:tcPr>
          <w:p w14:paraId="67F2D65F">
            <w:pPr>
              <w:rPr>
                <w:rFonts w:hint="eastAsia"/>
              </w:rPr>
            </w:pPr>
            <w:r>
              <w:rPr>
                <w:sz w:val="18"/>
              </w:rPr>
              <w:t>string</w:t>
            </w:r>
          </w:p>
        </w:tc>
        <w:tc>
          <w:tcPr>
            <w:tcW w:w="2351" w:type="dxa"/>
          </w:tcPr>
          <w:p w14:paraId="6A16E20F">
            <w:pPr>
              <w:rPr>
                <w:rFonts w:hint="eastAsia"/>
              </w:rPr>
            </w:pPr>
            <w:r>
              <w:rPr>
                <w:sz w:val="18"/>
              </w:rPr>
              <w:t>Maximum retransmission count</w:t>
            </w:r>
          </w:p>
        </w:tc>
      </w:tr>
      <w:tr w14:paraId="1EA0B99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02036B89">
            <w:pPr>
              <w:rPr>
                <w:rFonts w:hint="eastAsia"/>
              </w:rPr>
            </w:pPr>
            <w:r>
              <w:rPr>
                <w:sz w:val="18"/>
              </w:rPr>
              <w:t>dcParams[].MaxTime</w:t>
            </w:r>
          </w:p>
        </w:tc>
        <w:tc>
          <w:tcPr>
            <w:tcW w:w="2351" w:type="dxa"/>
            <w:shd w:val="clear" w:color="auto" w:fill="F2F2F2"/>
          </w:tcPr>
          <w:p w14:paraId="58410677">
            <w:pPr>
              <w:rPr>
                <w:rFonts w:hint="eastAsia"/>
              </w:rPr>
            </w:pPr>
            <w:r>
              <w:rPr>
                <w:rFonts w:hint="eastAsia"/>
                <w:sz w:val="18"/>
              </w:rPr>
              <w:t>No</w:t>
            </w:r>
          </w:p>
        </w:tc>
        <w:tc>
          <w:tcPr>
            <w:tcW w:w="2351" w:type="dxa"/>
            <w:shd w:val="clear" w:color="auto" w:fill="F2F2F2"/>
          </w:tcPr>
          <w:p w14:paraId="51A1D6B4">
            <w:pPr>
              <w:rPr>
                <w:rFonts w:hint="eastAsia"/>
              </w:rPr>
            </w:pPr>
            <w:r>
              <w:rPr>
                <w:sz w:val="18"/>
              </w:rPr>
              <w:t>string</w:t>
            </w:r>
          </w:p>
        </w:tc>
        <w:tc>
          <w:tcPr>
            <w:tcW w:w="2351" w:type="dxa"/>
            <w:shd w:val="clear" w:color="auto" w:fill="F2F2F2"/>
          </w:tcPr>
          <w:p w14:paraId="48B68F35">
            <w:pPr>
              <w:rPr>
                <w:rFonts w:hint="eastAsia"/>
                <w:sz w:val="18"/>
              </w:rPr>
            </w:pPr>
            <w:r>
              <w:rPr>
                <w:sz w:val="18"/>
              </w:rPr>
              <w:t>Maximum retransmission time</w:t>
            </w:r>
          </w:p>
        </w:tc>
      </w:tr>
      <w:tr w14:paraId="181DF9D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6FCF827">
            <w:pPr>
              <w:rPr>
                <w:rFonts w:hint="eastAsia"/>
              </w:rPr>
            </w:pPr>
            <w:r>
              <w:rPr>
                <w:sz w:val="18"/>
              </w:rPr>
              <w:t>dcParams[].Priority</w:t>
            </w:r>
          </w:p>
        </w:tc>
        <w:tc>
          <w:tcPr>
            <w:tcW w:w="2351" w:type="dxa"/>
          </w:tcPr>
          <w:p w14:paraId="01C8B448">
            <w:pPr>
              <w:rPr>
                <w:rFonts w:hint="eastAsia"/>
              </w:rPr>
            </w:pPr>
            <w:r>
              <w:rPr>
                <w:rFonts w:hint="eastAsia"/>
                <w:sz w:val="18"/>
              </w:rPr>
              <w:t>No</w:t>
            </w:r>
          </w:p>
        </w:tc>
        <w:tc>
          <w:tcPr>
            <w:tcW w:w="2351" w:type="dxa"/>
          </w:tcPr>
          <w:p w14:paraId="0BB8E5E8">
            <w:pPr>
              <w:rPr>
                <w:rFonts w:hint="eastAsia"/>
              </w:rPr>
            </w:pPr>
            <w:r>
              <w:rPr>
                <w:sz w:val="18"/>
              </w:rPr>
              <w:t>string</w:t>
            </w:r>
          </w:p>
        </w:tc>
        <w:tc>
          <w:tcPr>
            <w:tcW w:w="2351" w:type="dxa"/>
          </w:tcPr>
          <w:p w14:paraId="4F58AE27">
            <w:pPr>
              <w:rPr>
                <w:rFonts w:hint="eastAsia"/>
                <w:sz w:val="18"/>
              </w:rPr>
            </w:pPr>
            <w:r>
              <w:rPr>
                <w:sz w:val="18"/>
              </w:rPr>
              <w:t>Priority</w:t>
            </w:r>
          </w:p>
        </w:tc>
      </w:tr>
      <w:tr w14:paraId="5E58113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51062B9B">
            <w:pPr>
              <w:rPr>
                <w:rFonts w:hint="eastAsia"/>
              </w:rPr>
            </w:pPr>
            <w:r>
              <w:rPr>
                <w:sz w:val="18"/>
              </w:rPr>
              <w:t>dcParams[].AutoAcceptDcSetup</w:t>
            </w:r>
          </w:p>
        </w:tc>
        <w:tc>
          <w:tcPr>
            <w:tcW w:w="2351" w:type="dxa"/>
            <w:shd w:val="clear" w:color="auto" w:fill="F2F2F2"/>
          </w:tcPr>
          <w:p w14:paraId="74C3C13B">
            <w:pPr>
              <w:rPr>
                <w:rFonts w:hint="eastAsia"/>
              </w:rPr>
            </w:pPr>
            <w:r>
              <w:rPr>
                <w:rFonts w:hint="eastAsia"/>
                <w:sz w:val="18"/>
              </w:rPr>
              <w:t>No</w:t>
            </w:r>
          </w:p>
        </w:tc>
        <w:tc>
          <w:tcPr>
            <w:tcW w:w="2351" w:type="dxa"/>
            <w:shd w:val="clear" w:color="auto" w:fill="F2F2F2"/>
          </w:tcPr>
          <w:p w14:paraId="14D8F22B">
            <w:pPr>
              <w:rPr>
                <w:rFonts w:hint="eastAsia"/>
              </w:rPr>
            </w:pPr>
            <w:r>
              <w:rPr>
                <w:sz w:val="18"/>
              </w:rPr>
              <w:t>string</w:t>
            </w:r>
          </w:p>
        </w:tc>
        <w:tc>
          <w:tcPr>
            <w:tcW w:w="2351" w:type="dxa"/>
            <w:shd w:val="clear" w:color="auto" w:fill="F2F2F2"/>
          </w:tcPr>
          <w:p w14:paraId="61CF074D">
            <w:pPr>
              <w:rPr>
                <w:rFonts w:hint="eastAsia"/>
                <w:lang w:eastAsia="zh-CN"/>
              </w:rPr>
            </w:pPr>
            <w:r>
              <w:rPr>
                <w:sz w:val="18"/>
                <w:lang w:eastAsia="zh-CN"/>
              </w:rPr>
              <w:t>0 = do not auto</w:t>
            </w:r>
            <w:r>
              <w:rPr>
                <w:rFonts w:ascii="Cambria Math" w:hAnsi="Cambria Math" w:cs="Cambria Math"/>
                <w:sz w:val="18"/>
                <w:lang w:eastAsia="zh-CN"/>
              </w:rPr>
              <w:t>‑</w:t>
            </w:r>
            <w:r>
              <w:rPr>
                <w:sz w:val="18"/>
                <w:lang w:eastAsia="zh-CN"/>
              </w:rPr>
              <w:t>accept, 1 = auto</w:t>
            </w:r>
            <w:r>
              <w:rPr>
                <w:rFonts w:ascii="Cambria Math" w:hAnsi="Cambria Math" w:cs="Cambria Math"/>
                <w:sz w:val="18"/>
                <w:lang w:eastAsia="zh-CN"/>
              </w:rPr>
              <w:t>‑</w:t>
            </w:r>
            <w:r>
              <w:rPr>
                <w:sz w:val="18"/>
                <w:lang w:eastAsia="zh-CN"/>
              </w:rPr>
              <w:t>accept; do not auto</w:t>
            </w:r>
            <w:r>
              <w:rPr>
                <w:rFonts w:ascii="Cambria Math" w:hAnsi="Cambria Math" w:cs="Cambria Math"/>
                <w:sz w:val="18"/>
                <w:lang w:eastAsia="zh-CN"/>
              </w:rPr>
              <w:t>‑</w:t>
            </w:r>
            <w:r>
              <w:rPr>
                <w:sz w:val="18"/>
                <w:lang w:eastAsia="zh-CN"/>
              </w:rPr>
              <w:t>accept by default</w:t>
            </w:r>
          </w:p>
        </w:tc>
      </w:tr>
      <w:tr w14:paraId="38DEC1A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398D7DF">
            <w:pPr>
              <w:rPr>
                <w:rFonts w:hint="eastAsia"/>
              </w:rPr>
            </w:pPr>
            <w:r>
              <w:rPr>
                <w:sz w:val="18"/>
              </w:rPr>
              <w:t>dcParams[].Bandwidth</w:t>
            </w:r>
          </w:p>
        </w:tc>
        <w:tc>
          <w:tcPr>
            <w:tcW w:w="2351" w:type="dxa"/>
          </w:tcPr>
          <w:p w14:paraId="499E7A00">
            <w:pPr>
              <w:rPr>
                <w:rFonts w:hint="eastAsia"/>
              </w:rPr>
            </w:pPr>
            <w:r>
              <w:rPr>
                <w:rFonts w:hint="eastAsia"/>
                <w:sz w:val="18"/>
              </w:rPr>
              <w:t>No</w:t>
            </w:r>
          </w:p>
        </w:tc>
        <w:tc>
          <w:tcPr>
            <w:tcW w:w="2351" w:type="dxa"/>
          </w:tcPr>
          <w:p w14:paraId="5FBB32BB">
            <w:pPr>
              <w:rPr>
                <w:rFonts w:hint="eastAsia"/>
              </w:rPr>
            </w:pPr>
            <w:r>
              <w:rPr>
                <w:sz w:val="18"/>
              </w:rPr>
              <w:t>string</w:t>
            </w:r>
          </w:p>
        </w:tc>
        <w:tc>
          <w:tcPr>
            <w:tcW w:w="2351" w:type="dxa"/>
          </w:tcPr>
          <w:p w14:paraId="2B961CE2">
            <w:pPr>
              <w:rPr>
                <w:rFonts w:hint="eastAsia"/>
              </w:rPr>
            </w:pPr>
            <w:r>
              <w:rPr>
                <w:sz w:val="18"/>
              </w:rPr>
              <w:t>Bandwidth</w:t>
            </w:r>
          </w:p>
        </w:tc>
      </w:tr>
      <w:tr w14:paraId="4AF443F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54B6E174">
            <w:pPr>
              <w:rPr>
                <w:rFonts w:hint="eastAsia"/>
              </w:rPr>
            </w:pPr>
            <w:r>
              <w:rPr>
                <w:sz w:val="18"/>
              </w:rPr>
              <w:t>dcParams[].QosHint</w:t>
            </w:r>
          </w:p>
        </w:tc>
        <w:tc>
          <w:tcPr>
            <w:tcW w:w="2351" w:type="dxa"/>
            <w:shd w:val="clear" w:color="auto" w:fill="F2F2F2"/>
          </w:tcPr>
          <w:p w14:paraId="06F4002D">
            <w:pPr>
              <w:rPr>
                <w:rFonts w:hint="eastAsia"/>
              </w:rPr>
            </w:pPr>
            <w:r>
              <w:rPr>
                <w:rFonts w:hint="eastAsia"/>
                <w:sz w:val="18"/>
              </w:rPr>
              <w:t>No</w:t>
            </w:r>
          </w:p>
        </w:tc>
        <w:tc>
          <w:tcPr>
            <w:tcW w:w="2351" w:type="dxa"/>
            <w:shd w:val="clear" w:color="auto" w:fill="F2F2F2"/>
          </w:tcPr>
          <w:p w14:paraId="59B77A70">
            <w:pPr>
              <w:rPr>
                <w:rFonts w:hint="eastAsia"/>
              </w:rPr>
            </w:pPr>
            <w:r>
              <w:rPr>
                <w:sz w:val="18"/>
              </w:rPr>
              <w:t>string</w:t>
            </w:r>
          </w:p>
        </w:tc>
        <w:tc>
          <w:tcPr>
            <w:tcW w:w="2351" w:type="dxa"/>
            <w:shd w:val="clear" w:color="auto" w:fill="F2F2F2"/>
          </w:tcPr>
          <w:p w14:paraId="6EE10E73">
            <w:pPr>
              <w:rPr>
                <w:rFonts w:hint="eastAsia"/>
              </w:rPr>
            </w:pPr>
            <w:r>
              <w:rPr>
                <w:sz w:val="18"/>
              </w:rPr>
              <w:t>QoS hint</w:t>
            </w:r>
          </w:p>
        </w:tc>
      </w:tr>
    </w:tbl>
    <w:p w14:paraId="17E0540B">
      <w:pPr>
        <w:spacing w:after="40"/>
        <w:rPr>
          <w:rFonts w:hint="eastAsia"/>
        </w:rPr>
      </w:pPr>
    </w:p>
    <w:p w14:paraId="1404E066">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41540B6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1A215796">
            <w:pPr>
              <w:jc w:val="center"/>
              <w:rPr>
                <w:rFonts w:hint="eastAsia"/>
                <w:lang w:eastAsia="zh-CN"/>
              </w:rPr>
            </w:pPr>
            <w:r>
              <w:rPr>
                <w:b/>
                <w:color w:val="FFFFFF"/>
              </w:rPr>
              <w:t>Parameter Name</w:t>
            </w:r>
          </w:p>
        </w:tc>
        <w:tc>
          <w:tcPr>
            <w:tcW w:w="2351" w:type="dxa"/>
            <w:shd w:val="clear" w:color="auto" w:fill="4472C4"/>
          </w:tcPr>
          <w:p w14:paraId="0C29E79E">
            <w:pPr>
              <w:jc w:val="center"/>
              <w:rPr>
                <w:rFonts w:hint="eastAsia"/>
              </w:rPr>
            </w:pPr>
            <w:r>
              <w:rPr>
                <w:b/>
                <w:color w:val="FFFFFF"/>
              </w:rPr>
              <w:t>Required</w:t>
            </w:r>
          </w:p>
        </w:tc>
        <w:tc>
          <w:tcPr>
            <w:tcW w:w="2351" w:type="dxa"/>
            <w:shd w:val="clear" w:color="auto" w:fill="4472C4"/>
          </w:tcPr>
          <w:p w14:paraId="3EA74EDF">
            <w:pPr>
              <w:jc w:val="center"/>
              <w:rPr>
                <w:rFonts w:hint="eastAsia"/>
                <w:lang w:eastAsia="zh-CN"/>
              </w:rPr>
            </w:pPr>
            <w:r>
              <w:rPr>
                <w:rFonts w:hint="eastAsia"/>
                <w:b/>
                <w:color w:val="FFFFFF"/>
              </w:rPr>
              <w:t>Type</w:t>
            </w:r>
          </w:p>
        </w:tc>
        <w:tc>
          <w:tcPr>
            <w:tcW w:w="2351" w:type="dxa"/>
            <w:shd w:val="clear" w:color="auto" w:fill="4472C4"/>
          </w:tcPr>
          <w:p w14:paraId="33899CE0">
            <w:pPr>
              <w:jc w:val="center"/>
              <w:rPr>
                <w:rFonts w:hint="eastAsia"/>
                <w:lang w:eastAsia="zh-CN"/>
              </w:rPr>
            </w:pPr>
            <w:r>
              <w:rPr>
                <w:rFonts w:hint="eastAsia"/>
                <w:b/>
                <w:color w:val="FFFFFF"/>
                <w:lang w:eastAsia="zh-CN"/>
              </w:rPr>
              <w:t>Description</w:t>
            </w:r>
          </w:p>
        </w:tc>
      </w:tr>
      <w:tr w14:paraId="28868BC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0453F16">
            <w:pPr>
              <w:rPr>
                <w:rFonts w:hint="eastAsia"/>
              </w:rPr>
            </w:pPr>
            <w:r>
              <w:rPr>
                <w:sz w:val="18"/>
              </w:rPr>
              <w:t>code</w:t>
            </w:r>
          </w:p>
        </w:tc>
        <w:tc>
          <w:tcPr>
            <w:tcW w:w="2351" w:type="dxa"/>
          </w:tcPr>
          <w:p w14:paraId="0B920756">
            <w:pPr>
              <w:rPr>
                <w:rFonts w:hint="eastAsia"/>
              </w:rPr>
            </w:pPr>
            <w:r>
              <w:rPr>
                <w:rFonts w:hint="eastAsia"/>
                <w:sz w:val="18"/>
              </w:rPr>
              <w:t>Yes</w:t>
            </w:r>
          </w:p>
        </w:tc>
        <w:tc>
          <w:tcPr>
            <w:tcW w:w="2351" w:type="dxa"/>
          </w:tcPr>
          <w:p w14:paraId="7C3027A2">
            <w:pPr>
              <w:rPr>
                <w:rFonts w:hint="eastAsia"/>
              </w:rPr>
            </w:pPr>
            <w:r>
              <w:rPr>
                <w:sz w:val="18"/>
              </w:rPr>
              <w:t>number</w:t>
            </w:r>
          </w:p>
        </w:tc>
        <w:tc>
          <w:tcPr>
            <w:tcW w:w="2351" w:type="dxa"/>
          </w:tcPr>
          <w:p w14:paraId="5E6D774C">
            <w:pPr>
              <w:rPr>
                <w:rFonts w:hint="eastAsia"/>
                <w:lang w:eastAsia="zh-CN"/>
              </w:rPr>
            </w:pPr>
            <w:r>
              <w:rPr>
                <w:sz w:val="18"/>
                <w:lang w:eastAsia="zh-CN"/>
              </w:rPr>
              <w:t>Response code: 1 success, 0 failure, -1 cancelled</w:t>
            </w:r>
          </w:p>
        </w:tc>
      </w:tr>
      <w:tr w14:paraId="2A87595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CAD4415">
            <w:pPr>
              <w:rPr>
                <w:rFonts w:hint="eastAsia"/>
              </w:rPr>
            </w:pPr>
            <w:r>
              <w:rPr>
                <w:sz w:val="18"/>
              </w:rPr>
              <w:t>message</w:t>
            </w:r>
          </w:p>
        </w:tc>
        <w:tc>
          <w:tcPr>
            <w:tcW w:w="2351" w:type="dxa"/>
            <w:shd w:val="clear" w:color="auto" w:fill="F2F2F2"/>
          </w:tcPr>
          <w:p w14:paraId="2E19BDF6">
            <w:pPr>
              <w:rPr>
                <w:rFonts w:hint="eastAsia"/>
              </w:rPr>
            </w:pPr>
            <w:r>
              <w:rPr>
                <w:rFonts w:hint="eastAsia"/>
                <w:sz w:val="18"/>
              </w:rPr>
              <w:t>Yes</w:t>
            </w:r>
          </w:p>
        </w:tc>
        <w:tc>
          <w:tcPr>
            <w:tcW w:w="2351" w:type="dxa"/>
            <w:shd w:val="clear" w:color="auto" w:fill="F2F2F2"/>
          </w:tcPr>
          <w:p w14:paraId="2C994229">
            <w:pPr>
              <w:rPr>
                <w:rFonts w:hint="eastAsia"/>
              </w:rPr>
            </w:pPr>
            <w:r>
              <w:rPr>
                <w:sz w:val="18"/>
              </w:rPr>
              <w:t>string</w:t>
            </w:r>
          </w:p>
        </w:tc>
        <w:tc>
          <w:tcPr>
            <w:tcW w:w="2351" w:type="dxa"/>
            <w:shd w:val="clear" w:color="auto" w:fill="F2F2F2"/>
          </w:tcPr>
          <w:p w14:paraId="0E8BF6CA">
            <w:pPr>
              <w:rPr>
                <w:rFonts w:hint="eastAsia"/>
              </w:rPr>
            </w:pPr>
            <w:r>
              <w:rPr>
                <w:sz w:val="18"/>
              </w:rPr>
              <w:t>Response message</w:t>
            </w:r>
          </w:p>
        </w:tc>
      </w:tr>
      <w:tr w14:paraId="5B2A6E7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57AE354">
            <w:pPr>
              <w:rPr>
                <w:rFonts w:hint="eastAsia"/>
              </w:rPr>
            </w:pPr>
            <w:r>
              <w:rPr>
                <w:sz w:val="18"/>
              </w:rPr>
              <w:t>data</w:t>
            </w:r>
          </w:p>
        </w:tc>
        <w:tc>
          <w:tcPr>
            <w:tcW w:w="2351" w:type="dxa"/>
          </w:tcPr>
          <w:p w14:paraId="766FD1FF">
            <w:pPr>
              <w:rPr>
                <w:rFonts w:hint="eastAsia"/>
              </w:rPr>
            </w:pPr>
            <w:r>
              <w:rPr>
                <w:rFonts w:hint="eastAsia"/>
                <w:sz w:val="18"/>
              </w:rPr>
              <w:t>Yes</w:t>
            </w:r>
          </w:p>
        </w:tc>
        <w:tc>
          <w:tcPr>
            <w:tcW w:w="2351" w:type="dxa"/>
          </w:tcPr>
          <w:p w14:paraId="3AD82497">
            <w:pPr>
              <w:rPr>
                <w:rFonts w:hint="eastAsia"/>
              </w:rPr>
            </w:pPr>
            <w:r>
              <w:rPr>
                <w:sz w:val="18"/>
              </w:rPr>
              <w:t>object</w:t>
            </w:r>
          </w:p>
        </w:tc>
        <w:tc>
          <w:tcPr>
            <w:tcW w:w="2351" w:type="dxa"/>
          </w:tcPr>
          <w:p w14:paraId="11007F90">
            <w:pPr>
              <w:rPr>
                <w:rFonts w:hint="eastAsia"/>
              </w:rPr>
            </w:pPr>
            <w:r>
              <w:rPr>
                <w:sz w:val="18"/>
              </w:rPr>
              <w:t>Response data</w:t>
            </w:r>
          </w:p>
        </w:tc>
      </w:tr>
      <w:tr w14:paraId="24EED84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05DC72B9">
            <w:pPr>
              <w:rPr>
                <w:rFonts w:hint="eastAsia"/>
              </w:rPr>
            </w:pPr>
            <w:r>
              <w:rPr>
                <w:sz w:val="18"/>
              </w:rPr>
              <w:t>data.dcLabels</w:t>
            </w:r>
          </w:p>
        </w:tc>
        <w:tc>
          <w:tcPr>
            <w:tcW w:w="2351" w:type="dxa"/>
            <w:shd w:val="clear" w:color="auto" w:fill="F2F2F2"/>
          </w:tcPr>
          <w:p w14:paraId="7529CC1D">
            <w:pPr>
              <w:rPr>
                <w:rFonts w:hint="eastAsia"/>
              </w:rPr>
            </w:pPr>
            <w:r>
              <w:rPr>
                <w:rFonts w:hint="eastAsia"/>
                <w:sz w:val="18"/>
              </w:rPr>
              <w:t>Yes</w:t>
            </w:r>
          </w:p>
        </w:tc>
        <w:tc>
          <w:tcPr>
            <w:tcW w:w="2351" w:type="dxa"/>
            <w:shd w:val="clear" w:color="auto" w:fill="F2F2F2"/>
          </w:tcPr>
          <w:p w14:paraId="5F887B7B">
            <w:pPr>
              <w:rPr>
                <w:rFonts w:hint="eastAsia"/>
              </w:rPr>
            </w:pPr>
            <w:r>
              <w:rPr>
                <w:sz w:val="18"/>
              </w:rPr>
              <w:t>array&lt;string&gt;</w:t>
            </w:r>
          </w:p>
        </w:tc>
        <w:tc>
          <w:tcPr>
            <w:tcW w:w="2351" w:type="dxa"/>
            <w:shd w:val="clear" w:color="auto" w:fill="F2F2F2"/>
          </w:tcPr>
          <w:p w14:paraId="11F5FCC5">
            <w:pPr>
              <w:rPr>
                <w:rFonts w:hint="eastAsia"/>
                <w:lang w:eastAsia="zh-CN"/>
              </w:rPr>
            </w:pPr>
            <w:r>
              <w:rPr>
                <w:sz w:val="18"/>
                <w:lang w:eastAsia="zh-CN"/>
              </w:rPr>
              <w:t>List of data</w:t>
            </w:r>
            <w:r>
              <w:rPr>
                <w:rFonts w:ascii="Cambria Math" w:hAnsi="Cambria Math" w:cs="Cambria Math"/>
                <w:sz w:val="18"/>
                <w:lang w:eastAsia="zh-CN"/>
              </w:rPr>
              <w:t>‑</w:t>
            </w:r>
            <w:r>
              <w:rPr>
                <w:sz w:val="18"/>
                <w:lang w:eastAsia="zh-CN"/>
              </w:rPr>
              <w:t>channel labels corresponding to DcId</w:t>
            </w:r>
          </w:p>
        </w:tc>
      </w:tr>
    </w:tbl>
    <w:p w14:paraId="79ECC76E">
      <w:pPr>
        <w:spacing w:after="40"/>
        <w:rPr>
          <w:rFonts w:hint="eastAsia"/>
          <w:lang w:eastAsia="zh-CN"/>
        </w:rPr>
      </w:pPr>
    </w:p>
    <w:p w14:paraId="0BABAF6A">
      <w:pPr>
        <w:spacing w:before="40" w:after="40"/>
        <w:rPr>
          <w:rFonts w:hint="eastAsia"/>
          <w:lang w:eastAsia="zh-CN"/>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35CF650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54753113">
            <w:pPr>
              <w:spacing w:after="0" w:line="280" w:lineRule="exact"/>
              <w:rPr>
                <w:rFonts w:hint="eastAsia"/>
              </w:rPr>
            </w:pPr>
            <w:r>
              <w:rPr>
                <w:rFonts w:ascii="Consolas" w:hAnsi="Consolas" w:eastAsia="Consolas"/>
                <w:sz w:val="18"/>
              </w:rPr>
              <w:t>plugins.dcPlugin.createDC2({</w:t>
            </w:r>
          </w:p>
          <w:p w14:paraId="2EE88F41">
            <w:pPr>
              <w:spacing w:after="0" w:line="280" w:lineRule="exact"/>
              <w:rPr>
                <w:rFonts w:hint="eastAsia"/>
              </w:rPr>
            </w:pPr>
            <w:r>
              <w:rPr>
                <w:rFonts w:ascii="Consolas" w:hAnsi="Consolas" w:eastAsia="Consolas"/>
                <w:sz w:val="18"/>
              </w:rPr>
              <w:t xml:space="preserve">  dcParams: [{</w:t>
            </w:r>
          </w:p>
          <w:p w14:paraId="2ACC72ED">
            <w:pPr>
              <w:spacing w:after="0" w:line="280" w:lineRule="exact"/>
              <w:rPr>
                <w:rFonts w:hint="eastAsia"/>
              </w:rPr>
            </w:pPr>
            <w:r>
              <w:rPr>
                <w:rFonts w:ascii="Consolas" w:hAnsi="Consolas" w:eastAsia="Consolas"/>
                <w:sz w:val="18"/>
              </w:rPr>
              <w:t xml:space="preserve">    DcId: "test1",</w:t>
            </w:r>
          </w:p>
          <w:p w14:paraId="0061BE6D">
            <w:pPr>
              <w:spacing w:after="0" w:line="280" w:lineRule="exact"/>
              <w:rPr>
                <w:rFonts w:hint="eastAsia"/>
              </w:rPr>
            </w:pPr>
            <w:r>
              <w:rPr>
                <w:rFonts w:ascii="Consolas" w:hAnsi="Consolas" w:eastAsia="Consolas"/>
                <w:sz w:val="18"/>
              </w:rPr>
              <w:t xml:space="preserve">    UseCase: "2"</w:t>
            </w:r>
          </w:p>
          <w:p w14:paraId="40D30449">
            <w:pPr>
              <w:spacing w:after="0" w:line="280" w:lineRule="exact"/>
              <w:rPr>
                <w:rFonts w:hint="eastAsia"/>
              </w:rPr>
            </w:pPr>
            <w:r>
              <w:rPr>
                <w:rFonts w:ascii="Consolas" w:hAnsi="Consolas" w:eastAsia="Consolas"/>
                <w:sz w:val="18"/>
              </w:rPr>
              <w:t xml:space="preserve">  }]</w:t>
            </w:r>
          </w:p>
          <w:p w14:paraId="7A583032">
            <w:pPr>
              <w:spacing w:after="0" w:line="280" w:lineRule="exact"/>
              <w:rPr>
                <w:rFonts w:hint="eastAsia"/>
              </w:rPr>
            </w:pPr>
            <w:r>
              <w:rPr>
                <w:rFonts w:ascii="Consolas" w:hAnsi="Consolas" w:eastAsia="Consolas"/>
                <w:sz w:val="18"/>
              </w:rPr>
              <w:t>}).then(data =&gt; {</w:t>
            </w:r>
          </w:p>
          <w:p w14:paraId="243DE7ED">
            <w:pPr>
              <w:spacing w:after="0" w:line="280" w:lineRule="exact"/>
              <w:rPr>
                <w:rFonts w:hint="eastAsia"/>
              </w:rPr>
            </w:pPr>
            <w:r>
              <w:rPr>
                <w:rFonts w:ascii="Consolas" w:hAnsi="Consolas" w:eastAsia="Consolas"/>
                <w:sz w:val="18"/>
              </w:rPr>
              <w:t xml:space="preserve">  if (data.code === 1) {</w:t>
            </w:r>
          </w:p>
          <w:p w14:paraId="75F72904">
            <w:pPr>
              <w:spacing w:after="0" w:line="280" w:lineRule="exact"/>
              <w:rPr>
                <w:rFonts w:hint="eastAsia"/>
              </w:rPr>
            </w:pPr>
            <w:r>
              <w:rPr>
                <w:rFonts w:ascii="Consolas" w:hAnsi="Consolas" w:eastAsia="Consolas"/>
                <w:sz w:val="18"/>
              </w:rPr>
              <w:t xml:space="preserve">    console.log("dcLabels:", data.data.dcLabels);</w:t>
            </w:r>
          </w:p>
          <w:p w14:paraId="25ED67F4">
            <w:pPr>
              <w:spacing w:after="0" w:line="280" w:lineRule="exact"/>
              <w:rPr>
                <w:rFonts w:hint="eastAsia"/>
              </w:rPr>
            </w:pPr>
            <w:r>
              <w:rPr>
                <w:rFonts w:ascii="Consolas" w:hAnsi="Consolas" w:eastAsia="Consolas"/>
                <w:sz w:val="18"/>
              </w:rPr>
              <w:t xml:space="preserve">  }</w:t>
            </w:r>
          </w:p>
          <w:p w14:paraId="1FB9CBE4">
            <w:pPr>
              <w:spacing w:after="0" w:line="280" w:lineRule="exact"/>
              <w:rPr>
                <w:rFonts w:hint="eastAsia"/>
              </w:rPr>
            </w:pPr>
            <w:r>
              <w:rPr>
                <w:rFonts w:ascii="Consolas" w:hAnsi="Consolas" w:eastAsia="Consolas"/>
                <w:sz w:val="18"/>
              </w:rPr>
              <w:t>}).catch(error =&gt; {</w:t>
            </w:r>
          </w:p>
          <w:p w14:paraId="35CFB1E9">
            <w:pPr>
              <w:spacing w:after="0" w:line="280" w:lineRule="exact"/>
              <w:rPr>
                <w:rFonts w:hint="eastAsia"/>
              </w:rPr>
            </w:pPr>
            <w:r>
              <w:rPr>
                <w:rFonts w:ascii="Consolas" w:hAnsi="Consolas" w:eastAsia="Consolas"/>
                <w:sz w:val="18"/>
              </w:rPr>
              <w:t xml:space="preserve">  console.log("error:", error);</w:t>
            </w:r>
          </w:p>
          <w:p w14:paraId="7BE90771">
            <w:pPr>
              <w:spacing w:after="0" w:line="280" w:lineRule="exact"/>
              <w:rPr>
                <w:rFonts w:hint="eastAsia"/>
              </w:rPr>
            </w:pPr>
            <w:r>
              <w:rPr>
                <w:rFonts w:ascii="Consolas" w:hAnsi="Consolas" w:eastAsia="Consolas"/>
                <w:sz w:val="18"/>
              </w:rPr>
              <w:t>});</w:t>
            </w:r>
          </w:p>
        </w:tc>
      </w:tr>
    </w:tbl>
    <w:p w14:paraId="706465E2">
      <w:pPr>
        <w:spacing w:after="40"/>
        <w:rPr>
          <w:rFonts w:hint="eastAsia"/>
        </w:rPr>
      </w:pPr>
    </w:p>
    <w:p w14:paraId="56A577DA">
      <w:pPr>
        <w:pStyle w:val="6"/>
      </w:pPr>
      <w:r>
        <w:rPr>
          <w:rFonts w:ascii="微软雅黑" w:hAnsi="微软雅黑" w:eastAsia="微软雅黑"/>
        </w:rPr>
        <w:t>1.1.2 closeDC</w:t>
      </w:r>
    </w:p>
    <w:p w14:paraId="3617D8EC">
      <w:pPr>
        <w:spacing w:before="40" w:after="40"/>
        <w:rPr>
          <w:rFonts w:hint="eastAsia"/>
        </w:rPr>
      </w:pPr>
      <w:r>
        <w:t xml:space="preserve">Close the DC data channel. </w:t>
      </w:r>
    </w:p>
    <w:p w14:paraId="0F6750C3">
      <w:pPr>
        <w:spacing w:before="40" w:after="40"/>
        <w:rPr>
          <w:rFonts w:hint="eastAsia"/>
          <w:i/>
          <w:color w:val="666666"/>
        </w:rPr>
      </w:pPr>
      <w:r>
        <w:rPr>
          <w:rFonts w:hint="eastAsia"/>
          <w:i/>
          <w:color w:val="666666"/>
        </w:rPr>
        <w:t>Supported starting from JSSDK version 1.0.0</w:t>
      </w:r>
    </w:p>
    <w:p w14:paraId="09920DC7">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46D7FD4A">
      <w:pPr>
        <w:spacing w:before="40" w:after="40"/>
        <w:rPr>
          <w:rFonts w:hint="eastAsia"/>
        </w:rPr>
      </w:pPr>
      <w:r>
        <w:rPr>
          <w:b/>
        </w:rPr>
        <w:t>pluginName: dcPlugin</w:t>
      </w:r>
    </w:p>
    <w:p w14:paraId="671CC93C">
      <w:pPr>
        <w:spacing w:before="40" w:after="40"/>
        <w:rPr>
          <w:rFonts w:hint="eastAsia"/>
          <w:b/>
        </w:rPr>
      </w:pPr>
      <w:r>
        <w:rPr>
          <w:b/>
        </w:rPr>
        <w:t>actionName: closeDC</w:t>
      </w:r>
    </w:p>
    <w:p w14:paraId="282E77FD">
      <w:pPr>
        <w:spacing w:before="40" w:after="40"/>
        <w:rPr>
          <w:rFonts w:hint="eastAsia"/>
        </w:rPr>
      </w:pPr>
    </w:p>
    <w:p w14:paraId="5660FC54">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71D2795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61BD142E">
            <w:pPr>
              <w:jc w:val="center"/>
              <w:rPr>
                <w:rFonts w:hint="eastAsia"/>
              </w:rPr>
            </w:pPr>
            <w:r>
              <w:rPr>
                <w:b/>
                <w:color w:val="FFFFFF"/>
              </w:rPr>
              <w:t>Parameter Name</w:t>
            </w:r>
          </w:p>
        </w:tc>
        <w:tc>
          <w:tcPr>
            <w:tcW w:w="2351" w:type="dxa"/>
            <w:shd w:val="clear" w:color="auto" w:fill="4472C4"/>
          </w:tcPr>
          <w:p w14:paraId="2DBC179B">
            <w:pPr>
              <w:jc w:val="center"/>
              <w:rPr>
                <w:rFonts w:hint="eastAsia"/>
              </w:rPr>
            </w:pPr>
            <w:r>
              <w:rPr>
                <w:b/>
                <w:color w:val="FFFFFF"/>
              </w:rPr>
              <w:t>Required</w:t>
            </w:r>
          </w:p>
        </w:tc>
        <w:tc>
          <w:tcPr>
            <w:tcW w:w="2351" w:type="dxa"/>
            <w:shd w:val="clear" w:color="auto" w:fill="4472C4"/>
          </w:tcPr>
          <w:p w14:paraId="23E2688E">
            <w:pPr>
              <w:jc w:val="center"/>
              <w:rPr>
                <w:rFonts w:hint="eastAsia"/>
              </w:rPr>
            </w:pPr>
            <w:r>
              <w:rPr>
                <w:rFonts w:hint="eastAsia"/>
                <w:b/>
                <w:color w:val="FFFFFF"/>
              </w:rPr>
              <w:t>Type</w:t>
            </w:r>
          </w:p>
        </w:tc>
        <w:tc>
          <w:tcPr>
            <w:tcW w:w="2351" w:type="dxa"/>
            <w:shd w:val="clear" w:color="auto" w:fill="4472C4"/>
          </w:tcPr>
          <w:p w14:paraId="3FD1E1DC">
            <w:pPr>
              <w:jc w:val="center"/>
              <w:rPr>
                <w:rFonts w:hint="eastAsia"/>
              </w:rPr>
            </w:pPr>
            <w:r>
              <w:rPr>
                <w:rFonts w:hint="eastAsia"/>
                <w:b/>
                <w:color w:val="FFFFFF"/>
                <w:lang w:eastAsia="zh-CN"/>
              </w:rPr>
              <w:t>Description</w:t>
            </w:r>
          </w:p>
        </w:tc>
      </w:tr>
      <w:tr w14:paraId="076C944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2858580">
            <w:pPr>
              <w:rPr>
                <w:rFonts w:hint="eastAsia"/>
              </w:rPr>
            </w:pPr>
            <w:r>
              <w:rPr>
                <w:sz w:val="18"/>
              </w:rPr>
              <w:t>dcLabel</w:t>
            </w:r>
          </w:p>
        </w:tc>
        <w:tc>
          <w:tcPr>
            <w:tcW w:w="2351" w:type="dxa"/>
          </w:tcPr>
          <w:p w14:paraId="475F4E40">
            <w:pPr>
              <w:rPr>
                <w:rFonts w:hint="eastAsia"/>
              </w:rPr>
            </w:pPr>
            <w:r>
              <w:rPr>
                <w:rFonts w:hint="eastAsia"/>
                <w:sz w:val="18"/>
              </w:rPr>
              <w:t>Yes</w:t>
            </w:r>
          </w:p>
        </w:tc>
        <w:tc>
          <w:tcPr>
            <w:tcW w:w="2351" w:type="dxa"/>
          </w:tcPr>
          <w:p w14:paraId="2E49C36B">
            <w:pPr>
              <w:rPr>
                <w:rFonts w:hint="eastAsia"/>
              </w:rPr>
            </w:pPr>
            <w:r>
              <w:rPr>
                <w:sz w:val="18"/>
              </w:rPr>
              <w:t>array&lt;string&gt;</w:t>
            </w:r>
          </w:p>
        </w:tc>
        <w:tc>
          <w:tcPr>
            <w:tcW w:w="2351" w:type="dxa"/>
          </w:tcPr>
          <w:p w14:paraId="5EDAB55D">
            <w:pPr>
              <w:rPr>
                <w:rFonts w:hint="eastAsia"/>
                <w:lang w:eastAsia="zh-CN"/>
              </w:rPr>
            </w:pPr>
            <w:r>
              <w:rPr>
                <w:sz w:val="18"/>
                <w:lang w:eastAsia="zh-CN"/>
              </w:rPr>
              <w:t>List of DC channel labels to close</w:t>
            </w:r>
          </w:p>
        </w:tc>
      </w:tr>
    </w:tbl>
    <w:p w14:paraId="6B81BD1D">
      <w:pPr>
        <w:spacing w:after="40"/>
        <w:rPr>
          <w:rFonts w:hint="eastAsia"/>
          <w:lang w:eastAsia="zh-CN"/>
        </w:rPr>
      </w:pPr>
    </w:p>
    <w:p w14:paraId="6B40E064">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48130E8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32ED5B08">
            <w:pPr>
              <w:jc w:val="center"/>
              <w:rPr>
                <w:rFonts w:hint="eastAsia"/>
              </w:rPr>
            </w:pPr>
            <w:r>
              <w:rPr>
                <w:b/>
                <w:color w:val="FFFFFF"/>
              </w:rPr>
              <w:t>Parameter Name</w:t>
            </w:r>
          </w:p>
        </w:tc>
        <w:tc>
          <w:tcPr>
            <w:tcW w:w="2351" w:type="dxa"/>
            <w:shd w:val="clear" w:color="auto" w:fill="4472C4"/>
          </w:tcPr>
          <w:p w14:paraId="56CA21BD">
            <w:pPr>
              <w:jc w:val="center"/>
              <w:rPr>
                <w:rFonts w:hint="eastAsia"/>
              </w:rPr>
            </w:pPr>
            <w:r>
              <w:rPr>
                <w:b/>
                <w:color w:val="FFFFFF"/>
              </w:rPr>
              <w:t>Required</w:t>
            </w:r>
          </w:p>
        </w:tc>
        <w:tc>
          <w:tcPr>
            <w:tcW w:w="2351" w:type="dxa"/>
            <w:shd w:val="clear" w:color="auto" w:fill="4472C4"/>
          </w:tcPr>
          <w:p w14:paraId="237D35B7">
            <w:pPr>
              <w:jc w:val="center"/>
              <w:rPr>
                <w:rFonts w:hint="eastAsia"/>
              </w:rPr>
            </w:pPr>
            <w:r>
              <w:rPr>
                <w:rFonts w:hint="eastAsia"/>
                <w:b/>
                <w:color w:val="FFFFFF"/>
              </w:rPr>
              <w:t>Type</w:t>
            </w:r>
          </w:p>
        </w:tc>
        <w:tc>
          <w:tcPr>
            <w:tcW w:w="2351" w:type="dxa"/>
            <w:shd w:val="clear" w:color="auto" w:fill="4472C4"/>
          </w:tcPr>
          <w:p w14:paraId="15827018">
            <w:pPr>
              <w:jc w:val="center"/>
              <w:rPr>
                <w:rFonts w:hint="eastAsia"/>
              </w:rPr>
            </w:pPr>
            <w:r>
              <w:rPr>
                <w:rFonts w:hint="eastAsia"/>
                <w:b/>
                <w:color w:val="FFFFFF"/>
                <w:lang w:eastAsia="zh-CN"/>
              </w:rPr>
              <w:t>Description</w:t>
            </w:r>
          </w:p>
        </w:tc>
      </w:tr>
      <w:tr w14:paraId="6DFE2F5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E221C27">
            <w:pPr>
              <w:rPr>
                <w:rFonts w:hint="eastAsia"/>
              </w:rPr>
            </w:pPr>
            <w:r>
              <w:rPr>
                <w:sz w:val="18"/>
              </w:rPr>
              <w:t>code</w:t>
            </w:r>
          </w:p>
        </w:tc>
        <w:tc>
          <w:tcPr>
            <w:tcW w:w="2351" w:type="dxa"/>
          </w:tcPr>
          <w:p w14:paraId="1D9ED159">
            <w:pPr>
              <w:rPr>
                <w:rFonts w:hint="eastAsia"/>
              </w:rPr>
            </w:pPr>
            <w:r>
              <w:rPr>
                <w:rFonts w:hint="eastAsia"/>
                <w:sz w:val="18"/>
              </w:rPr>
              <w:t>Yes</w:t>
            </w:r>
          </w:p>
        </w:tc>
        <w:tc>
          <w:tcPr>
            <w:tcW w:w="2351" w:type="dxa"/>
          </w:tcPr>
          <w:p w14:paraId="70D1FA40">
            <w:pPr>
              <w:rPr>
                <w:rFonts w:hint="eastAsia"/>
              </w:rPr>
            </w:pPr>
            <w:r>
              <w:rPr>
                <w:sz w:val="18"/>
              </w:rPr>
              <w:t>number</w:t>
            </w:r>
          </w:p>
        </w:tc>
        <w:tc>
          <w:tcPr>
            <w:tcW w:w="2351" w:type="dxa"/>
          </w:tcPr>
          <w:p w14:paraId="427A6EEC">
            <w:pPr>
              <w:rPr>
                <w:rFonts w:hint="eastAsia"/>
                <w:lang w:eastAsia="zh-CN"/>
              </w:rPr>
            </w:pPr>
            <w:r>
              <w:rPr>
                <w:sz w:val="18"/>
                <w:lang w:eastAsia="zh-CN"/>
              </w:rPr>
              <w:t>Response code: 1 success, 0 failure, -1 cancelled</w:t>
            </w:r>
          </w:p>
        </w:tc>
      </w:tr>
      <w:tr w14:paraId="783D004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B6C2EF8">
            <w:pPr>
              <w:rPr>
                <w:rFonts w:hint="eastAsia"/>
              </w:rPr>
            </w:pPr>
            <w:r>
              <w:rPr>
                <w:sz w:val="18"/>
              </w:rPr>
              <w:t>message</w:t>
            </w:r>
          </w:p>
        </w:tc>
        <w:tc>
          <w:tcPr>
            <w:tcW w:w="2351" w:type="dxa"/>
            <w:shd w:val="clear" w:color="auto" w:fill="F2F2F2"/>
          </w:tcPr>
          <w:p w14:paraId="1052C9D2">
            <w:pPr>
              <w:rPr>
                <w:rFonts w:hint="eastAsia"/>
              </w:rPr>
            </w:pPr>
            <w:r>
              <w:rPr>
                <w:rFonts w:hint="eastAsia"/>
                <w:sz w:val="18"/>
              </w:rPr>
              <w:t>Yes</w:t>
            </w:r>
          </w:p>
        </w:tc>
        <w:tc>
          <w:tcPr>
            <w:tcW w:w="2351" w:type="dxa"/>
            <w:shd w:val="clear" w:color="auto" w:fill="F2F2F2"/>
          </w:tcPr>
          <w:p w14:paraId="53153C14">
            <w:pPr>
              <w:rPr>
                <w:rFonts w:hint="eastAsia"/>
              </w:rPr>
            </w:pPr>
            <w:r>
              <w:rPr>
                <w:sz w:val="18"/>
              </w:rPr>
              <w:t>string</w:t>
            </w:r>
          </w:p>
        </w:tc>
        <w:tc>
          <w:tcPr>
            <w:tcW w:w="2351" w:type="dxa"/>
            <w:shd w:val="clear" w:color="auto" w:fill="F2F2F2"/>
          </w:tcPr>
          <w:p w14:paraId="70AEAD58">
            <w:pPr>
              <w:rPr>
                <w:rFonts w:hint="eastAsia"/>
              </w:rPr>
            </w:pPr>
            <w:r>
              <w:rPr>
                <w:sz w:val="18"/>
              </w:rPr>
              <w:t>Response message</w:t>
            </w:r>
          </w:p>
        </w:tc>
      </w:tr>
      <w:tr w14:paraId="4444F92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73F9E0B">
            <w:pPr>
              <w:rPr>
                <w:rFonts w:hint="eastAsia"/>
              </w:rPr>
            </w:pPr>
            <w:r>
              <w:rPr>
                <w:sz w:val="18"/>
              </w:rPr>
              <w:t>data</w:t>
            </w:r>
          </w:p>
        </w:tc>
        <w:tc>
          <w:tcPr>
            <w:tcW w:w="2351" w:type="dxa"/>
          </w:tcPr>
          <w:p w14:paraId="3E9F0382">
            <w:pPr>
              <w:rPr>
                <w:rFonts w:hint="eastAsia"/>
                <w:lang w:eastAsia="zh-CN"/>
              </w:rPr>
            </w:pPr>
            <w:r>
              <w:rPr>
                <w:rFonts w:hint="eastAsia"/>
                <w:sz w:val="18"/>
              </w:rPr>
              <w:t>Yes</w:t>
            </w:r>
          </w:p>
        </w:tc>
        <w:tc>
          <w:tcPr>
            <w:tcW w:w="2351" w:type="dxa"/>
          </w:tcPr>
          <w:p w14:paraId="75566133">
            <w:pPr>
              <w:rPr>
                <w:rFonts w:hint="eastAsia"/>
              </w:rPr>
            </w:pPr>
            <w:r>
              <w:rPr>
                <w:sz w:val="18"/>
              </w:rPr>
              <w:t>object</w:t>
            </w:r>
          </w:p>
        </w:tc>
        <w:tc>
          <w:tcPr>
            <w:tcW w:w="2351" w:type="dxa"/>
          </w:tcPr>
          <w:p w14:paraId="0DDBCC9A">
            <w:pPr>
              <w:rPr>
                <w:rFonts w:hint="eastAsia"/>
              </w:rPr>
            </w:pPr>
            <w:r>
              <w:rPr>
                <w:sz w:val="18"/>
              </w:rPr>
              <w:t>Response data</w:t>
            </w:r>
          </w:p>
        </w:tc>
      </w:tr>
    </w:tbl>
    <w:p w14:paraId="25171267">
      <w:pPr>
        <w:spacing w:after="40"/>
        <w:rPr>
          <w:rFonts w:hint="eastAsia"/>
        </w:rPr>
      </w:pPr>
    </w:p>
    <w:p w14:paraId="0129CCF8">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2DA892FF">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3BA8E783">
            <w:pPr>
              <w:spacing w:after="0" w:line="280" w:lineRule="exact"/>
              <w:rPr>
                <w:rFonts w:hint="eastAsia"/>
              </w:rPr>
            </w:pPr>
            <w:r>
              <w:rPr>
                <w:rFonts w:ascii="Consolas" w:hAnsi="Consolas" w:eastAsia="Consolas"/>
                <w:sz w:val="18"/>
              </w:rPr>
              <w:t>plugins.dcPlugin.closeDC({</w:t>
            </w:r>
          </w:p>
          <w:p w14:paraId="59C666E1">
            <w:pPr>
              <w:spacing w:after="0" w:line="280" w:lineRule="exact"/>
              <w:rPr>
                <w:rFonts w:hint="eastAsia"/>
              </w:rPr>
            </w:pPr>
            <w:r>
              <w:rPr>
                <w:rFonts w:ascii="Consolas" w:hAnsi="Consolas" w:eastAsia="Consolas"/>
                <w:sz w:val="18"/>
              </w:rPr>
              <w:t xml:space="preserve">  dcLabel: ["local_xxx_2_test1"]</w:t>
            </w:r>
          </w:p>
          <w:p w14:paraId="2B65A653">
            <w:pPr>
              <w:spacing w:after="0" w:line="280" w:lineRule="exact"/>
              <w:rPr>
                <w:rFonts w:hint="eastAsia"/>
              </w:rPr>
            </w:pPr>
            <w:r>
              <w:rPr>
                <w:rFonts w:ascii="Consolas" w:hAnsi="Consolas" w:eastAsia="Consolas"/>
                <w:sz w:val="18"/>
              </w:rPr>
              <w:t>}).then(data =&gt; {</w:t>
            </w:r>
          </w:p>
          <w:p w14:paraId="75AA76CC">
            <w:pPr>
              <w:spacing w:after="0" w:line="280" w:lineRule="exact"/>
              <w:rPr>
                <w:rFonts w:hint="eastAsia"/>
              </w:rPr>
            </w:pPr>
            <w:r>
              <w:rPr>
                <w:rFonts w:ascii="Consolas" w:hAnsi="Consolas" w:eastAsia="Consolas"/>
                <w:sz w:val="18"/>
              </w:rPr>
              <w:t xml:space="preserve">  if (data.code === 1) {</w:t>
            </w:r>
          </w:p>
          <w:p w14:paraId="279C563D">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33A52BD1">
            <w:pPr>
              <w:spacing w:after="0" w:line="280" w:lineRule="exact"/>
              <w:rPr>
                <w:rFonts w:hint="eastAsia"/>
              </w:rPr>
            </w:pPr>
            <w:r>
              <w:rPr>
                <w:rFonts w:ascii="Consolas" w:hAnsi="Consolas" w:eastAsia="Consolas"/>
                <w:sz w:val="18"/>
              </w:rPr>
              <w:t xml:space="preserve">  }</w:t>
            </w:r>
          </w:p>
          <w:p w14:paraId="628EB99B">
            <w:pPr>
              <w:spacing w:after="0" w:line="280" w:lineRule="exact"/>
              <w:rPr>
                <w:rFonts w:hint="eastAsia"/>
              </w:rPr>
            </w:pPr>
            <w:r>
              <w:rPr>
                <w:rFonts w:ascii="Consolas" w:hAnsi="Consolas" w:eastAsia="Consolas"/>
                <w:sz w:val="18"/>
              </w:rPr>
              <w:t>}).catch(error =&gt; {</w:t>
            </w:r>
          </w:p>
          <w:p w14:paraId="1873507E">
            <w:pPr>
              <w:spacing w:after="0" w:line="280" w:lineRule="exact"/>
              <w:rPr>
                <w:rFonts w:hint="eastAsia"/>
              </w:rPr>
            </w:pPr>
            <w:r>
              <w:rPr>
                <w:rFonts w:ascii="Consolas" w:hAnsi="Consolas" w:eastAsia="Consolas"/>
                <w:sz w:val="18"/>
              </w:rPr>
              <w:t xml:space="preserve">  console.log("error:", error);</w:t>
            </w:r>
          </w:p>
          <w:p w14:paraId="1AE3BBCE">
            <w:pPr>
              <w:spacing w:after="0" w:line="280" w:lineRule="exact"/>
              <w:rPr>
                <w:rFonts w:hint="eastAsia"/>
              </w:rPr>
            </w:pPr>
            <w:r>
              <w:rPr>
                <w:rFonts w:ascii="Consolas" w:hAnsi="Consolas" w:eastAsia="Consolas"/>
                <w:sz w:val="18"/>
              </w:rPr>
              <w:t>});</w:t>
            </w:r>
          </w:p>
        </w:tc>
      </w:tr>
    </w:tbl>
    <w:p w14:paraId="371C0D37">
      <w:pPr>
        <w:spacing w:after="40"/>
        <w:rPr>
          <w:rFonts w:hint="eastAsia"/>
        </w:rPr>
      </w:pPr>
    </w:p>
    <w:p w14:paraId="4A33C2E2">
      <w:pPr>
        <w:pStyle w:val="6"/>
      </w:pPr>
      <w:r>
        <w:rPr>
          <w:rFonts w:ascii="微软雅黑" w:hAnsi="微软雅黑" w:eastAsia="微软雅黑"/>
        </w:rPr>
        <w:t>1.1.3 sendData</w:t>
      </w:r>
    </w:p>
    <w:p w14:paraId="09837026">
      <w:pPr>
        <w:spacing w:before="40" w:after="40"/>
        <w:rPr>
          <w:rFonts w:hint="eastAsia"/>
        </w:rPr>
      </w:pPr>
      <w:r>
        <w:t>Send DC data. Supports string and ArrayBuffer.</w:t>
      </w:r>
    </w:p>
    <w:p w14:paraId="466610DA">
      <w:pPr>
        <w:spacing w:before="40" w:after="40"/>
        <w:rPr>
          <w:rFonts w:hint="eastAsia"/>
          <w:i/>
          <w:color w:val="666666"/>
        </w:rPr>
      </w:pPr>
      <w:r>
        <w:rPr>
          <w:rFonts w:hint="eastAsia"/>
          <w:i/>
          <w:color w:val="666666"/>
        </w:rPr>
        <w:t>Supported starting from JSSDK version 1.0.0</w:t>
      </w:r>
    </w:p>
    <w:p w14:paraId="54A15017">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7009CD82">
      <w:pPr>
        <w:spacing w:before="40" w:after="40"/>
        <w:rPr>
          <w:rFonts w:hint="eastAsia"/>
        </w:rPr>
      </w:pPr>
      <w:r>
        <w:rPr>
          <w:b/>
        </w:rPr>
        <w:t>pluginName: dcPlugin</w:t>
      </w:r>
    </w:p>
    <w:p w14:paraId="431DE2D2">
      <w:pPr>
        <w:spacing w:before="40" w:after="40"/>
        <w:rPr>
          <w:rFonts w:hint="eastAsia"/>
          <w:b/>
        </w:rPr>
      </w:pPr>
      <w:r>
        <w:rPr>
          <w:b/>
        </w:rPr>
        <w:t>actionName: sendData</w:t>
      </w:r>
    </w:p>
    <w:p w14:paraId="04B17A1B">
      <w:pPr>
        <w:spacing w:before="40" w:after="40"/>
        <w:rPr>
          <w:rFonts w:hint="eastAsia"/>
        </w:rPr>
      </w:pPr>
    </w:p>
    <w:p w14:paraId="6C937006">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2E51ED2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6F3D78EF">
            <w:pPr>
              <w:jc w:val="center"/>
              <w:rPr>
                <w:rFonts w:hint="eastAsia"/>
              </w:rPr>
            </w:pPr>
            <w:r>
              <w:rPr>
                <w:b/>
                <w:color w:val="FFFFFF"/>
              </w:rPr>
              <w:t>Parameter Name</w:t>
            </w:r>
          </w:p>
        </w:tc>
        <w:tc>
          <w:tcPr>
            <w:tcW w:w="2351" w:type="dxa"/>
            <w:shd w:val="clear" w:color="auto" w:fill="4472C4"/>
          </w:tcPr>
          <w:p w14:paraId="24555240">
            <w:pPr>
              <w:jc w:val="center"/>
              <w:rPr>
                <w:rFonts w:hint="eastAsia"/>
              </w:rPr>
            </w:pPr>
            <w:r>
              <w:rPr>
                <w:b/>
                <w:color w:val="FFFFFF"/>
              </w:rPr>
              <w:t>Required</w:t>
            </w:r>
          </w:p>
        </w:tc>
        <w:tc>
          <w:tcPr>
            <w:tcW w:w="2351" w:type="dxa"/>
            <w:shd w:val="clear" w:color="auto" w:fill="4472C4"/>
          </w:tcPr>
          <w:p w14:paraId="78412A9A">
            <w:pPr>
              <w:jc w:val="center"/>
              <w:rPr>
                <w:rFonts w:hint="eastAsia"/>
              </w:rPr>
            </w:pPr>
            <w:r>
              <w:rPr>
                <w:rFonts w:hint="eastAsia"/>
                <w:b/>
                <w:color w:val="FFFFFF"/>
              </w:rPr>
              <w:t>Type</w:t>
            </w:r>
          </w:p>
        </w:tc>
        <w:tc>
          <w:tcPr>
            <w:tcW w:w="2351" w:type="dxa"/>
            <w:shd w:val="clear" w:color="auto" w:fill="4472C4"/>
          </w:tcPr>
          <w:p w14:paraId="770C4F7A">
            <w:pPr>
              <w:jc w:val="center"/>
              <w:rPr>
                <w:rFonts w:hint="eastAsia"/>
              </w:rPr>
            </w:pPr>
            <w:r>
              <w:rPr>
                <w:rFonts w:hint="eastAsia"/>
                <w:b/>
                <w:color w:val="FFFFFF"/>
                <w:lang w:eastAsia="zh-CN"/>
              </w:rPr>
              <w:t>Description</w:t>
            </w:r>
          </w:p>
        </w:tc>
      </w:tr>
      <w:tr w14:paraId="28FAE16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8032E43">
            <w:pPr>
              <w:rPr>
                <w:rFonts w:hint="eastAsia"/>
              </w:rPr>
            </w:pPr>
            <w:r>
              <w:rPr>
                <w:sz w:val="18"/>
              </w:rPr>
              <w:t>dcLabel</w:t>
            </w:r>
          </w:p>
        </w:tc>
        <w:tc>
          <w:tcPr>
            <w:tcW w:w="2351" w:type="dxa"/>
          </w:tcPr>
          <w:p w14:paraId="4D126BF3">
            <w:pPr>
              <w:rPr>
                <w:rFonts w:hint="eastAsia"/>
              </w:rPr>
            </w:pPr>
            <w:r>
              <w:rPr>
                <w:rFonts w:hint="eastAsia"/>
                <w:sz w:val="18"/>
              </w:rPr>
              <w:t>Yes</w:t>
            </w:r>
          </w:p>
        </w:tc>
        <w:tc>
          <w:tcPr>
            <w:tcW w:w="2351" w:type="dxa"/>
          </w:tcPr>
          <w:p w14:paraId="56C4182D">
            <w:pPr>
              <w:rPr>
                <w:rFonts w:hint="eastAsia"/>
              </w:rPr>
            </w:pPr>
            <w:r>
              <w:rPr>
                <w:sz w:val="18"/>
              </w:rPr>
              <w:t>string</w:t>
            </w:r>
          </w:p>
        </w:tc>
        <w:tc>
          <w:tcPr>
            <w:tcW w:w="2351" w:type="dxa"/>
          </w:tcPr>
          <w:p w14:paraId="3BE05A74">
            <w:pPr>
              <w:rPr>
                <w:rFonts w:hint="eastAsia"/>
                <w:sz w:val="18"/>
                <w:szCs w:val="18"/>
                <w:lang w:eastAsia="zh-CN"/>
              </w:rPr>
            </w:pPr>
            <w:r>
              <w:rPr>
                <w:rFonts w:hint="eastAsia"/>
                <w:sz w:val="18"/>
                <w:szCs w:val="18"/>
                <w:lang w:eastAsia="zh-CN"/>
              </w:rPr>
              <w:t>Data Channel label</w:t>
            </w:r>
          </w:p>
        </w:tc>
      </w:tr>
      <w:tr w14:paraId="0CECB22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3BA59D95">
            <w:pPr>
              <w:rPr>
                <w:rFonts w:hint="eastAsia"/>
              </w:rPr>
            </w:pPr>
            <w:r>
              <w:rPr>
                <w:sz w:val="18"/>
              </w:rPr>
              <w:t>data</w:t>
            </w:r>
          </w:p>
        </w:tc>
        <w:tc>
          <w:tcPr>
            <w:tcW w:w="2351" w:type="dxa"/>
            <w:shd w:val="clear" w:color="auto" w:fill="F2F2F2"/>
          </w:tcPr>
          <w:p w14:paraId="5B9B3851">
            <w:pPr>
              <w:rPr>
                <w:rFonts w:hint="eastAsia"/>
              </w:rPr>
            </w:pPr>
            <w:r>
              <w:rPr>
                <w:rFonts w:hint="eastAsia"/>
                <w:sz w:val="18"/>
              </w:rPr>
              <w:t>Yes</w:t>
            </w:r>
          </w:p>
        </w:tc>
        <w:tc>
          <w:tcPr>
            <w:tcW w:w="2351" w:type="dxa"/>
            <w:shd w:val="clear" w:color="auto" w:fill="F2F2F2"/>
          </w:tcPr>
          <w:p w14:paraId="6CCC576F">
            <w:pPr>
              <w:rPr>
                <w:rFonts w:hint="eastAsia"/>
              </w:rPr>
            </w:pPr>
            <w:r>
              <w:rPr>
                <w:sz w:val="18"/>
              </w:rPr>
              <w:t xml:space="preserve">string </w:t>
            </w:r>
            <w:r>
              <w:rPr>
                <w:rFonts w:hint="eastAsia"/>
                <w:sz w:val="18"/>
                <w:lang w:eastAsia="zh-CN"/>
              </w:rPr>
              <w:t xml:space="preserve">/ </w:t>
            </w:r>
            <w:r>
              <w:rPr>
                <w:sz w:val="18"/>
              </w:rPr>
              <w:t>ArrayBuffer</w:t>
            </w:r>
          </w:p>
        </w:tc>
        <w:tc>
          <w:tcPr>
            <w:tcW w:w="2351" w:type="dxa"/>
            <w:shd w:val="clear" w:color="auto" w:fill="F2F2F2"/>
          </w:tcPr>
          <w:p w14:paraId="76433F9F">
            <w:pPr>
              <w:rPr>
                <w:rFonts w:hint="eastAsia"/>
                <w:sz w:val="18"/>
                <w:szCs w:val="18"/>
                <w:lang w:eastAsia="zh-CN"/>
              </w:rPr>
            </w:pPr>
            <w:r>
              <w:rPr>
                <w:sz w:val="18"/>
                <w:szCs w:val="18"/>
                <w:lang w:eastAsia="zh-CN"/>
              </w:rPr>
              <w:t>Data payload</w:t>
            </w:r>
          </w:p>
        </w:tc>
      </w:tr>
    </w:tbl>
    <w:p w14:paraId="6F7BFBC0">
      <w:pPr>
        <w:spacing w:after="40"/>
        <w:rPr>
          <w:rFonts w:hint="eastAsia"/>
        </w:rPr>
      </w:pPr>
    </w:p>
    <w:p w14:paraId="0275F6AE">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7C48A85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0285237E">
            <w:pPr>
              <w:jc w:val="center"/>
              <w:rPr>
                <w:rFonts w:hint="eastAsia"/>
              </w:rPr>
            </w:pPr>
            <w:r>
              <w:rPr>
                <w:b/>
                <w:color w:val="FFFFFF"/>
              </w:rPr>
              <w:t>Parameter Name</w:t>
            </w:r>
          </w:p>
        </w:tc>
        <w:tc>
          <w:tcPr>
            <w:tcW w:w="2351" w:type="dxa"/>
            <w:shd w:val="clear" w:color="auto" w:fill="4472C4"/>
          </w:tcPr>
          <w:p w14:paraId="48AF47AE">
            <w:pPr>
              <w:jc w:val="center"/>
              <w:rPr>
                <w:rFonts w:hint="eastAsia"/>
              </w:rPr>
            </w:pPr>
            <w:r>
              <w:rPr>
                <w:b/>
                <w:color w:val="FFFFFF"/>
              </w:rPr>
              <w:t>Required</w:t>
            </w:r>
          </w:p>
        </w:tc>
        <w:tc>
          <w:tcPr>
            <w:tcW w:w="2351" w:type="dxa"/>
            <w:shd w:val="clear" w:color="auto" w:fill="4472C4"/>
          </w:tcPr>
          <w:p w14:paraId="075DC3D0">
            <w:pPr>
              <w:jc w:val="center"/>
              <w:rPr>
                <w:rFonts w:hint="eastAsia"/>
              </w:rPr>
            </w:pPr>
            <w:r>
              <w:rPr>
                <w:rFonts w:hint="eastAsia"/>
                <w:b/>
                <w:color w:val="FFFFFF"/>
              </w:rPr>
              <w:t>Type</w:t>
            </w:r>
          </w:p>
        </w:tc>
        <w:tc>
          <w:tcPr>
            <w:tcW w:w="2351" w:type="dxa"/>
            <w:shd w:val="clear" w:color="auto" w:fill="4472C4"/>
          </w:tcPr>
          <w:p w14:paraId="332DBA16">
            <w:pPr>
              <w:jc w:val="center"/>
              <w:rPr>
                <w:rFonts w:hint="eastAsia"/>
              </w:rPr>
            </w:pPr>
            <w:r>
              <w:rPr>
                <w:rFonts w:hint="eastAsia"/>
                <w:b/>
                <w:color w:val="FFFFFF"/>
                <w:lang w:eastAsia="zh-CN"/>
              </w:rPr>
              <w:t>Description</w:t>
            </w:r>
          </w:p>
        </w:tc>
      </w:tr>
      <w:tr w14:paraId="5410C7C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A6E32D3">
            <w:pPr>
              <w:rPr>
                <w:rFonts w:hint="eastAsia"/>
              </w:rPr>
            </w:pPr>
            <w:r>
              <w:rPr>
                <w:sz w:val="18"/>
              </w:rPr>
              <w:t>code</w:t>
            </w:r>
          </w:p>
        </w:tc>
        <w:tc>
          <w:tcPr>
            <w:tcW w:w="2351" w:type="dxa"/>
          </w:tcPr>
          <w:p w14:paraId="40A084D2">
            <w:pPr>
              <w:rPr>
                <w:rFonts w:hint="eastAsia"/>
              </w:rPr>
            </w:pPr>
            <w:r>
              <w:rPr>
                <w:rFonts w:hint="eastAsia"/>
                <w:sz w:val="18"/>
              </w:rPr>
              <w:t>Yes</w:t>
            </w:r>
          </w:p>
        </w:tc>
        <w:tc>
          <w:tcPr>
            <w:tcW w:w="2351" w:type="dxa"/>
          </w:tcPr>
          <w:p w14:paraId="691440A8">
            <w:pPr>
              <w:rPr>
                <w:rFonts w:hint="eastAsia"/>
              </w:rPr>
            </w:pPr>
            <w:r>
              <w:rPr>
                <w:sz w:val="18"/>
              </w:rPr>
              <w:t>number</w:t>
            </w:r>
          </w:p>
        </w:tc>
        <w:tc>
          <w:tcPr>
            <w:tcW w:w="2351" w:type="dxa"/>
          </w:tcPr>
          <w:p w14:paraId="49015B1A">
            <w:pPr>
              <w:rPr>
                <w:rFonts w:hint="eastAsia"/>
                <w:lang w:eastAsia="zh-CN"/>
              </w:rPr>
            </w:pPr>
            <w:r>
              <w:rPr>
                <w:sz w:val="18"/>
                <w:lang w:eastAsia="zh-CN"/>
              </w:rPr>
              <w:t>Response code: 1 success, 0 failure, -1 cancelled</w:t>
            </w:r>
          </w:p>
        </w:tc>
      </w:tr>
      <w:tr w14:paraId="2C45CDB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22CC8372">
            <w:pPr>
              <w:rPr>
                <w:rFonts w:hint="eastAsia"/>
              </w:rPr>
            </w:pPr>
            <w:r>
              <w:rPr>
                <w:sz w:val="18"/>
              </w:rPr>
              <w:t>message</w:t>
            </w:r>
          </w:p>
        </w:tc>
        <w:tc>
          <w:tcPr>
            <w:tcW w:w="2351" w:type="dxa"/>
            <w:shd w:val="clear" w:color="auto" w:fill="F2F2F2"/>
          </w:tcPr>
          <w:p w14:paraId="1ADB6CB5">
            <w:pPr>
              <w:rPr>
                <w:rFonts w:hint="eastAsia"/>
              </w:rPr>
            </w:pPr>
            <w:r>
              <w:rPr>
                <w:rFonts w:hint="eastAsia"/>
                <w:sz w:val="18"/>
              </w:rPr>
              <w:t>Yes</w:t>
            </w:r>
          </w:p>
        </w:tc>
        <w:tc>
          <w:tcPr>
            <w:tcW w:w="2351" w:type="dxa"/>
            <w:shd w:val="clear" w:color="auto" w:fill="F2F2F2"/>
          </w:tcPr>
          <w:p w14:paraId="6EE60962">
            <w:pPr>
              <w:rPr>
                <w:rFonts w:hint="eastAsia"/>
              </w:rPr>
            </w:pPr>
            <w:r>
              <w:rPr>
                <w:sz w:val="18"/>
              </w:rPr>
              <w:t>string</w:t>
            </w:r>
          </w:p>
        </w:tc>
        <w:tc>
          <w:tcPr>
            <w:tcW w:w="2351" w:type="dxa"/>
            <w:shd w:val="clear" w:color="auto" w:fill="F2F2F2"/>
          </w:tcPr>
          <w:p w14:paraId="0A02E632">
            <w:pPr>
              <w:rPr>
                <w:rFonts w:hint="eastAsia"/>
              </w:rPr>
            </w:pPr>
            <w:r>
              <w:rPr>
                <w:sz w:val="18"/>
              </w:rPr>
              <w:t>Response message</w:t>
            </w:r>
          </w:p>
        </w:tc>
      </w:tr>
    </w:tbl>
    <w:p w14:paraId="0CF22FF1">
      <w:pPr>
        <w:spacing w:after="40"/>
        <w:rPr>
          <w:rFonts w:hint="eastAsia"/>
        </w:rPr>
      </w:pPr>
    </w:p>
    <w:p w14:paraId="4225DC16">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6A59522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4178FFEC">
            <w:pPr>
              <w:spacing w:after="0" w:line="280" w:lineRule="exact"/>
              <w:rPr>
                <w:rFonts w:hint="eastAsia"/>
              </w:rPr>
            </w:pPr>
            <w:r>
              <w:rPr>
                <w:rFonts w:ascii="Consolas" w:hAnsi="Consolas" w:eastAsia="Consolas"/>
                <w:sz w:val="18"/>
              </w:rPr>
              <w:t>plugins.dcPlugin.sendData({</w:t>
            </w:r>
          </w:p>
          <w:p w14:paraId="59FEE8F5">
            <w:pPr>
              <w:spacing w:after="0" w:line="280" w:lineRule="exact"/>
              <w:rPr>
                <w:rFonts w:hint="eastAsia"/>
              </w:rPr>
            </w:pPr>
            <w:r>
              <w:rPr>
                <w:rFonts w:ascii="Consolas" w:hAnsi="Consolas" w:eastAsia="Consolas"/>
                <w:sz w:val="18"/>
              </w:rPr>
              <w:t xml:space="preserve">  dcLabel: "local_com.xxx_2_test1",</w:t>
            </w:r>
          </w:p>
          <w:p w14:paraId="233BF23F">
            <w:pPr>
              <w:spacing w:after="0" w:line="280" w:lineRule="exact"/>
              <w:rPr>
                <w:rFonts w:hint="eastAsia"/>
              </w:rPr>
            </w:pPr>
            <w:r>
              <w:rPr>
                <w:rFonts w:ascii="Consolas" w:hAnsi="Consolas" w:eastAsia="Consolas"/>
                <w:sz w:val="18"/>
              </w:rPr>
              <w:t xml:space="preserve">  data: "Hello World"</w:t>
            </w:r>
          </w:p>
          <w:p w14:paraId="4DC91C4C">
            <w:pPr>
              <w:spacing w:after="0" w:line="280" w:lineRule="exact"/>
              <w:rPr>
                <w:rFonts w:hint="eastAsia"/>
              </w:rPr>
            </w:pPr>
            <w:r>
              <w:rPr>
                <w:rFonts w:ascii="Consolas" w:hAnsi="Consolas" w:eastAsia="Consolas"/>
                <w:sz w:val="18"/>
              </w:rPr>
              <w:t>}).then(data =&gt; {</w:t>
            </w:r>
          </w:p>
          <w:p w14:paraId="374F7F67">
            <w:pPr>
              <w:spacing w:after="0" w:line="280" w:lineRule="exact"/>
              <w:rPr>
                <w:rFonts w:hint="eastAsia"/>
              </w:rPr>
            </w:pPr>
            <w:r>
              <w:rPr>
                <w:rFonts w:ascii="Consolas" w:hAnsi="Consolas" w:eastAsia="Consolas"/>
                <w:sz w:val="18"/>
              </w:rPr>
              <w:t xml:space="preserve">  if (data.code === 1) {</w:t>
            </w:r>
          </w:p>
          <w:p w14:paraId="7FD76C8E">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066C7123">
            <w:pPr>
              <w:spacing w:after="0" w:line="280" w:lineRule="exact"/>
              <w:rPr>
                <w:rFonts w:hint="eastAsia"/>
              </w:rPr>
            </w:pPr>
            <w:r>
              <w:rPr>
                <w:rFonts w:ascii="Consolas" w:hAnsi="Consolas" w:eastAsia="Consolas"/>
                <w:sz w:val="18"/>
              </w:rPr>
              <w:t xml:space="preserve">  }</w:t>
            </w:r>
          </w:p>
          <w:p w14:paraId="093CEE69">
            <w:pPr>
              <w:spacing w:after="0" w:line="280" w:lineRule="exact"/>
              <w:rPr>
                <w:rFonts w:hint="eastAsia"/>
              </w:rPr>
            </w:pPr>
            <w:r>
              <w:rPr>
                <w:rFonts w:ascii="Consolas" w:hAnsi="Consolas" w:eastAsia="Consolas"/>
                <w:sz w:val="18"/>
              </w:rPr>
              <w:t>}).catch(error =&gt; {</w:t>
            </w:r>
          </w:p>
          <w:p w14:paraId="0192E972">
            <w:pPr>
              <w:spacing w:after="0" w:line="280" w:lineRule="exact"/>
              <w:rPr>
                <w:rFonts w:hint="eastAsia"/>
              </w:rPr>
            </w:pPr>
            <w:r>
              <w:rPr>
                <w:rFonts w:ascii="Consolas" w:hAnsi="Consolas" w:eastAsia="Consolas"/>
                <w:sz w:val="18"/>
              </w:rPr>
              <w:t xml:space="preserve">  console.log("error:", error);</w:t>
            </w:r>
          </w:p>
          <w:p w14:paraId="7C126FD6">
            <w:pPr>
              <w:spacing w:after="0" w:line="280" w:lineRule="exact"/>
              <w:rPr>
                <w:rFonts w:hint="eastAsia"/>
              </w:rPr>
            </w:pPr>
            <w:r>
              <w:rPr>
                <w:rFonts w:ascii="Consolas" w:hAnsi="Consolas" w:eastAsia="Consolas"/>
                <w:sz w:val="18"/>
              </w:rPr>
              <w:t>});</w:t>
            </w:r>
          </w:p>
        </w:tc>
      </w:tr>
    </w:tbl>
    <w:p w14:paraId="7FB0F595">
      <w:pPr>
        <w:spacing w:after="40"/>
        <w:rPr>
          <w:rFonts w:hint="eastAsia"/>
        </w:rPr>
      </w:pPr>
    </w:p>
    <w:p w14:paraId="42CA5269">
      <w:pPr>
        <w:pStyle w:val="6"/>
      </w:pPr>
      <w:r>
        <w:rPr>
          <w:rFonts w:ascii="微软雅黑" w:hAnsi="微软雅黑" w:eastAsia="微软雅黑"/>
        </w:rPr>
        <w:t>1.1.4 ifPeerSupportDC</w:t>
      </w:r>
    </w:p>
    <w:p w14:paraId="5D257575">
      <w:pPr>
        <w:spacing w:before="40" w:after="40"/>
        <w:rPr>
          <w:rFonts w:hint="eastAsia"/>
          <w:lang w:eastAsia="zh-CN"/>
        </w:rPr>
      </w:pPr>
      <w:r>
        <w:rPr>
          <w:lang w:eastAsia="zh-CN"/>
        </w:rPr>
        <w:t>Query whether the remote peer supports D</w:t>
      </w:r>
      <w:r>
        <w:rPr>
          <w:rFonts w:hint="eastAsia"/>
          <w:lang w:eastAsia="zh-CN"/>
        </w:rPr>
        <w:t>ata Channel</w:t>
      </w:r>
      <w:r>
        <w:rPr>
          <w:lang w:eastAsia="zh-CN"/>
        </w:rPr>
        <w:t xml:space="preserve">. </w:t>
      </w:r>
    </w:p>
    <w:p w14:paraId="38DF8A14">
      <w:pPr>
        <w:spacing w:before="40" w:after="40"/>
        <w:rPr>
          <w:rFonts w:hint="eastAsia"/>
          <w:i/>
          <w:color w:val="666666"/>
        </w:rPr>
      </w:pPr>
      <w:r>
        <w:rPr>
          <w:rFonts w:hint="eastAsia"/>
          <w:i/>
          <w:color w:val="666666"/>
        </w:rPr>
        <w:t>Supported starting from JSSDK version 1.0.0</w:t>
      </w:r>
    </w:p>
    <w:p w14:paraId="72C1054B">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5A785CB3">
      <w:pPr>
        <w:spacing w:before="40" w:after="40"/>
        <w:rPr>
          <w:rFonts w:hint="eastAsia"/>
        </w:rPr>
      </w:pPr>
      <w:r>
        <w:rPr>
          <w:b/>
        </w:rPr>
        <w:t>pluginName: dcPlugin</w:t>
      </w:r>
    </w:p>
    <w:p w14:paraId="56892F58">
      <w:pPr>
        <w:spacing w:before="40" w:after="40"/>
        <w:rPr>
          <w:rFonts w:hint="eastAsia"/>
          <w:b/>
        </w:rPr>
      </w:pPr>
      <w:r>
        <w:rPr>
          <w:b/>
        </w:rPr>
        <w:t>actionName: ifPeerSupportDC</w:t>
      </w:r>
    </w:p>
    <w:p w14:paraId="308127C5">
      <w:pPr>
        <w:spacing w:before="40" w:after="40"/>
        <w:rPr>
          <w:rFonts w:hint="eastAsia"/>
        </w:rPr>
      </w:pPr>
    </w:p>
    <w:p w14:paraId="1CFB1061">
      <w:pPr>
        <w:spacing w:before="40" w:after="40"/>
        <w:rPr>
          <w:rFonts w:hint="eastAsia"/>
          <w:b/>
          <w:lang w:eastAsia="zh-CN"/>
        </w:rPr>
      </w:pPr>
      <w:r>
        <w:rPr>
          <w:b/>
        </w:rPr>
        <w:t>Request Parameters</w:t>
      </w:r>
      <w:r>
        <w:rPr>
          <w:rFonts w:hint="eastAsia"/>
          <w:b/>
          <w:lang w:eastAsia="zh-CN"/>
        </w:rPr>
        <w:t>: None</w:t>
      </w:r>
    </w:p>
    <w:p w14:paraId="48D6AB98">
      <w:pPr>
        <w:spacing w:before="40" w:after="40"/>
        <w:rPr>
          <w:rFonts w:hint="eastAsia"/>
          <w:b/>
        </w:rPr>
      </w:pPr>
    </w:p>
    <w:p w14:paraId="66B024C4">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1B4A036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0E7F50A4">
            <w:pPr>
              <w:jc w:val="center"/>
              <w:rPr>
                <w:rFonts w:hint="eastAsia"/>
              </w:rPr>
            </w:pPr>
            <w:r>
              <w:rPr>
                <w:b/>
                <w:color w:val="FFFFFF"/>
              </w:rPr>
              <w:t>Parameter Name</w:t>
            </w:r>
          </w:p>
        </w:tc>
        <w:tc>
          <w:tcPr>
            <w:tcW w:w="2351" w:type="dxa"/>
            <w:shd w:val="clear" w:color="auto" w:fill="4472C4"/>
          </w:tcPr>
          <w:p w14:paraId="45456A76">
            <w:pPr>
              <w:jc w:val="center"/>
              <w:rPr>
                <w:rFonts w:hint="eastAsia"/>
              </w:rPr>
            </w:pPr>
            <w:r>
              <w:rPr>
                <w:b/>
                <w:color w:val="FFFFFF"/>
              </w:rPr>
              <w:t>Required</w:t>
            </w:r>
          </w:p>
        </w:tc>
        <w:tc>
          <w:tcPr>
            <w:tcW w:w="2351" w:type="dxa"/>
            <w:shd w:val="clear" w:color="auto" w:fill="4472C4"/>
          </w:tcPr>
          <w:p w14:paraId="13120444">
            <w:pPr>
              <w:jc w:val="center"/>
              <w:rPr>
                <w:rFonts w:hint="eastAsia"/>
              </w:rPr>
            </w:pPr>
            <w:r>
              <w:rPr>
                <w:rFonts w:hint="eastAsia"/>
                <w:b/>
                <w:color w:val="FFFFFF"/>
              </w:rPr>
              <w:t>Type</w:t>
            </w:r>
          </w:p>
        </w:tc>
        <w:tc>
          <w:tcPr>
            <w:tcW w:w="2351" w:type="dxa"/>
            <w:shd w:val="clear" w:color="auto" w:fill="4472C4"/>
          </w:tcPr>
          <w:p w14:paraId="353A5E8C">
            <w:pPr>
              <w:jc w:val="center"/>
              <w:rPr>
                <w:rFonts w:hint="eastAsia"/>
              </w:rPr>
            </w:pPr>
            <w:r>
              <w:rPr>
                <w:rFonts w:hint="eastAsia"/>
                <w:b/>
                <w:color w:val="FFFFFF"/>
                <w:lang w:eastAsia="zh-CN"/>
              </w:rPr>
              <w:t>Description</w:t>
            </w:r>
          </w:p>
        </w:tc>
      </w:tr>
      <w:tr w14:paraId="1DAC9E1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170E7B4">
            <w:pPr>
              <w:rPr>
                <w:rFonts w:hint="eastAsia"/>
              </w:rPr>
            </w:pPr>
            <w:r>
              <w:rPr>
                <w:sz w:val="18"/>
              </w:rPr>
              <w:t>code</w:t>
            </w:r>
          </w:p>
        </w:tc>
        <w:tc>
          <w:tcPr>
            <w:tcW w:w="2351" w:type="dxa"/>
          </w:tcPr>
          <w:p w14:paraId="637585BB">
            <w:pPr>
              <w:rPr>
                <w:rFonts w:hint="eastAsia"/>
              </w:rPr>
            </w:pPr>
            <w:r>
              <w:rPr>
                <w:sz w:val="18"/>
              </w:rPr>
              <w:t>Yes</w:t>
            </w:r>
          </w:p>
        </w:tc>
        <w:tc>
          <w:tcPr>
            <w:tcW w:w="2351" w:type="dxa"/>
          </w:tcPr>
          <w:p w14:paraId="2E98509F">
            <w:pPr>
              <w:rPr>
                <w:rFonts w:hint="eastAsia"/>
              </w:rPr>
            </w:pPr>
            <w:r>
              <w:rPr>
                <w:sz w:val="18"/>
              </w:rPr>
              <w:t>number</w:t>
            </w:r>
          </w:p>
        </w:tc>
        <w:tc>
          <w:tcPr>
            <w:tcW w:w="2351" w:type="dxa"/>
          </w:tcPr>
          <w:p w14:paraId="2459A21B">
            <w:pPr>
              <w:rPr>
                <w:rFonts w:hint="eastAsia"/>
                <w:lang w:eastAsia="zh-CN"/>
              </w:rPr>
            </w:pPr>
            <w:r>
              <w:rPr>
                <w:sz w:val="18"/>
                <w:lang w:eastAsia="zh-CN"/>
              </w:rPr>
              <w:t>Response code: 1 success, 0 failure, -1 cancelled</w:t>
            </w:r>
          </w:p>
        </w:tc>
      </w:tr>
      <w:tr w14:paraId="6C5B8BC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02394EEB">
            <w:pPr>
              <w:rPr>
                <w:rFonts w:hint="eastAsia"/>
              </w:rPr>
            </w:pPr>
            <w:r>
              <w:rPr>
                <w:sz w:val="18"/>
              </w:rPr>
              <w:t>message</w:t>
            </w:r>
          </w:p>
        </w:tc>
        <w:tc>
          <w:tcPr>
            <w:tcW w:w="2351" w:type="dxa"/>
            <w:shd w:val="clear" w:color="auto" w:fill="F2F2F2"/>
          </w:tcPr>
          <w:p w14:paraId="6B954531">
            <w:pPr>
              <w:rPr>
                <w:rFonts w:hint="eastAsia"/>
              </w:rPr>
            </w:pPr>
            <w:r>
              <w:rPr>
                <w:rFonts w:hint="eastAsia"/>
                <w:sz w:val="18"/>
              </w:rPr>
              <w:t>Yes</w:t>
            </w:r>
          </w:p>
        </w:tc>
        <w:tc>
          <w:tcPr>
            <w:tcW w:w="2351" w:type="dxa"/>
            <w:shd w:val="clear" w:color="auto" w:fill="F2F2F2"/>
          </w:tcPr>
          <w:p w14:paraId="588C4F01">
            <w:pPr>
              <w:rPr>
                <w:rFonts w:hint="eastAsia"/>
              </w:rPr>
            </w:pPr>
            <w:r>
              <w:rPr>
                <w:sz w:val="18"/>
              </w:rPr>
              <w:t>string</w:t>
            </w:r>
          </w:p>
        </w:tc>
        <w:tc>
          <w:tcPr>
            <w:tcW w:w="2351" w:type="dxa"/>
            <w:shd w:val="clear" w:color="auto" w:fill="F2F2F2"/>
          </w:tcPr>
          <w:p w14:paraId="19BFC0FE">
            <w:pPr>
              <w:rPr>
                <w:rFonts w:hint="eastAsia"/>
              </w:rPr>
            </w:pPr>
            <w:r>
              <w:rPr>
                <w:sz w:val="18"/>
              </w:rPr>
              <w:t>Response message</w:t>
            </w:r>
          </w:p>
        </w:tc>
      </w:tr>
      <w:tr w14:paraId="7560350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F0DC096">
            <w:pPr>
              <w:rPr>
                <w:rFonts w:hint="eastAsia"/>
              </w:rPr>
            </w:pPr>
            <w:r>
              <w:rPr>
                <w:sz w:val="18"/>
              </w:rPr>
              <w:t>data.ifPeerSupportDC</w:t>
            </w:r>
          </w:p>
        </w:tc>
        <w:tc>
          <w:tcPr>
            <w:tcW w:w="2351" w:type="dxa"/>
          </w:tcPr>
          <w:p w14:paraId="1DA20101">
            <w:pPr>
              <w:rPr>
                <w:rFonts w:hint="eastAsia"/>
              </w:rPr>
            </w:pPr>
            <w:r>
              <w:rPr>
                <w:rFonts w:hint="eastAsia"/>
                <w:sz w:val="18"/>
              </w:rPr>
              <w:t>Yes</w:t>
            </w:r>
          </w:p>
        </w:tc>
        <w:tc>
          <w:tcPr>
            <w:tcW w:w="2351" w:type="dxa"/>
          </w:tcPr>
          <w:p w14:paraId="6B0D33EA">
            <w:pPr>
              <w:rPr>
                <w:rFonts w:hint="eastAsia"/>
              </w:rPr>
            </w:pPr>
            <w:r>
              <w:rPr>
                <w:sz w:val="18"/>
              </w:rPr>
              <w:t>boolean</w:t>
            </w:r>
          </w:p>
        </w:tc>
        <w:tc>
          <w:tcPr>
            <w:tcW w:w="2351" w:type="dxa"/>
          </w:tcPr>
          <w:p w14:paraId="748D8CD1">
            <w:pPr>
              <w:rPr>
                <w:rFonts w:hint="eastAsia"/>
              </w:rPr>
            </w:pPr>
            <w:r>
              <w:rPr>
                <w:sz w:val="18"/>
              </w:rPr>
              <w:t>Whether peer supports DC: true supported, false not supported</w:t>
            </w:r>
          </w:p>
        </w:tc>
      </w:tr>
    </w:tbl>
    <w:p w14:paraId="06DEEDD7">
      <w:pPr>
        <w:spacing w:after="40"/>
        <w:rPr>
          <w:rFonts w:hint="eastAsia"/>
        </w:rPr>
      </w:pPr>
    </w:p>
    <w:p w14:paraId="31570FAC">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628A7B31">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740106A8">
            <w:pPr>
              <w:spacing w:after="0" w:line="280" w:lineRule="exact"/>
              <w:rPr>
                <w:rFonts w:hint="eastAsia"/>
              </w:rPr>
            </w:pPr>
            <w:r>
              <w:rPr>
                <w:rFonts w:ascii="Consolas" w:hAnsi="Consolas" w:eastAsia="Consolas"/>
                <w:sz w:val="18"/>
              </w:rPr>
              <w:t>plugins.dcPlugin.ifPeerSupportDC().then(data =&gt; {</w:t>
            </w:r>
          </w:p>
          <w:p w14:paraId="66695EAE">
            <w:pPr>
              <w:spacing w:after="0" w:line="280" w:lineRule="exact"/>
              <w:rPr>
                <w:rFonts w:hint="eastAsia"/>
              </w:rPr>
            </w:pPr>
            <w:r>
              <w:rPr>
                <w:rFonts w:ascii="Consolas" w:hAnsi="Consolas" w:eastAsia="Consolas"/>
                <w:sz w:val="18"/>
              </w:rPr>
              <w:t xml:space="preserve">  if (data.code === 1) {</w:t>
            </w:r>
          </w:p>
          <w:p w14:paraId="73621898">
            <w:pPr>
              <w:spacing w:after="0" w:line="280" w:lineRule="exact"/>
              <w:rPr>
                <w:rFonts w:hint="eastAsia"/>
              </w:rPr>
            </w:pPr>
            <w:r>
              <w:rPr>
                <w:rFonts w:ascii="Consolas" w:hAnsi="Consolas" w:eastAsia="Consolas"/>
                <w:sz w:val="18"/>
              </w:rPr>
              <w:t xml:space="preserve">    console.log("ifPeerSupportDC:", data.data.ifPeerSupportDC);</w:t>
            </w:r>
          </w:p>
          <w:p w14:paraId="155661D4">
            <w:pPr>
              <w:spacing w:after="0" w:line="280" w:lineRule="exact"/>
              <w:rPr>
                <w:rFonts w:hint="eastAsia"/>
              </w:rPr>
            </w:pPr>
            <w:r>
              <w:rPr>
                <w:rFonts w:ascii="Consolas" w:hAnsi="Consolas" w:eastAsia="Consolas"/>
                <w:sz w:val="18"/>
              </w:rPr>
              <w:t xml:space="preserve">  }</w:t>
            </w:r>
          </w:p>
          <w:p w14:paraId="2DF3B6FE">
            <w:pPr>
              <w:spacing w:after="0" w:line="280" w:lineRule="exact"/>
              <w:rPr>
                <w:rFonts w:hint="eastAsia"/>
              </w:rPr>
            </w:pPr>
            <w:r>
              <w:rPr>
                <w:rFonts w:ascii="Consolas" w:hAnsi="Consolas" w:eastAsia="Consolas"/>
                <w:sz w:val="18"/>
              </w:rPr>
              <w:t>}).catch(error =&gt; {</w:t>
            </w:r>
          </w:p>
          <w:p w14:paraId="79BFF1DB">
            <w:pPr>
              <w:spacing w:after="0" w:line="280" w:lineRule="exact"/>
              <w:rPr>
                <w:rFonts w:hint="eastAsia"/>
              </w:rPr>
            </w:pPr>
            <w:r>
              <w:rPr>
                <w:rFonts w:ascii="Consolas" w:hAnsi="Consolas" w:eastAsia="Consolas"/>
                <w:sz w:val="18"/>
              </w:rPr>
              <w:t xml:space="preserve">  console.log("error:", error);</w:t>
            </w:r>
          </w:p>
          <w:p w14:paraId="53AE589E">
            <w:pPr>
              <w:spacing w:after="0" w:line="280" w:lineRule="exact"/>
              <w:rPr>
                <w:rFonts w:hint="eastAsia"/>
              </w:rPr>
            </w:pPr>
            <w:r>
              <w:rPr>
                <w:rFonts w:ascii="Consolas" w:hAnsi="Consolas" w:eastAsia="Consolas"/>
                <w:sz w:val="18"/>
              </w:rPr>
              <w:t>});</w:t>
            </w:r>
          </w:p>
        </w:tc>
      </w:tr>
    </w:tbl>
    <w:p w14:paraId="75A4DFD0">
      <w:pPr>
        <w:spacing w:after="40"/>
        <w:rPr>
          <w:rFonts w:hint="eastAsia"/>
        </w:rPr>
      </w:pPr>
    </w:p>
    <w:p w14:paraId="512B26AC">
      <w:pPr>
        <w:pStyle w:val="6"/>
      </w:pPr>
      <w:r>
        <w:rPr>
          <w:rFonts w:ascii="微软雅黑" w:hAnsi="微软雅黑" w:eastAsia="微软雅黑"/>
        </w:rPr>
        <w:t>1.1.5 queryDCFreeBufferSize</w:t>
      </w:r>
    </w:p>
    <w:p w14:paraId="5092EA6D">
      <w:pPr>
        <w:spacing w:before="40" w:after="40"/>
        <w:rPr>
          <w:rFonts w:hint="eastAsia"/>
          <w:lang w:eastAsia="zh-CN"/>
        </w:rPr>
      </w:pPr>
      <w:r>
        <w:rPr>
          <w:lang w:eastAsia="zh-CN"/>
        </w:rPr>
        <w:t>Query remaining available buffer size of the D</w:t>
      </w:r>
      <w:r>
        <w:rPr>
          <w:rFonts w:hint="eastAsia"/>
          <w:lang w:eastAsia="zh-CN"/>
        </w:rPr>
        <w:t>ata</w:t>
      </w:r>
      <w:r>
        <w:rPr>
          <w:lang w:eastAsia="zh-CN"/>
        </w:rPr>
        <w:t xml:space="preserve"> </w:t>
      </w:r>
      <w:r>
        <w:rPr>
          <w:rFonts w:hint="eastAsia"/>
          <w:lang w:eastAsia="zh-CN"/>
        </w:rPr>
        <w:t>C</w:t>
      </w:r>
      <w:r>
        <w:rPr>
          <w:lang w:eastAsia="zh-CN"/>
        </w:rPr>
        <w:t>hannel.</w:t>
      </w:r>
    </w:p>
    <w:p w14:paraId="508CE442">
      <w:pPr>
        <w:spacing w:before="40" w:after="40"/>
        <w:rPr>
          <w:rFonts w:hint="eastAsia"/>
          <w:i/>
          <w:color w:val="666666"/>
        </w:rPr>
      </w:pPr>
      <w:r>
        <w:rPr>
          <w:rFonts w:hint="eastAsia"/>
          <w:i/>
          <w:color w:val="666666"/>
        </w:rPr>
        <w:t>Supported starting from JSSDK version 1.0.0</w:t>
      </w:r>
    </w:p>
    <w:p w14:paraId="481D951D">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165D8CCF">
      <w:pPr>
        <w:spacing w:before="40" w:after="40"/>
        <w:rPr>
          <w:rFonts w:hint="eastAsia"/>
        </w:rPr>
      </w:pPr>
      <w:r>
        <w:rPr>
          <w:b/>
        </w:rPr>
        <w:t>pluginName: dcPlugin</w:t>
      </w:r>
    </w:p>
    <w:p w14:paraId="1DEFA1DD">
      <w:pPr>
        <w:spacing w:before="40" w:after="40"/>
        <w:rPr>
          <w:rFonts w:hint="eastAsia"/>
          <w:b/>
        </w:rPr>
      </w:pPr>
      <w:r>
        <w:rPr>
          <w:b/>
        </w:rPr>
        <w:t>actionName: queryDCFreeBufferSize</w:t>
      </w:r>
    </w:p>
    <w:p w14:paraId="563F16E5">
      <w:pPr>
        <w:spacing w:before="40" w:after="40"/>
        <w:rPr>
          <w:rFonts w:hint="eastAsia"/>
        </w:rPr>
      </w:pPr>
    </w:p>
    <w:p w14:paraId="0D216BC3">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792A4F5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562FCE76">
            <w:pPr>
              <w:jc w:val="center"/>
              <w:rPr>
                <w:rFonts w:hint="eastAsia"/>
              </w:rPr>
            </w:pPr>
            <w:r>
              <w:rPr>
                <w:b/>
                <w:color w:val="FFFFFF"/>
              </w:rPr>
              <w:t>Parameter Name</w:t>
            </w:r>
          </w:p>
        </w:tc>
        <w:tc>
          <w:tcPr>
            <w:tcW w:w="2351" w:type="dxa"/>
            <w:shd w:val="clear" w:color="auto" w:fill="4472C4"/>
          </w:tcPr>
          <w:p w14:paraId="03106EAC">
            <w:pPr>
              <w:jc w:val="center"/>
              <w:rPr>
                <w:rFonts w:hint="eastAsia"/>
              </w:rPr>
            </w:pPr>
            <w:r>
              <w:rPr>
                <w:b/>
                <w:color w:val="FFFFFF"/>
              </w:rPr>
              <w:t>Required</w:t>
            </w:r>
          </w:p>
        </w:tc>
        <w:tc>
          <w:tcPr>
            <w:tcW w:w="2351" w:type="dxa"/>
            <w:shd w:val="clear" w:color="auto" w:fill="4472C4"/>
          </w:tcPr>
          <w:p w14:paraId="28725BE2">
            <w:pPr>
              <w:jc w:val="center"/>
              <w:rPr>
                <w:rFonts w:hint="eastAsia"/>
              </w:rPr>
            </w:pPr>
            <w:r>
              <w:rPr>
                <w:rFonts w:hint="eastAsia"/>
                <w:b/>
                <w:color w:val="FFFFFF"/>
              </w:rPr>
              <w:t>Type</w:t>
            </w:r>
          </w:p>
        </w:tc>
        <w:tc>
          <w:tcPr>
            <w:tcW w:w="2351" w:type="dxa"/>
            <w:shd w:val="clear" w:color="auto" w:fill="4472C4"/>
          </w:tcPr>
          <w:p w14:paraId="463BA4B3">
            <w:pPr>
              <w:jc w:val="center"/>
              <w:rPr>
                <w:rFonts w:hint="eastAsia"/>
              </w:rPr>
            </w:pPr>
            <w:r>
              <w:rPr>
                <w:rFonts w:hint="eastAsia"/>
                <w:b/>
                <w:color w:val="FFFFFF"/>
                <w:lang w:eastAsia="zh-CN"/>
              </w:rPr>
              <w:t>Description</w:t>
            </w:r>
          </w:p>
        </w:tc>
      </w:tr>
      <w:tr w14:paraId="1E65CBA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7321D5C">
            <w:pPr>
              <w:rPr>
                <w:rFonts w:hint="eastAsia"/>
              </w:rPr>
            </w:pPr>
            <w:r>
              <w:rPr>
                <w:sz w:val="18"/>
              </w:rPr>
              <w:t>dcLabel</w:t>
            </w:r>
          </w:p>
        </w:tc>
        <w:tc>
          <w:tcPr>
            <w:tcW w:w="2351" w:type="dxa"/>
          </w:tcPr>
          <w:p w14:paraId="089D3628">
            <w:pPr>
              <w:rPr>
                <w:rFonts w:hint="eastAsia"/>
              </w:rPr>
            </w:pPr>
            <w:r>
              <w:rPr>
                <w:sz w:val="18"/>
              </w:rPr>
              <w:t>Yes</w:t>
            </w:r>
          </w:p>
        </w:tc>
        <w:tc>
          <w:tcPr>
            <w:tcW w:w="2351" w:type="dxa"/>
          </w:tcPr>
          <w:p w14:paraId="123346F2">
            <w:pPr>
              <w:rPr>
                <w:rFonts w:hint="eastAsia"/>
              </w:rPr>
            </w:pPr>
            <w:r>
              <w:rPr>
                <w:sz w:val="18"/>
              </w:rPr>
              <w:t>string</w:t>
            </w:r>
          </w:p>
        </w:tc>
        <w:tc>
          <w:tcPr>
            <w:tcW w:w="2351" w:type="dxa"/>
          </w:tcPr>
          <w:p w14:paraId="54355E0C">
            <w:pPr>
              <w:rPr>
                <w:rFonts w:hint="eastAsia"/>
              </w:rPr>
            </w:pPr>
            <w:r>
              <w:rPr>
                <w:sz w:val="18"/>
              </w:rPr>
              <w:t xml:space="preserve">Data Channel </w:t>
            </w:r>
            <w:r>
              <w:rPr>
                <w:rFonts w:hint="eastAsia"/>
                <w:sz w:val="18"/>
                <w:lang w:eastAsia="zh-CN"/>
              </w:rPr>
              <w:t>l</w:t>
            </w:r>
            <w:r>
              <w:rPr>
                <w:sz w:val="18"/>
              </w:rPr>
              <w:t>abel</w:t>
            </w:r>
          </w:p>
        </w:tc>
      </w:tr>
    </w:tbl>
    <w:p w14:paraId="4243731B">
      <w:pPr>
        <w:spacing w:after="40"/>
        <w:rPr>
          <w:rFonts w:hint="eastAsia"/>
        </w:rPr>
      </w:pPr>
    </w:p>
    <w:p w14:paraId="30A3A2AF">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795FF02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10A4DF2E">
            <w:pPr>
              <w:jc w:val="center"/>
              <w:rPr>
                <w:rFonts w:hint="eastAsia"/>
              </w:rPr>
            </w:pPr>
            <w:r>
              <w:rPr>
                <w:b/>
                <w:color w:val="FFFFFF"/>
              </w:rPr>
              <w:t>Parameter Name</w:t>
            </w:r>
          </w:p>
        </w:tc>
        <w:tc>
          <w:tcPr>
            <w:tcW w:w="2351" w:type="dxa"/>
            <w:shd w:val="clear" w:color="auto" w:fill="4472C4"/>
          </w:tcPr>
          <w:p w14:paraId="2012A5C1">
            <w:pPr>
              <w:jc w:val="center"/>
              <w:rPr>
                <w:rFonts w:hint="eastAsia"/>
              </w:rPr>
            </w:pPr>
            <w:r>
              <w:rPr>
                <w:b/>
                <w:color w:val="FFFFFF"/>
              </w:rPr>
              <w:t>Required</w:t>
            </w:r>
          </w:p>
        </w:tc>
        <w:tc>
          <w:tcPr>
            <w:tcW w:w="2351" w:type="dxa"/>
            <w:shd w:val="clear" w:color="auto" w:fill="4472C4"/>
          </w:tcPr>
          <w:p w14:paraId="066D9FE1">
            <w:pPr>
              <w:jc w:val="center"/>
              <w:rPr>
                <w:rFonts w:hint="eastAsia"/>
              </w:rPr>
            </w:pPr>
            <w:r>
              <w:rPr>
                <w:rFonts w:hint="eastAsia"/>
                <w:b/>
                <w:color w:val="FFFFFF"/>
              </w:rPr>
              <w:t>Type</w:t>
            </w:r>
          </w:p>
        </w:tc>
        <w:tc>
          <w:tcPr>
            <w:tcW w:w="2351" w:type="dxa"/>
            <w:shd w:val="clear" w:color="auto" w:fill="4472C4"/>
          </w:tcPr>
          <w:p w14:paraId="369B2825">
            <w:pPr>
              <w:jc w:val="center"/>
              <w:rPr>
                <w:rFonts w:hint="eastAsia"/>
              </w:rPr>
            </w:pPr>
            <w:r>
              <w:rPr>
                <w:rFonts w:hint="eastAsia"/>
                <w:b/>
                <w:color w:val="FFFFFF"/>
                <w:lang w:eastAsia="zh-CN"/>
              </w:rPr>
              <w:t>Description</w:t>
            </w:r>
          </w:p>
        </w:tc>
      </w:tr>
      <w:tr w14:paraId="69CFD8F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08BEFE9">
            <w:pPr>
              <w:rPr>
                <w:rFonts w:hint="eastAsia"/>
              </w:rPr>
            </w:pPr>
            <w:r>
              <w:rPr>
                <w:sz w:val="18"/>
              </w:rPr>
              <w:t>code</w:t>
            </w:r>
          </w:p>
        </w:tc>
        <w:tc>
          <w:tcPr>
            <w:tcW w:w="2351" w:type="dxa"/>
          </w:tcPr>
          <w:p w14:paraId="437FBA40">
            <w:pPr>
              <w:rPr>
                <w:rFonts w:hint="eastAsia"/>
              </w:rPr>
            </w:pPr>
            <w:r>
              <w:rPr>
                <w:sz w:val="18"/>
              </w:rPr>
              <w:t>Yes</w:t>
            </w:r>
          </w:p>
        </w:tc>
        <w:tc>
          <w:tcPr>
            <w:tcW w:w="2351" w:type="dxa"/>
          </w:tcPr>
          <w:p w14:paraId="161905CA">
            <w:pPr>
              <w:rPr>
                <w:rFonts w:hint="eastAsia"/>
              </w:rPr>
            </w:pPr>
            <w:r>
              <w:rPr>
                <w:sz w:val="18"/>
              </w:rPr>
              <w:t>number</w:t>
            </w:r>
          </w:p>
        </w:tc>
        <w:tc>
          <w:tcPr>
            <w:tcW w:w="2351" w:type="dxa"/>
          </w:tcPr>
          <w:p w14:paraId="58FFD65F">
            <w:pPr>
              <w:rPr>
                <w:rFonts w:hint="eastAsia"/>
                <w:lang w:eastAsia="zh-CN"/>
              </w:rPr>
            </w:pPr>
            <w:r>
              <w:rPr>
                <w:sz w:val="18"/>
                <w:lang w:eastAsia="zh-CN"/>
              </w:rPr>
              <w:t>Response code: 1 success, 0 failure, -1 cancelled</w:t>
            </w:r>
          </w:p>
        </w:tc>
      </w:tr>
      <w:tr w14:paraId="2AA5D88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65C48A59">
            <w:pPr>
              <w:rPr>
                <w:rFonts w:hint="eastAsia"/>
              </w:rPr>
            </w:pPr>
            <w:r>
              <w:rPr>
                <w:sz w:val="18"/>
              </w:rPr>
              <w:t>message</w:t>
            </w:r>
          </w:p>
        </w:tc>
        <w:tc>
          <w:tcPr>
            <w:tcW w:w="2351" w:type="dxa"/>
            <w:shd w:val="clear" w:color="auto" w:fill="F2F2F2"/>
          </w:tcPr>
          <w:p w14:paraId="3FFC5EC2">
            <w:pPr>
              <w:rPr>
                <w:rFonts w:hint="eastAsia"/>
              </w:rPr>
            </w:pPr>
            <w:r>
              <w:rPr>
                <w:sz w:val="18"/>
              </w:rPr>
              <w:t>Yes</w:t>
            </w:r>
          </w:p>
        </w:tc>
        <w:tc>
          <w:tcPr>
            <w:tcW w:w="2351" w:type="dxa"/>
            <w:shd w:val="clear" w:color="auto" w:fill="F2F2F2"/>
          </w:tcPr>
          <w:p w14:paraId="4FCC1DEE">
            <w:pPr>
              <w:rPr>
                <w:rFonts w:hint="eastAsia"/>
              </w:rPr>
            </w:pPr>
            <w:r>
              <w:rPr>
                <w:sz w:val="18"/>
              </w:rPr>
              <w:t>string</w:t>
            </w:r>
          </w:p>
        </w:tc>
        <w:tc>
          <w:tcPr>
            <w:tcW w:w="2351" w:type="dxa"/>
            <w:shd w:val="clear" w:color="auto" w:fill="F2F2F2"/>
          </w:tcPr>
          <w:p w14:paraId="64A50B0D">
            <w:pPr>
              <w:rPr>
                <w:rFonts w:hint="eastAsia"/>
              </w:rPr>
            </w:pPr>
            <w:r>
              <w:rPr>
                <w:sz w:val="18"/>
              </w:rPr>
              <w:t>Response message</w:t>
            </w:r>
          </w:p>
        </w:tc>
      </w:tr>
      <w:tr w14:paraId="7355401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7706E9D">
            <w:pPr>
              <w:rPr>
                <w:rFonts w:hint="eastAsia"/>
              </w:rPr>
            </w:pPr>
            <w:r>
              <w:rPr>
                <w:sz w:val="18"/>
              </w:rPr>
              <w:t>data.freeBufferSize</w:t>
            </w:r>
          </w:p>
        </w:tc>
        <w:tc>
          <w:tcPr>
            <w:tcW w:w="2351" w:type="dxa"/>
          </w:tcPr>
          <w:p w14:paraId="6F504005">
            <w:pPr>
              <w:rPr>
                <w:rFonts w:hint="eastAsia"/>
              </w:rPr>
            </w:pPr>
            <w:r>
              <w:rPr>
                <w:sz w:val="18"/>
              </w:rPr>
              <w:t>Yes</w:t>
            </w:r>
          </w:p>
        </w:tc>
        <w:tc>
          <w:tcPr>
            <w:tcW w:w="2351" w:type="dxa"/>
          </w:tcPr>
          <w:p w14:paraId="74B4E87D">
            <w:pPr>
              <w:rPr>
                <w:rFonts w:hint="eastAsia"/>
              </w:rPr>
            </w:pPr>
            <w:r>
              <w:rPr>
                <w:sz w:val="18"/>
              </w:rPr>
              <w:t>number</w:t>
            </w:r>
          </w:p>
        </w:tc>
        <w:tc>
          <w:tcPr>
            <w:tcW w:w="2351" w:type="dxa"/>
          </w:tcPr>
          <w:p w14:paraId="5B47FA2C">
            <w:pPr>
              <w:rPr>
                <w:rFonts w:hint="eastAsia"/>
                <w:lang w:eastAsia="zh-CN"/>
              </w:rPr>
            </w:pPr>
            <w:r>
              <w:rPr>
                <w:sz w:val="18"/>
                <w:lang w:eastAsia="zh-CN"/>
              </w:rPr>
              <w:t>Remaining available buffer size in bytes</w:t>
            </w:r>
          </w:p>
        </w:tc>
      </w:tr>
    </w:tbl>
    <w:p w14:paraId="28880DCB">
      <w:pPr>
        <w:spacing w:after="40"/>
        <w:rPr>
          <w:rFonts w:hint="eastAsia"/>
          <w:lang w:eastAsia="zh-CN"/>
        </w:rPr>
      </w:pPr>
    </w:p>
    <w:p w14:paraId="0685E603">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63870E5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59D5BC95">
            <w:pPr>
              <w:spacing w:after="0" w:line="280" w:lineRule="exact"/>
              <w:rPr>
                <w:rFonts w:hint="eastAsia"/>
              </w:rPr>
            </w:pPr>
            <w:r>
              <w:rPr>
                <w:rFonts w:ascii="Consolas" w:hAnsi="Consolas" w:eastAsia="Consolas"/>
                <w:sz w:val="18"/>
              </w:rPr>
              <w:t>plugins.dcPlugin.queryDCFreeBufferSize({</w:t>
            </w:r>
          </w:p>
          <w:p w14:paraId="77B08282">
            <w:pPr>
              <w:spacing w:after="0" w:line="280" w:lineRule="exact"/>
              <w:rPr>
                <w:rFonts w:hint="eastAsia"/>
              </w:rPr>
            </w:pPr>
            <w:r>
              <w:rPr>
                <w:rFonts w:ascii="Consolas" w:hAnsi="Consolas" w:eastAsia="Consolas"/>
                <w:sz w:val="18"/>
              </w:rPr>
              <w:t xml:space="preserve">  dcLabel: "local_com.xxx_2_test1"</w:t>
            </w:r>
          </w:p>
          <w:p w14:paraId="498BA206">
            <w:pPr>
              <w:spacing w:after="0" w:line="280" w:lineRule="exact"/>
              <w:rPr>
                <w:rFonts w:hint="eastAsia"/>
              </w:rPr>
            </w:pPr>
            <w:r>
              <w:rPr>
                <w:rFonts w:ascii="Consolas" w:hAnsi="Consolas" w:eastAsia="Consolas"/>
                <w:sz w:val="18"/>
              </w:rPr>
              <w:t>}).then(data =&gt; {</w:t>
            </w:r>
          </w:p>
          <w:p w14:paraId="0CD39022">
            <w:pPr>
              <w:spacing w:after="0" w:line="280" w:lineRule="exact"/>
              <w:rPr>
                <w:rFonts w:hint="eastAsia"/>
              </w:rPr>
            </w:pPr>
            <w:r>
              <w:rPr>
                <w:rFonts w:ascii="Consolas" w:hAnsi="Consolas" w:eastAsia="Consolas"/>
                <w:sz w:val="18"/>
              </w:rPr>
              <w:t xml:space="preserve">  if (data.code === 1) {</w:t>
            </w:r>
          </w:p>
          <w:p w14:paraId="2B4D1490">
            <w:pPr>
              <w:spacing w:after="0" w:line="280" w:lineRule="exact"/>
              <w:rPr>
                <w:rFonts w:hint="eastAsia"/>
              </w:rPr>
            </w:pPr>
            <w:r>
              <w:rPr>
                <w:rFonts w:ascii="Consolas" w:hAnsi="Consolas" w:eastAsia="Consolas"/>
                <w:sz w:val="18"/>
              </w:rPr>
              <w:t xml:space="preserve">    console.log("Remaining available size:", data.data.freeBufferSize, "</w:t>
            </w:r>
            <w:r>
              <w:rPr>
                <w:rFonts w:hint="eastAsia" w:ascii="Consolas" w:hAnsi="Consolas" w:eastAsia="宋体"/>
                <w:sz w:val="18"/>
                <w:lang w:eastAsia="zh-CN"/>
              </w:rPr>
              <w:t>bytes</w:t>
            </w:r>
            <w:r>
              <w:rPr>
                <w:rFonts w:ascii="Consolas" w:hAnsi="Consolas" w:eastAsia="Consolas"/>
                <w:sz w:val="18"/>
              </w:rPr>
              <w:t>");</w:t>
            </w:r>
          </w:p>
          <w:p w14:paraId="471A923B">
            <w:pPr>
              <w:spacing w:after="0" w:line="280" w:lineRule="exact"/>
              <w:rPr>
                <w:rFonts w:hint="eastAsia"/>
              </w:rPr>
            </w:pPr>
            <w:r>
              <w:rPr>
                <w:rFonts w:ascii="Consolas" w:hAnsi="Consolas" w:eastAsia="Consolas"/>
                <w:sz w:val="18"/>
              </w:rPr>
              <w:t xml:space="preserve">  }</w:t>
            </w:r>
          </w:p>
          <w:p w14:paraId="6168CAEE">
            <w:pPr>
              <w:spacing w:after="0" w:line="280" w:lineRule="exact"/>
              <w:rPr>
                <w:rFonts w:hint="eastAsia"/>
              </w:rPr>
            </w:pPr>
            <w:r>
              <w:rPr>
                <w:rFonts w:ascii="Consolas" w:hAnsi="Consolas" w:eastAsia="Consolas"/>
                <w:sz w:val="18"/>
              </w:rPr>
              <w:t>}).catch(error =&gt; {</w:t>
            </w:r>
          </w:p>
          <w:p w14:paraId="0C3E0313">
            <w:pPr>
              <w:spacing w:after="0" w:line="280" w:lineRule="exact"/>
              <w:rPr>
                <w:rFonts w:hint="eastAsia"/>
              </w:rPr>
            </w:pPr>
            <w:r>
              <w:rPr>
                <w:rFonts w:ascii="Consolas" w:hAnsi="Consolas" w:eastAsia="Consolas"/>
                <w:sz w:val="18"/>
              </w:rPr>
              <w:t xml:space="preserve">  console.log("error:", error);</w:t>
            </w:r>
          </w:p>
          <w:p w14:paraId="4208B7FC">
            <w:pPr>
              <w:spacing w:after="0" w:line="280" w:lineRule="exact"/>
              <w:rPr>
                <w:rFonts w:hint="eastAsia"/>
              </w:rPr>
            </w:pPr>
            <w:r>
              <w:rPr>
                <w:rFonts w:ascii="Consolas" w:hAnsi="Consolas" w:eastAsia="Consolas"/>
                <w:sz w:val="18"/>
              </w:rPr>
              <w:t>});</w:t>
            </w:r>
          </w:p>
        </w:tc>
      </w:tr>
    </w:tbl>
    <w:p w14:paraId="4F3E30F7">
      <w:pPr>
        <w:spacing w:after="40"/>
        <w:rPr>
          <w:rFonts w:hint="eastAsia"/>
        </w:rPr>
      </w:pPr>
    </w:p>
    <w:p w14:paraId="1FE95C42">
      <w:pPr>
        <w:pStyle w:val="5"/>
        <w:spacing w:before="180" w:after="100"/>
      </w:pPr>
      <w:bookmarkStart w:id="5" w:name="_Toc444"/>
      <w:bookmarkStart w:id="6" w:name="_Toc21317"/>
      <w:r>
        <w:rPr>
          <w:rFonts w:ascii="微软雅黑" w:hAnsi="微软雅黑" w:eastAsia="微软雅黑"/>
        </w:rPr>
        <w:t xml:space="preserve">1.2 </w:t>
      </w:r>
      <w:bookmarkEnd w:id="5"/>
      <w:r>
        <w:rPr>
          <w:rFonts w:ascii="微软雅黑" w:hAnsi="微软雅黑" w:eastAsia="微软雅黑"/>
        </w:rPr>
        <w:t>Data Channel Callbacks</w:t>
      </w:r>
      <w:bookmarkEnd w:id="6"/>
    </w:p>
    <w:p w14:paraId="2A2437A0">
      <w:pPr>
        <w:spacing w:before="40" w:after="40"/>
        <w:rPr>
          <w:rFonts w:hint="eastAsia"/>
          <w:lang w:eastAsia="zh-CN"/>
        </w:rPr>
      </w:pPr>
      <w:r>
        <w:rPr>
          <w:lang w:eastAsia="zh-CN"/>
        </w:rPr>
        <w:t>D</w:t>
      </w:r>
      <w:r>
        <w:rPr>
          <w:rFonts w:hint="eastAsia"/>
          <w:lang w:eastAsia="zh-CN"/>
        </w:rPr>
        <w:t>ata C</w:t>
      </w:r>
      <w:r>
        <w:rPr>
          <w:lang w:eastAsia="zh-CN"/>
        </w:rPr>
        <w:t>hanne</w:t>
      </w:r>
      <w:r>
        <w:rPr>
          <w:rFonts w:hint="eastAsia"/>
          <w:lang w:eastAsia="zh-CN"/>
        </w:rPr>
        <w:t xml:space="preserve">l </w:t>
      </w:r>
      <w:r>
        <w:rPr>
          <w:lang w:eastAsia="zh-CN"/>
        </w:rPr>
        <w:t xml:space="preserve">related callback notifications are registered via </w:t>
      </w:r>
      <w:r>
        <w:rPr>
          <w:b/>
          <w:bCs/>
          <w:lang w:eastAsia="zh-CN"/>
        </w:rPr>
        <w:t>callbackPlugin</w:t>
      </w:r>
      <w:r>
        <w:rPr>
          <w:lang w:eastAsia="zh-CN"/>
        </w:rPr>
        <w:t xml:space="preserve"> to listen for underlying events.</w:t>
      </w:r>
    </w:p>
    <w:p w14:paraId="4A1E5114">
      <w:pPr>
        <w:pStyle w:val="6"/>
      </w:pPr>
      <w:bookmarkStart w:id="7" w:name="_Toc2260"/>
      <w:r>
        <w:rPr>
          <w:rFonts w:ascii="微软雅黑" w:hAnsi="微软雅黑" w:eastAsia="微软雅黑"/>
          <w:color w:val="2E74B5"/>
          <w:sz w:val="26"/>
        </w:rPr>
        <w:t>1.2.1 dcNotified</w:t>
      </w:r>
      <w:bookmarkEnd w:id="7"/>
    </w:p>
    <w:p w14:paraId="3E0BAD19">
      <w:pPr>
        <w:spacing w:before="40" w:after="40"/>
        <w:rPr>
          <w:rFonts w:hint="eastAsia"/>
        </w:rPr>
      </w:pPr>
      <w:r>
        <w:t>DC status change notification.</w:t>
      </w:r>
    </w:p>
    <w:p w14:paraId="1FBCCB7C">
      <w:pPr>
        <w:spacing w:before="40" w:after="40"/>
        <w:rPr>
          <w:rFonts w:hint="eastAsia"/>
          <w:i/>
          <w:color w:val="666666"/>
        </w:rPr>
      </w:pPr>
      <w:r>
        <w:rPr>
          <w:i/>
          <w:color w:val="666666"/>
        </w:rPr>
        <w:t>Supported starting from JSSDK version 1.0.0</w:t>
      </w:r>
    </w:p>
    <w:p w14:paraId="29F8FB9C">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6851ECDE">
      <w:pPr>
        <w:spacing w:before="40" w:after="40"/>
        <w:rPr>
          <w:rFonts w:hint="eastAsia"/>
          <w:i/>
          <w:color w:val="666666"/>
        </w:rPr>
      </w:pPr>
    </w:p>
    <w:p w14:paraId="76D736D4">
      <w:pPr>
        <w:spacing w:before="40" w:after="40"/>
        <w:rPr>
          <w:rFonts w:hint="eastAsia"/>
        </w:rPr>
      </w:pPr>
      <w:r>
        <w:rPr>
          <w:b/>
        </w:rPr>
        <w:t>pluginName: callbackPlugin</w:t>
      </w:r>
    </w:p>
    <w:p w14:paraId="395F59C7">
      <w:pPr>
        <w:spacing w:before="40" w:after="40"/>
        <w:rPr>
          <w:rFonts w:hint="eastAsia"/>
          <w:b/>
        </w:rPr>
      </w:pPr>
      <w:r>
        <w:rPr>
          <w:b/>
        </w:rPr>
        <w:t>actionName: dcNotified</w:t>
      </w:r>
    </w:p>
    <w:p w14:paraId="1953EC6D">
      <w:pPr>
        <w:spacing w:before="40" w:after="40"/>
        <w:rPr>
          <w:rFonts w:hint="eastAsia"/>
        </w:rPr>
      </w:pPr>
    </w:p>
    <w:p w14:paraId="1A03FD63">
      <w:pPr>
        <w:spacing w:before="40" w:after="40"/>
        <w:rPr>
          <w:rFonts w:hint="eastAsia"/>
        </w:rPr>
      </w:pPr>
      <w:r>
        <w:rPr>
          <w:b/>
        </w:rPr>
        <w:t>Callback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5"/>
      </w:tblGrid>
      <w:tr w14:paraId="13E3D90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261C8D7E">
            <w:pPr>
              <w:jc w:val="center"/>
              <w:rPr>
                <w:rFonts w:hint="eastAsia"/>
              </w:rPr>
            </w:pPr>
            <w:r>
              <w:rPr>
                <w:b/>
                <w:color w:val="FFFFFF"/>
              </w:rPr>
              <w:t>Parameter Name</w:t>
            </w:r>
          </w:p>
        </w:tc>
        <w:tc>
          <w:tcPr>
            <w:tcW w:w="3135" w:type="dxa"/>
            <w:shd w:val="clear" w:color="auto" w:fill="4472C4"/>
          </w:tcPr>
          <w:p w14:paraId="306CDC0A">
            <w:pPr>
              <w:jc w:val="center"/>
              <w:rPr>
                <w:rFonts w:hint="eastAsia"/>
              </w:rPr>
            </w:pPr>
            <w:r>
              <w:rPr>
                <w:rFonts w:hint="eastAsia"/>
                <w:b/>
                <w:color w:val="FFFFFF"/>
              </w:rPr>
              <w:t>Type</w:t>
            </w:r>
          </w:p>
        </w:tc>
        <w:tc>
          <w:tcPr>
            <w:tcW w:w="3135" w:type="dxa"/>
            <w:shd w:val="clear" w:color="auto" w:fill="4472C4"/>
          </w:tcPr>
          <w:p w14:paraId="5B422720">
            <w:pPr>
              <w:jc w:val="center"/>
              <w:rPr>
                <w:rFonts w:hint="eastAsia"/>
              </w:rPr>
            </w:pPr>
            <w:r>
              <w:rPr>
                <w:rFonts w:hint="eastAsia"/>
                <w:b/>
                <w:color w:val="FFFFFF"/>
                <w:lang w:eastAsia="zh-CN"/>
              </w:rPr>
              <w:t>Description</w:t>
            </w:r>
          </w:p>
        </w:tc>
      </w:tr>
      <w:tr w14:paraId="6C3148E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2708E829">
            <w:pPr>
              <w:rPr>
                <w:rFonts w:hint="eastAsia"/>
              </w:rPr>
            </w:pPr>
            <w:r>
              <w:rPr>
                <w:sz w:val="18"/>
              </w:rPr>
              <w:t>data</w:t>
            </w:r>
          </w:p>
        </w:tc>
        <w:tc>
          <w:tcPr>
            <w:tcW w:w="3135" w:type="dxa"/>
          </w:tcPr>
          <w:p w14:paraId="1BBF3CD8">
            <w:pPr>
              <w:rPr>
                <w:rFonts w:hint="eastAsia"/>
              </w:rPr>
            </w:pPr>
            <w:r>
              <w:rPr>
                <w:sz w:val="18"/>
              </w:rPr>
              <w:t>object</w:t>
            </w:r>
          </w:p>
        </w:tc>
        <w:tc>
          <w:tcPr>
            <w:tcW w:w="3135" w:type="dxa"/>
          </w:tcPr>
          <w:p w14:paraId="128DFD0B">
            <w:pPr>
              <w:rPr>
                <w:rFonts w:hint="eastAsia"/>
              </w:rPr>
            </w:pPr>
            <w:r>
              <w:rPr>
                <w:sz w:val="18"/>
              </w:rPr>
              <w:t>Notification payload</w:t>
            </w:r>
          </w:p>
        </w:tc>
      </w:tr>
      <w:tr w14:paraId="63F29C3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F2F2F2"/>
          </w:tcPr>
          <w:p w14:paraId="39C72282">
            <w:pPr>
              <w:rPr>
                <w:rFonts w:hint="eastAsia"/>
              </w:rPr>
            </w:pPr>
            <w:r>
              <w:rPr>
                <w:sz w:val="18"/>
              </w:rPr>
              <w:t>data.dcLabel</w:t>
            </w:r>
          </w:p>
        </w:tc>
        <w:tc>
          <w:tcPr>
            <w:tcW w:w="3135" w:type="dxa"/>
            <w:shd w:val="clear" w:color="auto" w:fill="F2F2F2"/>
          </w:tcPr>
          <w:p w14:paraId="2783A57A">
            <w:pPr>
              <w:rPr>
                <w:rFonts w:hint="eastAsia"/>
              </w:rPr>
            </w:pPr>
            <w:r>
              <w:rPr>
                <w:sz w:val="18"/>
              </w:rPr>
              <w:t>string</w:t>
            </w:r>
          </w:p>
        </w:tc>
        <w:tc>
          <w:tcPr>
            <w:tcW w:w="3135" w:type="dxa"/>
            <w:shd w:val="clear" w:color="auto" w:fill="F2F2F2"/>
          </w:tcPr>
          <w:p w14:paraId="00700168">
            <w:pPr>
              <w:rPr>
                <w:rFonts w:hint="eastAsia"/>
                <w:lang w:eastAsia="zh-CN"/>
              </w:rPr>
            </w:pPr>
            <w:r>
              <w:rPr>
                <w:sz w:val="18"/>
              </w:rPr>
              <w:t>D</w:t>
            </w:r>
            <w:r>
              <w:rPr>
                <w:rFonts w:hint="eastAsia"/>
                <w:sz w:val="18"/>
                <w:lang w:eastAsia="zh-CN"/>
              </w:rPr>
              <w:t>ata Channel label</w:t>
            </w:r>
          </w:p>
        </w:tc>
      </w:tr>
      <w:tr w14:paraId="6377266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6D5FD4FA">
            <w:pPr>
              <w:rPr>
                <w:rFonts w:hint="eastAsia"/>
              </w:rPr>
            </w:pPr>
            <w:r>
              <w:rPr>
                <w:sz w:val="18"/>
              </w:rPr>
              <w:t>data.imsDCStatus</w:t>
            </w:r>
          </w:p>
        </w:tc>
        <w:tc>
          <w:tcPr>
            <w:tcW w:w="3135" w:type="dxa"/>
          </w:tcPr>
          <w:p w14:paraId="107A6ED0">
            <w:pPr>
              <w:rPr>
                <w:rFonts w:hint="eastAsia"/>
              </w:rPr>
            </w:pPr>
            <w:r>
              <w:rPr>
                <w:sz w:val="18"/>
              </w:rPr>
              <w:t>number</w:t>
            </w:r>
          </w:p>
        </w:tc>
        <w:tc>
          <w:tcPr>
            <w:tcW w:w="3135" w:type="dxa"/>
          </w:tcPr>
          <w:p w14:paraId="43F9DBEF">
            <w:pPr>
              <w:rPr>
                <w:rFonts w:hint="eastAsia"/>
                <w:lang w:eastAsia="zh-CN"/>
              </w:rPr>
            </w:pPr>
            <w:r>
              <w:rPr>
                <w:sz w:val="18"/>
                <w:lang w:eastAsia="zh-CN"/>
              </w:rPr>
              <w:t>DC status: 0 connecting, 1 opened, 2 closing, 3 closed</w:t>
            </w:r>
          </w:p>
        </w:tc>
      </w:tr>
    </w:tbl>
    <w:p w14:paraId="6D0941AA">
      <w:pPr>
        <w:spacing w:after="40"/>
        <w:rPr>
          <w:rFonts w:hint="eastAsia"/>
          <w:lang w:eastAsia="zh-CN"/>
        </w:rPr>
      </w:pPr>
    </w:p>
    <w:p w14:paraId="17290774">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1ECEE22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1C0FA7D0">
            <w:pPr>
              <w:spacing w:after="0" w:line="280" w:lineRule="exact"/>
              <w:rPr>
                <w:rFonts w:hint="eastAsia"/>
              </w:rPr>
            </w:pPr>
            <w:r>
              <w:rPr>
                <w:rFonts w:ascii="Consolas" w:hAnsi="Consolas" w:eastAsia="Consolas"/>
                <w:sz w:val="18"/>
              </w:rPr>
              <w:t>plugins.callbackPlugin.dcNotified((data) =&gt; {</w:t>
            </w:r>
          </w:p>
          <w:p w14:paraId="1FA592A8">
            <w:pPr>
              <w:spacing w:after="0" w:line="280" w:lineRule="exact"/>
              <w:rPr>
                <w:rFonts w:hint="eastAsia"/>
              </w:rPr>
            </w:pPr>
            <w:r>
              <w:rPr>
                <w:rFonts w:ascii="Consolas" w:hAnsi="Consolas" w:eastAsia="Consolas"/>
                <w:sz w:val="18"/>
              </w:rPr>
              <w:t xml:space="preserve">  console.log("D</w:t>
            </w:r>
            <w:r>
              <w:rPr>
                <w:rFonts w:hint="eastAsia" w:ascii="Consolas" w:hAnsi="Consolas" w:eastAsia="宋体"/>
                <w:sz w:val="18"/>
                <w:lang w:eastAsia="zh-CN"/>
              </w:rPr>
              <w:t>ata Channel</w:t>
            </w:r>
            <w:r>
              <w:rPr>
                <w:rFonts w:ascii="Consolas" w:hAnsi="Consolas" w:eastAsia="Consolas"/>
                <w:sz w:val="18"/>
              </w:rPr>
              <w:t>:", data.dcLabel, "</w:t>
            </w:r>
            <w:r>
              <w:rPr>
                <w:rFonts w:hint="eastAsia" w:ascii="Consolas" w:hAnsi="Consolas" w:eastAsia="宋体"/>
                <w:sz w:val="18"/>
                <w:lang w:eastAsia="zh-CN"/>
              </w:rPr>
              <w:t>status</w:t>
            </w:r>
            <w:r>
              <w:rPr>
                <w:rFonts w:ascii="Consolas" w:hAnsi="Consolas" w:eastAsia="Consolas"/>
                <w:sz w:val="18"/>
              </w:rPr>
              <w:t>:", data.imsDCStatus);</w:t>
            </w:r>
          </w:p>
          <w:p w14:paraId="2DF8046F">
            <w:pPr>
              <w:spacing w:after="0" w:line="280" w:lineRule="exact"/>
              <w:rPr>
                <w:rFonts w:hint="eastAsia"/>
              </w:rPr>
            </w:pPr>
            <w:r>
              <w:rPr>
                <w:rFonts w:ascii="Consolas" w:hAnsi="Consolas" w:eastAsia="Consolas"/>
                <w:sz w:val="18"/>
              </w:rPr>
              <w:t>});</w:t>
            </w:r>
          </w:p>
        </w:tc>
      </w:tr>
    </w:tbl>
    <w:p w14:paraId="01C6C51E">
      <w:pPr>
        <w:spacing w:after="40"/>
        <w:rPr>
          <w:rFonts w:hint="eastAsia"/>
        </w:rPr>
      </w:pPr>
    </w:p>
    <w:p w14:paraId="4184C64C">
      <w:pPr>
        <w:pStyle w:val="6"/>
      </w:pPr>
      <w:bookmarkStart w:id="8" w:name="_Toc6882"/>
      <w:r>
        <w:rPr>
          <w:rFonts w:ascii="微软雅黑" w:hAnsi="微软雅黑" w:eastAsia="微软雅黑"/>
          <w:color w:val="2E74B5"/>
          <w:sz w:val="26"/>
        </w:rPr>
        <w:t>1.2.2 messageNotified</w:t>
      </w:r>
      <w:bookmarkEnd w:id="8"/>
    </w:p>
    <w:p w14:paraId="3CBA0A6C">
      <w:pPr>
        <w:spacing w:before="40" w:after="40"/>
        <w:rPr>
          <w:rFonts w:hint="eastAsia"/>
        </w:rPr>
      </w:pPr>
      <w:r>
        <w:t>D</w:t>
      </w:r>
      <w:r>
        <w:rPr>
          <w:rFonts w:hint="eastAsia"/>
          <w:lang w:eastAsia="zh-CN"/>
        </w:rPr>
        <w:t xml:space="preserve">ata </w:t>
      </w:r>
      <w:r>
        <w:t>C</w:t>
      </w:r>
      <w:r>
        <w:rPr>
          <w:rFonts w:hint="eastAsia"/>
          <w:lang w:eastAsia="zh-CN"/>
        </w:rPr>
        <w:t>hannel</w:t>
      </w:r>
      <w:r>
        <w:t xml:space="preserve"> message notification. </w:t>
      </w:r>
    </w:p>
    <w:p w14:paraId="3F6BE056">
      <w:pPr>
        <w:spacing w:before="40" w:after="40"/>
        <w:rPr>
          <w:rFonts w:hint="eastAsia"/>
          <w:i/>
          <w:color w:val="666666"/>
        </w:rPr>
      </w:pPr>
      <w:r>
        <w:rPr>
          <w:i/>
          <w:color w:val="666666"/>
        </w:rPr>
        <w:t>Supported starting from JSSDK version 1.0.0</w:t>
      </w:r>
    </w:p>
    <w:p w14:paraId="3C3AD2D8">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3584A1AA">
      <w:pPr>
        <w:spacing w:before="40" w:after="40"/>
        <w:rPr>
          <w:rFonts w:hint="eastAsia"/>
          <w:i/>
          <w:color w:val="666666"/>
        </w:rPr>
      </w:pPr>
    </w:p>
    <w:p w14:paraId="629ABCAE">
      <w:pPr>
        <w:spacing w:before="40" w:after="40"/>
        <w:rPr>
          <w:rFonts w:hint="eastAsia"/>
        </w:rPr>
      </w:pPr>
      <w:r>
        <w:rPr>
          <w:b/>
        </w:rPr>
        <w:t>pluginName: callbackPlugin</w:t>
      </w:r>
    </w:p>
    <w:p w14:paraId="65453BE5">
      <w:pPr>
        <w:spacing w:before="40" w:after="40"/>
        <w:rPr>
          <w:rFonts w:hint="eastAsia"/>
          <w:b/>
        </w:rPr>
      </w:pPr>
      <w:r>
        <w:rPr>
          <w:b/>
        </w:rPr>
        <w:t>actionName: messageNotified</w:t>
      </w:r>
    </w:p>
    <w:p w14:paraId="4684019D">
      <w:pPr>
        <w:spacing w:before="40" w:after="40"/>
        <w:rPr>
          <w:rFonts w:hint="eastAsia"/>
        </w:rPr>
      </w:pPr>
    </w:p>
    <w:p w14:paraId="2C17B47B">
      <w:pPr>
        <w:spacing w:before="40" w:after="40"/>
        <w:rPr>
          <w:rFonts w:hint="eastAsia"/>
        </w:rPr>
      </w:pPr>
      <w:r>
        <w:rPr>
          <w:b/>
        </w:rPr>
        <w:t>Callback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5"/>
      </w:tblGrid>
      <w:tr w14:paraId="475B407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2473A8EE">
            <w:pPr>
              <w:jc w:val="center"/>
              <w:rPr>
                <w:rFonts w:hint="eastAsia"/>
              </w:rPr>
            </w:pPr>
            <w:r>
              <w:rPr>
                <w:b/>
                <w:color w:val="FFFFFF"/>
              </w:rPr>
              <w:t>Parameter Name</w:t>
            </w:r>
          </w:p>
        </w:tc>
        <w:tc>
          <w:tcPr>
            <w:tcW w:w="3135" w:type="dxa"/>
            <w:shd w:val="clear" w:color="auto" w:fill="4472C4"/>
          </w:tcPr>
          <w:p w14:paraId="04246890">
            <w:pPr>
              <w:jc w:val="center"/>
              <w:rPr>
                <w:rFonts w:hint="eastAsia"/>
              </w:rPr>
            </w:pPr>
            <w:r>
              <w:rPr>
                <w:rFonts w:hint="eastAsia"/>
                <w:b/>
                <w:color w:val="FFFFFF"/>
              </w:rPr>
              <w:t>Type</w:t>
            </w:r>
          </w:p>
        </w:tc>
        <w:tc>
          <w:tcPr>
            <w:tcW w:w="3135" w:type="dxa"/>
            <w:shd w:val="clear" w:color="auto" w:fill="4472C4"/>
          </w:tcPr>
          <w:p w14:paraId="03CC1556">
            <w:pPr>
              <w:jc w:val="center"/>
              <w:rPr>
                <w:rFonts w:hint="eastAsia"/>
              </w:rPr>
            </w:pPr>
            <w:r>
              <w:rPr>
                <w:rFonts w:hint="eastAsia"/>
                <w:b/>
                <w:color w:val="FFFFFF"/>
                <w:lang w:eastAsia="zh-CN"/>
              </w:rPr>
              <w:t>Description</w:t>
            </w:r>
          </w:p>
        </w:tc>
      </w:tr>
      <w:tr w14:paraId="2FBA421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12C5B063">
            <w:pPr>
              <w:rPr>
                <w:rFonts w:hint="eastAsia"/>
              </w:rPr>
            </w:pPr>
            <w:r>
              <w:rPr>
                <w:sz w:val="18"/>
              </w:rPr>
              <w:t>data</w:t>
            </w:r>
          </w:p>
        </w:tc>
        <w:tc>
          <w:tcPr>
            <w:tcW w:w="3135" w:type="dxa"/>
          </w:tcPr>
          <w:p w14:paraId="450C898D">
            <w:pPr>
              <w:rPr>
                <w:rFonts w:hint="eastAsia"/>
              </w:rPr>
            </w:pPr>
            <w:r>
              <w:rPr>
                <w:sz w:val="18"/>
              </w:rPr>
              <w:t>object</w:t>
            </w:r>
          </w:p>
        </w:tc>
        <w:tc>
          <w:tcPr>
            <w:tcW w:w="3135" w:type="dxa"/>
          </w:tcPr>
          <w:p w14:paraId="0D05B9EC">
            <w:pPr>
              <w:rPr>
                <w:rFonts w:hint="eastAsia"/>
              </w:rPr>
            </w:pPr>
            <w:r>
              <w:rPr>
                <w:sz w:val="18"/>
              </w:rPr>
              <w:t>Notification payload</w:t>
            </w:r>
          </w:p>
        </w:tc>
      </w:tr>
      <w:tr w14:paraId="0ED9157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F2F2F2"/>
          </w:tcPr>
          <w:p w14:paraId="17863E68">
            <w:pPr>
              <w:rPr>
                <w:rFonts w:hint="eastAsia"/>
              </w:rPr>
            </w:pPr>
            <w:r>
              <w:rPr>
                <w:sz w:val="18"/>
              </w:rPr>
              <w:t>data.dcLabel</w:t>
            </w:r>
          </w:p>
        </w:tc>
        <w:tc>
          <w:tcPr>
            <w:tcW w:w="3135" w:type="dxa"/>
            <w:shd w:val="clear" w:color="auto" w:fill="F2F2F2"/>
          </w:tcPr>
          <w:p w14:paraId="1414CB4A">
            <w:pPr>
              <w:rPr>
                <w:rFonts w:hint="eastAsia"/>
              </w:rPr>
            </w:pPr>
            <w:r>
              <w:rPr>
                <w:sz w:val="18"/>
              </w:rPr>
              <w:t>string</w:t>
            </w:r>
          </w:p>
        </w:tc>
        <w:tc>
          <w:tcPr>
            <w:tcW w:w="3135" w:type="dxa"/>
            <w:shd w:val="clear" w:color="auto" w:fill="F2F2F2"/>
          </w:tcPr>
          <w:p w14:paraId="7CC78F80">
            <w:pPr>
              <w:rPr>
                <w:rFonts w:hint="eastAsia"/>
                <w:lang w:eastAsia="zh-CN"/>
              </w:rPr>
            </w:pPr>
            <w:r>
              <w:rPr>
                <w:sz w:val="18"/>
              </w:rPr>
              <w:t>D</w:t>
            </w:r>
            <w:r>
              <w:rPr>
                <w:rFonts w:hint="eastAsia"/>
                <w:sz w:val="18"/>
                <w:lang w:eastAsia="zh-CN"/>
              </w:rPr>
              <w:t>ata Channel label</w:t>
            </w:r>
          </w:p>
        </w:tc>
      </w:tr>
      <w:tr w14:paraId="543F1D8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391A3D25">
            <w:pPr>
              <w:rPr>
                <w:rFonts w:hint="eastAsia"/>
              </w:rPr>
            </w:pPr>
            <w:r>
              <w:rPr>
                <w:sz w:val="18"/>
              </w:rPr>
              <w:t>data.message</w:t>
            </w:r>
          </w:p>
        </w:tc>
        <w:tc>
          <w:tcPr>
            <w:tcW w:w="3135" w:type="dxa"/>
          </w:tcPr>
          <w:p w14:paraId="3EA87B06">
            <w:pPr>
              <w:rPr>
                <w:rFonts w:hint="eastAsia"/>
              </w:rPr>
            </w:pPr>
            <w:r>
              <w:rPr>
                <w:sz w:val="18"/>
              </w:rPr>
              <w:t>ArrayBuffer</w:t>
            </w:r>
          </w:p>
        </w:tc>
        <w:tc>
          <w:tcPr>
            <w:tcW w:w="3135" w:type="dxa"/>
          </w:tcPr>
          <w:p w14:paraId="60847310">
            <w:pPr>
              <w:rPr>
                <w:rFonts w:hint="eastAsia"/>
              </w:rPr>
            </w:pPr>
            <w:r>
              <w:rPr>
                <w:sz w:val="18"/>
              </w:rPr>
              <w:t>Received message</w:t>
            </w:r>
          </w:p>
        </w:tc>
      </w:tr>
    </w:tbl>
    <w:p w14:paraId="145BBEE6">
      <w:pPr>
        <w:spacing w:after="40"/>
        <w:rPr>
          <w:rFonts w:hint="eastAsia"/>
        </w:rPr>
      </w:pPr>
    </w:p>
    <w:p w14:paraId="1EB739A6">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7DE4DB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762B62B4">
            <w:pPr>
              <w:spacing w:after="0" w:line="280" w:lineRule="exact"/>
              <w:rPr>
                <w:rFonts w:hint="eastAsia"/>
              </w:rPr>
            </w:pPr>
            <w:r>
              <w:rPr>
                <w:rFonts w:ascii="Consolas" w:hAnsi="Consolas" w:eastAsia="Consolas"/>
                <w:sz w:val="18"/>
              </w:rPr>
              <w:t>plugins.callbackPlugin.messageNotified((data) =&gt; {</w:t>
            </w:r>
          </w:p>
          <w:p w14:paraId="79768594">
            <w:pPr>
              <w:spacing w:after="0" w:line="280" w:lineRule="exact"/>
              <w:rPr>
                <w:rFonts w:hint="eastAsia"/>
              </w:rPr>
            </w:pPr>
            <w:r>
              <w:rPr>
                <w:rFonts w:ascii="Consolas" w:hAnsi="Consolas" w:eastAsia="Consolas"/>
                <w:sz w:val="18"/>
              </w:rPr>
              <w:t xml:space="preserve">  console.log("D</w:t>
            </w:r>
            <w:r>
              <w:rPr>
                <w:rFonts w:hint="eastAsia" w:ascii="Consolas" w:hAnsi="Consolas" w:eastAsia="宋体"/>
                <w:sz w:val="18"/>
                <w:lang w:eastAsia="zh-CN"/>
              </w:rPr>
              <w:t>ata Channel</w:t>
            </w:r>
            <w:r>
              <w:rPr>
                <w:rFonts w:ascii="Consolas" w:hAnsi="Consolas" w:eastAsia="Consolas"/>
                <w:sz w:val="18"/>
              </w:rPr>
              <w:t>:", data.dcLabel, "message received");</w:t>
            </w:r>
          </w:p>
          <w:p w14:paraId="52EF7813">
            <w:pPr>
              <w:spacing w:after="0" w:line="280" w:lineRule="exact"/>
              <w:rPr>
                <w:rFonts w:hint="eastAsia"/>
              </w:rPr>
            </w:pPr>
            <w:r>
              <w:rPr>
                <w:rFonts w:ascii="Consolas" w:hAnsi="Consolas" w:eastAsia="Consolas"/>
                <w:sz w:val="18"/>
              </w:rPr>
              <w:t>});</w:t>
            </w:r>
          </w:p>
        </w:tc>
      </w:tr>
    </w:tbl>
    <w:p w14:paraId="36592786">
      <w:pPr>
        <w:spacing w:after="40"/>
        <w:rPr>
          <w:rFonts w:hint="eastAsia"/>
        </w:rPr>
      </w:pPr>
    </w:p>
    <w:p w14:paraId="154E0DAF">
      <w:pPr>
        <w:pStyle w:val="5"/>
      </w:pPr>
      <w:bookmarkStart w:id="9" w:name="_Toc17428"/>
      <w:bookmarkStart w:id="10" w:name="_Toc10522"/>
      <w:bookmarkStart w:id="11" w:name="_Toc12701"/>
      <w:r>
        <w:rPr>
          <w:rFonts w:ascii="微软雅黑" w:hAnsi="微软雅黑" w:eastAsia="微软雅黑"/>
        </w:rPr>
        <w:t xml:space="preserve">1.3 </w:t>
      </w:r>
      <w:bookmarkEnd w:id="9"/>
      <w:bookmarkEnd w:id="10"/>
      <w:r>
        <w:rPr>
          <w:rFonts w:ascii="微软雅黑" w:hAnsi="微软雅黑" w:eastAsia="微软雅黑"/>
        </w:rPr>
        <w:t>RTC Data Channel WebRTC Compatibility Layer</w:t>
      </w:r>
      <w:bookmarkEnd w:id="11"/>
    </w:p>
    <w:p w14:paraId="6E6FA96B">
      <w:pPr>
        <w:spacing w:before="40" w:after="40"/>
        <w:rPr>
          <w:rFonts w:hint="eastAsia"/>
          <w:lang w:eastAsia="zh-CN"/>
        </w:rPr>
      </w:pPr>
      <w:r>
        <w:rPr>
          <w:rFonts w:hint="eastAsia"/>
          <w:lang w:eastAsia="zh-CN"/>
        </w:rPr>
        <w:t>J</w:t>
      </w:r>
      <w:r>
        <w:rPr>
          <w:lang w:eastAsia="zh-CN"/>
        </w:rPr>
        <w:t>SSDK provides a WebRTC</w:t>
      </w:r>
      <w:r>
        <w:rPr>
          <w:rFonts w:ascii="Cambria Math" w:hAnsi="Cambria Math" w:cs="Cambria Math"/>
          <w:lang w:eastAsia="zh-CN"/>
        </w:rPr>
        <w:t>‑</w:t>
      </w:r>
      <w:r>
        <w:rPr>
          <w:lang w:eastAsia="zh-CN"/>
        </w:rPr>
        <w:t xml:space="preserve">compatible RTC </w:t>
      </w:r>
      <w:r>
        <w:rPr>
          <w:rFonts w:hint="eastAsia"/>
          <w:lang w:eastAsia="zh-CN"/>
        </w:rPr>
        <w:t>D</w:t>
      </w:r>
      <w:r>
        <w:rPr>
          <w:lang w:eastAsia="zh-CN"/>
        </w:rPr>
        <w:t>ata</w:t>
      </w:r>
      <w:r>
        <w:rPr>
          <w:rFonts w:hint="eastAsia"/>
          <w:lang w:eastAsia="zh-CN"/>
        </w:rPr>
        <w:t xml:space="preserve"> C</w:t>
      </w:r>
      <w:r>
        <w:rPr>
          <w:lang w:eastAsia="zh-CN"/>
        </w:rPr>
        <w:t>hannel interface layer allowing developers to reuse existing WebRTC code.</w:t>
      </w:r>
    </w:p>
    <w:p w14:paraId="1F50E9A1">
      <w:pPr>
        <w:spacing w:before="40" w:after="40"/>
        <w:rPr>
          <w:rFonts w:hint="eastAsia"/>
          <w:i/>
          <w:color w:val="666666"/>
        </w:rPr>
      </w:pPr>
      <w:r>
        <w:rPr>
          <w:rFonts w:hint="eastAsia"/>
          <w:i/>
          <w:color w:val="666666"/>
        </w:rPr>
        <w:t>Supported starting from JSSDK version 1.0.0</w:t>
      </w:r>
    </w:p>
    <w:p w14:paraId="36EF8F15">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4CC36C93">
      <w:pPr>
        <w:pStyle w:val="6"/>
      </w:pPr>
      <w:r>
        <w:rPr>
          <w:rFonts w:ascii="微软雅黑" w:hAnsi="微软雅黑" w:eastAsia="微软雅黑"/>
        </w:rPr>
        <w:t>1.3.1 RTCDataChannel</w:t>
      </w:r>
    </w:p>
    <w:p w14:paraId="0029233D">
      <w:pPr>
        <w:spacing w:before="40" w:after="40"/>
        <w:rPr>
          <w:rFonts w:hint="eastAsia"/>
          <w:lang w:eastAsia="zh-CN"/>
        </w:rPr>
      </w:pPr>
      <w:r>
        <w:t xml:space="preserve">The RTCDataChannel class represents a </w:t>
      </w:r>
      <w:r>
        <w:rPr>
          <w:rFonts w:hint="eastAsia"/>
          <w:lang w:eastAsia="zh-CN"/>
        </w:rPr>
        <w:t>D</w:t>
      </w:r>
      <w:r>
        <w:t xml:space="preserve">ata </w:t>
      </w:r>
      <w:r>
        <w:rPr>
          <w:rFonts w:hint="eastAsia"/>
          <w:lang w:eastAsia="zh-CN"/>
        </w:rPr>
        <w:t>C</w:t>
      </w:r>
      <w:r>
        <w:t>hannel and is compatible with the WebRTC RTCDataChannel interface.</w:t>
      </w:r>
    </w:p>
    <w:p w14:paraId="45399AD9">
      <w:pPr>
        <w:spacing w:before="40" w:after="40"/>
        <w:rPr>
          <w:rFonts w:hint="eastAsia"/>
        </w:rPr>
      </w:pPr>
      <w:r>
        <w:rPr>
          <w:b/>
        </w:rPr>
        <w:t>Properties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5"/>
      </w:tblGrid>
      <w:tr w14:paraId="27CDE3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4DF65FCF">
            <w:pPr>
              <w:jc w:val="center"/>
              <w:rPr>
                <w:rFonts w:hint="eastAsia"/>
              </w:rPr>
            </w:pPr>
            <w:r>
              <w:rPr>
                <w:b/>
                <w:color w:val="FFFFFF"/>
              </w:rPr>
              <w:t>Property Name</w:t>
            </w:r>
          </w:p>
        </w:tc>
        <w:tc>
          <w:tcPr>
            <w:tcW w:w="3135" w:type="dxa"/>
            <w:shd w:val="clear" w:color="auto" w:fill="4472C4"/>
          </w:tcPr>
          <w:p w14:paraId="7FC65C6A">
            <w:pPr>
              <w:jc w:val="center"/>
              <w:rPr>
                <w:rFonts w:hint="eastAsia"/>
              </w:rPr>
            </w:pPr>
            <w:r>
              <w:rPr>
                <w:rFonts w:hint="eastAsia"/>
                <w:b/>
                <w:color w:val="FFFFFF"/>
              </w:rPr>
              <w:t>Type</w:t>
            </w:r>
          </w:p>
        </w:tc>
        <w:tc>
          <w:tcPr>
            <w:tcW w:w="3135" w:type="dxa"/>
            <w:shd w:val="clear" w:color="auto" w:fill="4472C4"/>
          </w:tcPr>
          <w:p w14:paraId="77D45500">
            <w:pPr>
              <w:jc w:val="center"/>
              <w:rPr>
                <w:rFonts w:hint="eastAsia"/>
              </w:rPr>
            </w:pPr>
            <w:r>
              <w:rPr>
                <w:rFonts w:hint="eastAsia"/>
                <w:b/>
                <w:color w:val="FFFFFF"/>
                <w:lang w:eastAsia="zh-CN"/>
              </w:rPr>
              <w:t>Description</w:t>
            </w:r>
          </w:p>
        </w:tc>
      </w:tr>
      <w:tr w14:paraId="37E5974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208A5689">
            <w:pPr>
              <w:rPr>
                <w:rFonts w:hint="eastAsia"/>
              </w:rPr>
            </w:pPr>
            <w:r>
              <w:rPr>
                <w:sz w:val="18"/>
              </w:rPr>
              <w:t>bufferedAmount</w:t>
            </w:r>
          </w:p>
        </w:tc>
        <w:tc>
          <w:tcPr>
            <w:tcW w:w="3135" w:type="dxa"/>
          </w:tcPr>
          <w:p w14:paraId="76268FF2">
            <w:pPr>
              <w:rPr>
                <w:rFonts w:hint="eastAsia"/>
              </w:rPr>
            </w:pPr>
            <w:r>
              <w:rPr>
                <w:sz w:val="18"/>
              </w:rPr>
              <w:t>number</w:t>
            </w:r>
          </w:p>
        </w:tc>
        <w:tc>
          <w:tcPr>
            <w:tcW w:w="3135" w:type="dxa"/>
          </w:tcPr>
          <w:p w14:paraId="406D3060">
            <w:pPr>
              <w:rPr>
                <w:rFonts w:hint="eastAsia"/>
                <w:lang w:eastAsia="zh-CN"/>
              </w:rPr>
            </w:pPr>
            <w:r>
              <w:rPr>
                <w:sz w:val="18"/>
                <w:lang w:eastAsia="zh-CN"/>
              </w:rPr>
              <w:t>Amount of data queued for transmission in buffer</w:t>
            </w:r>
          </w:p>
        </w:tc>
      </w:tr>
      <w:tr w14:paraId="5E06357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F2F2F2"/>
          </w:tcPr>
          <w:p w14:paraId="7DE99F23">
            <w:pPr>
              <w:rPr>
                <w:rFonts w:hint="eastAsia"/>
              </w:rPr>
            </w:pPr>
            <w:r>
              <w:rPr>
                <w:sz w:val="18"/>
              </w:rPr>
              <w:t>label</w:t>
            </w:r>
          </w:p>
        </w:tc>
        <w:tc>
          <w:tcPr>
            <w:tcW w:w="3135" w:type="dxa"/>
            <w:shd w:val="clear" w:color="auto" w:fill="F2F2F2"/>
          </w:tcPr>
          <w:p w14:paraId="068AF6D5">
            <w:pPr>
              <w:rPr>
                <w:rFonts w:hint="eastAsia"/>
              </w:rPr>
            </w:pPr>
            <w:r>
              <w:rPr>
                <w:sz w:val="18"/>
              </w:rPr>
              <w:t>string</w:t>
            </w:r>
          </w:p>
        </w:tc>
        <w:tc>
          <w:tcPr>
            <w:tcW w:w="3135" w:type="dxa"/>
            <w:shd w:val="clear" w:color="auto" w:fill="F2F2F2"/>
          </w:tcPr>
          <w:p w14:paraId="1C2BF943">
            <w:pPr>
              <w:rPr>
                <w:rFonts w:hint="eastAsia"/>
                <w:lang w:eastAsia="zh-CN"/>
              </w:rPr>
            </w:pPr>
            <w:r>
              <w:rPr>
                <w:rFonts w:hint="eastAsia"/>
                <w:lang w:eastAsia="zh-CN"/>
              </w:rPr>
              <w:t>DC label</w:t>
            </w:r>
          </w:p>
        </w:tc>
      </w:tr>
      <w:tr w14:paraId="2473543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2F3CE913">
            <w:pPr>
              <w:rPr>
                <w:rFonts w:hint="eastAsia"/>
              </w:rPr>
            </w:pPr>
            <w:r>
              <w:rPr>
                <w:sz w:val="18"/>
              </w:rPr>
              <w:t>readyState</w:t>
            </w:r>
          </w:p>
        </w:tc>
        <w:tc>
          <w:tcPr>
            <w:tcW w:w="3135" w:type="dxa"/>
          </w:tcPr>
          <w:p w14:paraId="4EC63A25">
            <w:pPr>
              <w:rPr>
                <w:rFonts w:hint="eastAsia"/>
              </w:rPr>
            </w:pPr>
            <w:r>
              <w:rPr>
                <w:sz w:val="18"/>
              </w:rPr>
              <w:t>string</w:t>
            </w:r>
          </w:p>
        </w:tc>
        <w:tc>
          <w:tcPr>
            <w:tcW w:w="3135" w:type="dxa"/>
          </w:tcPr>
          <w:p w14:paraId="25B178C8">
            <w:pPr>
              <w:rPr>
                <w:rFonts w:hint="eastAsia"/>
              </w:rPr>
            </w:pPr>
            <w:r>
              <w:rPr>
                <w:sz w:val="18"/>
              </w:rPr>
              <w:t>Channel state: connecting, open, closing, closed</w:t>
            </w:r>
          </w:p>
        </w:tc>
      </w:tr>
      <w:tr w14:paraId="192D7CC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F2F2F2"/>
          </w:tcPr>
          <w:p w14:paraId="7773A237">
            <w:pPr>
              <w:rPr>
                <w:rFonts w:hint="eastAsia"/>
              </w:rPr>
            </w:pPr>
            <w:r>
              <w:rPr>
                <w:sz w:val="18"/>
              </w:rPr>
              <w:t>onclose</w:t>
            </w:r>
          </w:p>
        </w:tc>
        <w:tc>
          <w:tcPr>
            <w:tcW w:w="3135" w:type="dxa"/>
            <w:shd w:val="clear" w:color="auto" w:fill="F2F2F2"/>
          </w:tcPr>
          <w:p w14:paraId="2A231410">
            <w:pPr>
              <w:rPr>
                <w:rFonts w:hint="eastAsia"/>
              </w:rPr>
            </w:pPr>
            <w:r>
              <w:rPr>
                <w:sz w:val="18"/>
              </w:rPr>
              <w:t>function</w:t>
            </w:r>
          </w:p>
        </w:tc>
        <w:tc>
          <w:tcPr>
            <w:tcW w:w="3135" w:type="dxa"/>
            <w:shd w:val="clear" w:color="auto" w:fill="F2F2F2"/>
          </w:tcPr>
          <w:p w14:paraId="1EC57BDD">
            <w:pPr>
              <w:rPr>
                <w:rFonts w:hint="eastAsia"/>
              </w:rPr>
            </w:pPr>
            <w:r>
              <w:rPr>
                <w:sz w:val="18"/>
              </w:rPr>
              <w:t>Channel</w:t>
            </w:r>
            <w:r>
              <w:rPr>
                <w:rFonts w:ascii="Cambria Math" w:hAnsi="Cambria Math" w:cs="Cambria Math"/>
                <w:sz w:val="18"/>
              </w:rPr>
              <w:t>‑</w:t>
            </w:r>
            <w:r>
              <w:rPr>
                <w:sz w:val="18"/>
              </w:rPr>
              <w:t>close callback</w:t>
            </w:r>
          </w:p>
        </w:tc>
      </w:tr>
      <w:tr w14:paraId="5FDC57C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0119315F">
            <w:pPr>
              <w:rPr>
                <w:rFonts w:hint="eastAsia"/>
              </w:rPr>
            </w:pPr>
            <w:r>
              <w:rPr>
                <w:sz w:val="18"/>
              </w:rPr>
              <w:t>onclosing</w:t>
            </w:r>
          </w:p>
        </w:tc>
        <w:tc>
          <w:tcPr>
            <w:tcW w:w="3135" w:type="dxa"/>
          </w:tcPr>
          <w:p w14:paraId="3E87B0C6">
            <w:pPr>
              <w:rPr>
                <w:rFonts w:hint="eastAsia"/>
              </w:rPr>
            </w:pPr>
            <w:r>
              <w:rPr>
                <w:sz w:val="18"/>
              </w:rPr>
              <w:t>function</w:t>
            </w:r>
          </w:p>
        </w:tc>
        <w:tc>
          <w:tcPr>
            <w:tcW w:w="3135" w:type="dxa"/>
          </w:tcPr>
          <w:p w14:paraId="76957CA9">
            <w:pPr>
              <w:rPr>
                <w:rFonts w:hint="eastAsia"/>
              </w:rPr>
            </w:pPr>
            <w:r>
              <w:rPr>
                <w:rFonts w:hint="eastAsia"/>
                <w:sz w:val="18"/>
                <w:lang w:eastAsia="zh-CN"/>
              </w:rPr>
              <w:t>C</w:t>
            </w:r>
            <w:r>
              <w:rPr>
                <w:sz w:val="18"/>
              </w:rPr>
              <w:t>hannel</w:t>
            </w:r>
            <w:r>
              <w:rPr>
                <w:rFonts w:ascii="Cambria Math" w:hAnsi="Cambria Math" w:cs="Cambria Math"/>
                <w:sz w:val="18"/>
              </w:rPr>
              <w:t>‑</w:t>
            </w:r>
            <w:r>
              <w:rPr>
                <w:sz w:val="18"/>
              </w:rPr>
              <w:t>closing callback</w:t>
            </w:r>
          </w:p>
        </w:tc>
      </w:tr>
      <w:tr w14:paraId="7749BB6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F2F2F2"/>
          </w:tcPr>
          <w:p w14:paraId="23214FC8">
            <w:pPr>
              <w:rPr>
                <w:rFonts w:hint="eastAsia"/>
              </w:rPr>
            </w:pPr>
            <w:r>
              <w:rPr>
                <w:sz w:val="18"/>
              </w:rPr>
              <w:t>onerror</w:t>
            </w:r>
          </w:p>
        </w:tc>
        <w:tc>
          <w:tcPr>
            <w:tcW w:w="3135" w:type="dxa"/>
            <w:shd w:val="clear" w:color="auto" w:fill="F2F2F2"/>
          </w:tcPr>
          <w:p w14:paraId="4FFE6C3E">
            <w:pPr>
              <w:rPr>
                <w:rFonts w:hint="eastAsia"/>
              </w:rPr>
            </w:pPr>
            <w:r>
              <w:rPr>
                <w:sz w:val="18"/>
              </w:rPr>
              <w:t>function</w:t>
            </w:r>
          </w:p>
        </w:tc>
        <w:tc>
          <w:tcPr>
            <w:tcW w:w="3135" w:type="dxa"/>
            <w:shd w:val="clear" w:color="auto" w:fill="F2F2F2"/>
          </w:tcPr>
          <w:p w14:paraId="6E8B7664">
            <w:pPr>
              <w:rPr>
                <w:rFonts w:hint="eastAsia"/>
              </w:rPr>
            </w:pPr>
            <w:r>
              <w:rPr>
                <w:sz w:val="18"/>
              </w:rPr>
              <w:t>Channel</w:t>
            </w:r>
            <w:r>
              <w:rPr>
                <w:rFonts w:ascii="Cambria Math" w:hAnsi="Cambria Math" w:cs="Cambria Math"/>
                <w:sz w:val="18"/>
              </w:rPr>
              <w:t>‑</w:t>
            </w:r>
            <w:r>
              <w:rPr>
                <w:sz w:val="18"/>
              </w:rPr>
              <w:t>error callback</w:t>
            </w:r>
          </w:p>
        </w:tc>
      </w:tr>
      <w:tr w14:paraId="3F15B7A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62A87ABF">
            <w:pPr>
              <w:rPr>
                <w:rFonts w:hint="eastAsia"/>
              </w:rPr>
            </w:pPr>
            <w:r>
              <w:rPr>
                <w:sz w:val="18"/>
              </w:rPr>
              <w:t>onmessage</w:t>
            </w:r>
          </w:p>
        </w:tc>
        <w:tc>
          <w:tcPr>
            <w:tcW w:w="3135" w:type="dxa"/>
          </w:tcPr>
          <w:p w14:paraId="7479E11A">
            <w:pPr>
              <w:rPr>
                <w:rFonts w:hint="eastAsia"/>
              </w:rPr>
            </w:pPr>
            <w:r>
              <w:rPr>
                <w:sz w:val="18"/>
              </w:rPr>
              <w:t>function</w:t>
            </w:r>
          </w:p>
        </w:tc>
        <w:tc>
          <w:tcPr>
            <w:tcW w:w="3135" w:type="dxa"/>
          </w:tcPr>
          <w:p w14:paraId="02BD9BFC">
            <w:pPr>
              <w:rPr>
                <w:rFonts w:hint="eastAsia"/>
              </w:rPr>
            </w:pPr>
            <w:r>
              <w:rPr>
                <w:sz w:val="18"/>
              </w:rPr>
              <w:t>Message</w:t>
            </w:r>
            <w:r>
              <w:rPr>
                <w:rFonts w:ascii="Cambria Math" w:hAnsi="Cambria Math" w:cs="Cambria Math"/>
                <w:sz w:val="18"/>
              </w:rPr>
              <w:t>‑</w:t>
            </w:r>
            <w:r>
              <w:rPr>
                <w:sz w:val="18"/>
              </w:rPr>
              <w:t>received callback; parameter is MessageEvent</w:t>
            </w:r>
          </w:p>
        </w:tc>
      </w:tr>
      <w:tr w14:paraId="7D56D92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F2F2F2"/>
          </w:tcPr>
          <w:p w14:paraId="3F32BEAF">
            <w:pPr>
              <w:rPr>
                <w:rFonts w:hint="eastAsia"/>
              </w:rPr>
            </w:pPr>
            <w:r>
              <w:rPr>
                <w:sz w:val="18"/>
              </w:rPr>
              <w:t>onopen</w:t>
            </w:r>
          </w:p>
        </w:tc>
        <w:tc>
          <w:tcPr>
            <w:tcW w:w="3135" w:type="dxa"/>
            <w:shd w:val="clear" w:color="auto" w:fill="F2F2F2"/>
          </w:tcPr>
          <w:p w14:paraId="18CA2195">
            <w:pPr>
              <w:rPr>
                <w:rFonts w:hint="eastAsia"/>
              </w:rPr>
            </w:pPr>
            <w:r>
              <w:rPr>
                <w:sz w:val="18"/>
              </w:rPr>
              <w:t>function</w:t>
            </w:r>
          </w:p>
        </w:tc>
        <w:tc>
          <w:tcPr>
            <w:tcW w:w="3135" w:type="dxa"/>
            <w:shd w:val="clear" w:color="auto" w:fill="F2F2F2"/>
          </w:tcPr>
          <w:p w14:paraId="1D771B16">
            <w:pPr>
              <w:rPr>
                <w:rFonts w:hint="eastAsia"/>
              </w:rPr>
            </w:pPr>
            <w:r>
              <w:rPr>
                <w:sz w:val="18"/>
              </w:rPr>
              <w:t>Channel</w:t>
            </w:r>
            <w:r>
              <w:rPr>
                <w:rFonts w:ascii="Cambria Math" w:hAnsi="Cambria Math" w:cs="Cambria Math"/>
                <w:sz w:val="18"/>
              </w:rPr>
              <w:t>‑</w:t>
            </w:r>
            <w:r>
              <w:rPr>
                <w:sz w:val="18"/>
              </w:rPr>
              <w:t>open callback</w:t>
            </w:r>
          </w:p>
        </w:tc>
      </w:tr>
    </w:tbl>
    <w:p w14:paraId="07D6B0C7">
      <w:pPr>
        <w:spacing w:after="40"/>
        <w:rPr>
          <w:rFonts w:hint="eastAsia"/>
        </w:rPr>
      </w:pPr>
    </w:p>
    <w:p w14:paraId="52486788">
      <w:pPr>
        <w:spacing w:before="40" w:after="40"/>
        <w:rPr>
          <w:rFonts w:hint="eastAsia"/>
        </w:rPr>
      </w:pPr>
      <w:r>
        <w:rPr>
          <w:b/>
        </w:rPr>
        <w:t>Methods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5"/>
      </w:tblGrid>
      <w:tr w14:paraId="1C9EDF6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3EB8B0D0">
            <w:pPr>
              <w:jc w:val="center"/>
              <w:rPr>
                <w:rFonts w:hint="eastAsia"/>
              </w:rPr>
            </w:pPr>
            <w:r>
              <w:rPr>
                <w:rFonts w:hint="eastAsia"/>
                <w:b/>
                <w:color w:val="FFFFFF"/>
                <w:lang w:eastAsia="zh-CN"/>
              </w:rPr>
              <w:t>Method</w:t>
            </w:r>
            <w:r>
              <w:rPr>
                <w:b/>
                <w:color w:val="FFFFFF"/>
              </w:rPr>
              <w:t xml:space="preserve"> Name</w:t>
            </w:r>
          </w:p>
        </w:tc>
        <w:tc>
          <w:tcPr>
            <w:tcW w:w="3135" w:type="dxa"/>
            <w:shd w:val="clear" w:color="auto" w:fill="4472C4"/>
          </w:tcPr>
          <w:p w14:paraId="4E63DE53">
            <w:pPr>
              <w:jc w:val="center"/>
              <w:rPr>
                <w:rFonts w:hint="eastAsia"/>
              </w:rPr>
            </w:pPr>
            <w:r>
              <w:rPr>
                <w:rFonts w:hint="eastAsia"/>
                <w:b/>
                <w:color w:val="FFFFFF"/>
              </w:rPr>
              <w:t>Type</w:t>
            </w:r>
          </w:p>
        </w:tc>
        <w:tc>
          <w:tcPr>
            <w:tcW w:w="3135" w:type="dxa"/>
            <w:shd w:val="clear" w:color="auto" w:fill="4472C4"/>
          </w:tcPr>
          <w:p w14:paraId="6854E9EC">
            <w:pPr>
              <w:jc w:val="center"/>
              <w:rPr>
                <w:rFonts w:hint="eastAsia"/>
              </w:rPr>
            </w:pPr>
            <w:r>
              <w:rPr>
                <w:rFonts w:hint="eastAsia"/>
                <w:b/>
                <w:color w:val="FFFFFF"/>
                <w:lang w:eastAsia="zh-CN"/>
              </w:rPr>
              <w:t>Description</w:t>
            </w:r>
          </w:p>
        </w:tc>
      </w:tr>
      <w:tr w14:paraId="08857FB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15EE002A">
            <w:pPr>
              <w:rPr>
                <w:rFonts w:hint="eastAsia"/>
              </w:rPr>
            </w:pPr>
            <w:r>
              <w:rPr>
                <w:sz w:val="18"/>
              </w:rPr>
              <w:t>close()</w:t>
            </w:r>
          </w:p>
        </w:tc>
        <w:tc>
          <w:tcPr>
            <w:tcW w:w="3135" w:type="dxa"/>
          </w:tcPr>
          <w:p w14:paraId="6688FB23">
            <w:pPr>
              <w:rPr>
                <w:rFonts w:hint="eastAsia"/>
                <w:lang w:eastAsia="zh-CN"/>
              </w:rPr>
            </w:pPr>
            <w:r>
              <w:rPr>
                <w:rFonts w:hint="eastAsia"/>
                <w:sz w:val="18"/>
                <w:lang w:eastAsia="zh-CN"/>
              </w:rPr>
              <w:t>none</w:t>
            </w:r>
          </w:p>
        </w:tc>
        <w:tc>
          <w:tcPr>
            <w:tcW w:w="3135" w:type="dxa"/>
          </w:tcPr>
          <w:p w14:paraId="30174A2D">
            <w:pPr>
              <w:rPr>
                <w:rFonts w:hint="eastAsia"/>
              </w:rPr>
            </w:pPr>
            <w:r>
              <w:rPr>
                <w:sz w:val="18"/>
              </w:rPr>
              <w:t>Close the data channel</w:t>
            </w:r>
          </w:p>
        </w:tc>
      </w:tr>
      <w:tr w14:paraId="11F4A13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F2F2F2"/>
          </w:tcPr>
          <w:p w14:paraId="04820B8B">
            <w:pPr>
              <w:rPr>
                <w:rFonts w:hint="eastAsia"/>
              </w:rPr>
            </w:pPr>
            <w:r>
              <w:rPr>
                <w:sz w:val="18"/>
              </w:rPr>
              <w:t>send(arrayBuffer)</w:t>
            </w:r>
          </w:p>
        </w:tc>
        <w:tc>
          <w:tcPr>
            <w:tcW w:w="3135" w:type="dxa"/>
            <w:shd w:val="clear" w:color="auto" w:fill="F2F2F2"/>
          </w:tcPr>
          <w:p w14:paraId="0C018879">
            <w:pPr>
              <w:rPr>
                <w:rFonts w:hint="eastAsia"/>
              </w:rPr>
            </w:pPr>
            <w:r>
              <w:rPr>
                <w:sz w:val="18"/>
              </w:rPr>
              <w:t>arrayBuffer: ArrayBuffer</w:t>
            </w:r>
          </w:p>
        </w:tc>
        <w:tc>
          <w:tcPr>
            <w:tcW w:w="3135" w:type="dxa"/>
            <w:shd w:val="clear" w:color="auto" w:fill="F2F2F2"/>
          </w:tcPr>
          <w:p w14:paraId="31DD4D8B">
            <w:pPr>
              <w:rPr>
                <w:rFonts w:hint="eastAsia"/>
              </w:rPr>
            </w:pPr>
            <w:r>
              <w:rPr>
                <w:sz w:val="18"/>
              </w:rPr>
              <w:t>Send data</w:t>
            </w:r>
          </w:p>
        </w:tc>
      </w:tr>
      <w:tr w14:paraId="3EA2698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70D8AA84">
            <w:pPr>
              <w:rPr>
                <w:rFonts w:hint="eastAsia"/>
              </w:rPr>
            </w:pPr>
            <w:r>
              <w:rPr>
                <w:sz w:val="18"/>
              </w:rPr>
              <w:t>getBufferedAmount(callback)</w:t>
            </w:r>
          </w:p>
        </w:tc>
        <w:tc>
          <w:tcPr>
            <w:tcW w:w="3135" w:type="dxa"/>
          </w:tcPr>
          <w:p w14:paraId="4312825D">
            <w:pPr>
              <w:rPr>
                <w:rFonts w:hint="eastAsia"/>
              </w:rPr>
            </w:pPr>
            <w:r>
              <w:rPr>
                <w:sz w:val="18"/>
              </w:rPr>
              <w:t>callback: function</w:t>
            </w:r>
          </w:p>
        </w:tc>
        <w:tc>
          <w:tcPr>
            <w:tcW w:w="3135" w:type="dxa"/>
          </w:tcPr>
          <w:p w14:paraId="381FFFBB">
            <w:pPr>
              <w:rPr>
                <w:rFonts w:hint="eastAsia"/>
                <w:lang w:eastAsia="zh-CN"/>
              </w:rPr>
            </w:pPr>
            <w:r>
              <w:rPr>
                <w:sz w:val="18"/>
                <w:lang w:eastAsia="zh-CN"/>
              </w:rPr>
              <w:t>Asynchronously obtain buffer size; callback receives number</w:t>
            </w:r>
          </w:p>
        </w:tc>
      </w:tr>
    </w:tbl>
    <w:p w14:paraId="77B7032E">
      <w:pPr>
        <w:spacing w:after="40"/>
        <w:rPr>
          <w:rFonts w:hint="eastAsia"/>
          <w:lang w:eastAsia="zh-CN"/>
        </w:rPr>
      </w:pPr>
    </w:p>
    <w:p w14:paraId="4302032E">
      <w:pPr>
        <w:pStyle w:val="6"/>
      </w:pPr>
      <w:r>
        <w:rPr>
          <w:rFonts w:ascii="微软雅黑" w:hAnsi="微软雅黑" w:eastAsia="微软雅黑"/>
        </w:rPr>
        <w:t>1.3.2 RTCDataChannelEvent</w:t>
      </w:r>
    </w:p>
    <w:p w14:paraId="04971955">
      <w:pPr>
        <w:spacing w:before="40" w:after="40"/>
        <w:rPr>
          <w:rFonts w:hint="eastAsia"/>
        </w:rPr>
      </w:pPr>
      <w:r>
        <w:t xml:space="preserve">RTCDataChannelEvent class represents a </w:t>
      </w:r>
      <w:r>
        <w:rPr>
          <w:rFonts w:hint="eastAsia"/>
          <w:lang w:eastAsia="zh-CN"/>
        </w:rPr>
        <w:t>D</w:t>
      </w:r>
      <w:r>
        <w:t>ata</w:t>
      </w:r>
      <w:r>
        <w:rPr>
          <w:rFonts w:hint="eastAsia"/>
          <w:lang w:eastAsia="zh-CN"/>
        </w:rPr>
        <w:t xml:space="preserve"> C</w:t>
      </w:r>
      <w:r>
        <w:t>hannel event.</w:t>
      </w:r>
    </w:p>
    <w:p w14:paraId="37A338FF">
      <w:pPr>
        <w:spacing w:before="40" w:after="40"/>
        <w:rPr>
          <w:rFonts w:hint="eastAsia"/>
        </w:rPr>
      </w:pPr>
      <w:r>
        <w:rPr>
          <w:b/>
        </w:rPr>
        <w:t>Properties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5"/>
      </w:tblGrid>
      <w:tr w14:paraId="4F21911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0BCE5AD8">
            <w:pPr>
              <w:jc w:val="center"/>
              <w:rPr>
                <w:rFonts w:hint="eastAsia"/>
              </w:rPr>
            </w:pPr>
            <w:r>
              <w:rPr>
                <w:b/>
                <w:color w:val="FFFFFF"/>
              </w:rPr>
              <w:t>Property Name</w:t>
            </w:r>
          </w:p>
        </w:tc>
        <w:tc>
          <w:tcPr>
            <w:tcW w:w="3135" w:type="dxa"/>
            <w:shd w:val="clear" w:color="auto" w:fill="4472C4"/>
          </w:tcPr>
          <w:p w14:paraId="067FB989">
            <w:pPr>
              <w:jc w:val="center"/>
              <w:rPr>
                <w:rFonts w:hint="eastAsia"/>
              </w:rPr>
            </w:pPr>
            <w:r>
              <w:rPr>
                <w:rFonts w:hint="eastAsia"/>
                <w:b/>
                <w:color w:val="FFFFFF"/>
              </w:rPr>
              <w:t>Type</w:t>
            </w:r>
          </w:p>
        </w:tc>
        <w:tc>
          <w:tcPr>
            <w:tcW w:w="3135" w:type="dxa"/>
            <w:shd w:val="clear" w:color="auto" w:fill="4472C4"/>
          </w:tcPr>
          <w:p w14:paraId="6CFD5E8F">
            <w:pPr>
              <w:jc w:val="center"/>
              <w:rPr>
                <w:rFonts w:hint="eastAsia"/>
              </w:rPr>
            </w:pPr>
            <w:r>
              <w:rPr>
                <w:rFonts w:hint="eastAsia"/>
                <w:b/>
                <w:color w:val="FFFFFF"/>
                <w:lang w:eastAsia="zh-CN"/>
              </w:rPr>
              <w:t>Description</w:t>
            </w:r>
          </w:p>
        </w:tc>
      </w:tr>
      <w:tr w14:paraId="749015D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55C7934B">
            <w:pPr>
              <w:rPr>
                <w:rFonts w:hint="eastAsia"/>
              </w:rPr>
            </w:pPr>
            <w:r>
              <w:rPr>
                <w:sz w:val="18"/>
              </w:rPr>
              <w:t>channel</w:t>
            </w:r>
          </w:p>
        </w:tc>
        <w:tc>
          <w:tcPr>
            <w:tcW w:w="3135" w:type="dxa"/>
          </w:tcPr>
          <w:p w14:paraId="646A74B8">
            <w:pPr>
              <w:rPr>
                <w:rFonts w:hint="eastAsia"/>
              </w:rPr>
            </w:pPr>
            <w:r>
              <w:rPr>
                <w:sz w:val="18"/>
              </w:rPr>
              <w:t>RTCDataChannel</w:t>
            </w:r>
          </w:p>
        </w:tc>
        <w:tc>
          <w:tcPr>
            <w:tcW w:w="3135" w:type="dxa"/>
          </w:tcPr>
          <w:p w14:paraId="630C93D4">
            <w:pPr>
              <w:rPr>
                <w:rFonts w:hint="eastAsia"/>
              </w:rPr>
            </w:pPr>
            <w:r>
              <w:rPr>
                <w:sz w:val="18"/>
              </w:rPr>
              <w:t>Data</w:t>
            </w:r>
            <w:r>
              <w:rPr>
                <w:rFonts w:hint="eastAsia"/>
                <w:sz w:val="18"/>
                <w:lang w:eastAsia="zh-CN"/>
              </w:rPr>
              <w:t xml:space="preserve"> C</w:t>
            </w:r>
            <w:r>
              <w:rPr>
                <w:sz w:val="18"/>
              </w:rPr>
              <w:t>hannel object</w:t>
            </w:r>
          </w:p>
        </w:tc>
      </w:tr>
    </w:tbl>
    <w:p w14:paraId="56A1B8AF">
      <w:pPr>
        <w:spacing w:after="40"/>
        <w:rPr>
          <w:rFonts w:hint="eastAsia"/>
        </w:rPr>
      </w:pPr>
    </w:p>
    <w:p w14:paraId="1536EF9D">
      <w:pPr>
        <w:pStyle w:val="6"/>
      </w:pPr>
      <w:r>
        <w:rPr>
          <w:rFonts w:ascii="微软雅黑" w:hAnsi="微软雅黑" w:eastAsia="微软雅黑"/>
        </w:rPr>
        <w:t>1.3.3 RTCPeerConnection</w:t>
      </w:r>
    </w:p>
    <w:p w14:paraId="08D8E94D">
      <w:pPr>
        <w:spacing w:before="40" w:after="40"/>
        <w:rPr>
          <w:rFonts w:hint="eastAsia"/>
        </w:rPr>
      </w:pPr>
      <w:r>
        <w:t>RTCPeerConnection class is compatible with the WebRTC RTCPeerConnection interface for managing D</w:t>
      </w:r>
      <w:r>
        <w:rPr>
          <w:rFonts w:hint="eastAsia"/>
          <w:lang w:eastAsia="zh-CN"/>
        </w:rPr>
        <w:t>ata Channel</w:t>
      </w:r>
      <w:r>
        <w:t>.</w:t>
      </w:r>
    </w:p>
    <w:p w14:paraId="00F6E11B">
      <w:pPr>
        <w:spacing w:before="40" w:after="40"/>
        <w:rPr>
          <w:rFonts w:hint="eastAsia"/>
          <w:b/>
          <w:lang w:eastAsia="zh-CN"/>
        </w:rPr>
      </w:pPr>
    </w:p>
    <w:p w14:paraId="5F3DCEFA">
      <w:pPr>
        <w:spacing w:before="40" w:after="40"/>
        <w:rPr>
          <w:rFonts w:hint="eastAsia"/>
        </w:rPr>
      </w:pPr>
      <w:r>
        <w:rPr>
          <w:b/>
        </w:rPr>
        <w:t>Methods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5"/>
      </w:tblGrid>
      <w:tr w14:paraId="135E7E7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613A3019">
            <w:pPr>
              <w:jc w:val="center"/>
              <w:rPr>
                <w:rFonts w:hint="eastAsia"/>
              </w:rPr>
            </w:pPr>
            <w:r>
              <w:rPr>
                <w:rFonts w:hint="eastAsia"/>
                <w:b/>
                <w:color w:val="FFFFFF"/>
                <w:lang w:eastAsia="zh-CN"/>
              </w:rPr>
              <w:t>Method</w:t>
            </w:r>
            <w:r>
              <w:rPr>
                <w:b/>
                <w:color w:val="FFFFFF"/>
              </w:rPr>
              <w:t xml:space="preserve"> Name</w:t>
            </w:r>
          </w:p>
        </w:tc>
        <w:tc>
          <w:tcPr>
            <w:tcW w:w="3135" w:type="dxa"/>
            <w:shd w:val="clear" w:color="auto" w:fill="4472C4"/>
          </w:tcPr>
          <w:p w14:paraId="105422C6">
            <w:pPr>
              <w:jc w:val="center"/>
              <w:rPr>
                <w:rFonts w:hint="eastAsia"/>
              </w:rPr>
            </w:pPr>
            <w:r>
              <w:rPr>
                <w:rFonts w:hint="eastAsia"/>
                <w:b/>
                <w:color w:val="FFFFFF"/>
              </w:rPr>
              <w:t>Type</w:t>
            </w:r>
          </w:p>
        </w:tc>
        <w:tc>
          <w:tcPr>
            <w:tcW w:w="3135" w:type="dxa"/>
            <w:shd w:val="clear" w:color="auto" w:fill="4472C4"/>
          </w:tcPr>
          <w:p w14:paraId="06C6CACB">
            <w:pPr>
              <w:jc w:val="center"/>
              <w:rPr>
                <w:rFonts w:hint="eastAsia"/>
              </w:rPr>
            </w:pPr>
            <w:r>
              <w:rPr>
                <w:rFonts w:hint="eastAsia"/>
                <w:b/>
                <w:color w:val="FFFFFF"/>
                <w:lang w:eastAsia="zh-CN"/>
              </w:rPr>
              <w:t>Description</w:t>
            </w:r>
          </w:p>
        </w:tc>
      </w:tr>
      <w:tr w14:paraId="45D623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2B25DE2A">
            <w:pPr>
              <w:rPr>
                <w:rFonts w:hint="eastAsia"/>
              </w:rPr>
            </w:pPr>
            <w:r>
              <w:rPr>
                <w:sz w:val="18"/>
              </w:rPr>
              <w:t>createDataChannel(xml, dataChannelDict)</w:t>
            </w:r>
          </w:p>
        </w:tc>
        <w:tc>
          <w:tcPr>
            <w:tcW w:w="3135" w:type="dxa"/>
          </w:tcPr>
          <w:p w14:paraId="66C8C9AC">
            <w:pPr>
              <w:rPr>
                <w:rFonts w:hint="eastAsia"/>
                <w:sz w:val="18"/>
              </w:rPr>
            </w:pPr>
            <w:r>
              <w:rPr>
                <w:rFonts w:hint="eastAsia"/>
                <w:sz w:val="18"/>
                <w:lang w:eastAsia="zh-CN"/>
              </w:rPr>
              <w:t>jsonStr</w:t>
            </w:r>
            <w:r>
              <w:rPr>
                <w:sz w:val="18"/>
              </w:rPr>
              <w:t>: string, dataChannelDict: object</w:t>
            </w:r>
          </w:p>
          <w:p w14:paraId="3FEDB236">
            <w:pPr>
              <w:rPr>
                <w:rFonts w:hint="eastAsia"/>
                <w:sz w:val="18"/>
                <w:lang w:eastAsia="zh-CN"/>
              </w:rPr>
            </w:pPr>
            <w:r>
              <w:rPr>
                <w:rFonts w:hint="eastAsia"/>
                <w:sz w:val="18"/>
                <w:lang w:eastAsia="zh-CN"/>
              </w:rPr>
              <w:t>jsonStr example：</w:t>
            </w:r>
          </w:p>
          <w:p w14:paraId="1CDA9C95">
            <w:pPr>
              <w:spacing w:after="0" w:line="240" w:lineRule="exact"/>
              <w:rPr>
                <w:rFonts w:hint="eastAsia"/>
                <w:sz w:val="18"/>
                <w:szCs w:val="18"/>
              </w:rPr>
            </w:pPr>
            <w:r>
              <w:rPr>
                <w:rFonts w:hint="eastAsia"/>
                <w:sz w:val="18"/>
                <w:szCs w:val="18"/>
              </w:rPr>
              <w:t>{</w:t>
            </w:r>
          </w:p>
          <w:p w14:paraId="09B5C73D">
            <w:pPr>
              <w:spacing w:after="0" w:line="240" w:lineRule="exact"/>
              <w:ind w:firstLine="360" w:firstLineChars="200"/>
              <w:rPr>
                <w:rFonts w:hint="eastAsia"/>
                <w:sz w:val="18"/>
                <w:szCs w:val="18"/>
              </w:rPr>
            </w:pPr>
            <w:r>
              <w:rPr>
                <w:rFonts w:hint="eastAsia"/>
                <w:sz w:val="18"/>
                <w:szCs w:val="18"/>
              </w:rPr>
              <w:t>"dcId": "dcID2",</w:t>
            </w:r>
          </w:p>
          <w:p w14:paraId="1DA93119">
            <w:pPr>
              <w:spacing w:after="0" w:line="240" w:lineRule="exact"/>
              <w:ind w:firstLine="360" w:firstLineChars="200"/>
              <w:rPr>
                <w:rFonts w:hint="eastAsia"/>
                <w:sz w:val="18"/>
                <w:szCs w:val="18"/>
              </w:rPr>
            </w:pPr>
            <w:r>
              <w:rPr>
                <w:rFonts w:hint="eastAsia"/>
                <w:sz w:val="18"/>
                <w:szCs w:val="18"/>
              </w:rPr>
              <w:t>"streamId": "",</w:t>
            </w:r>
          </w:p>
          <w:p w14:paraId="7ECD5FEC">
            <w:pPr>
              <w:spacing w:after="0" w:line="240" w:lineRule="exact"/>
              <w:ind w:firstLine="360" w:firstLineChars="200"/>
              <w:rPr>
                <w:rFonts w:hint="eastAsia"/>
                <w:sz w:val="18"/>
                <w:szCs w:val="18"/>
              </w:rPr>
            </w:pPr>
            <w:r>
              <w:rPr>
                <w:rFonts w:hint="eastAsia"/>
                <w:sz w:val="18"/>
                <w:szCs w:val="18"/>
              </w:rPr>
              <w:t>"dcLabel": "local_DcCall_0_dcID2",</w:t>
            </w:r>
          </w:p>
          <w:p w14:paraId="27E5EAC1">
            <w:pPr>
              <w:spacing w:after="0" w:line="240" w:lineRule="exact"/>
              <w:ind w:firstLine="360" w:firstLineChars="200"/>
              <w:rPr>
                <w:rFonts w:hint="eastAsia"/>
                <w:sz w:val="18"/>
                <w:szCs w:val="18"/>
              </w:rPr>
            </w:pPr>
            <w:r>
              <w:rPr>
                <w:rFonts w:hint="eastAsia"/>
                <w:sz w:val="18"/>
                <w:szCs w:val="18"/>
              </w:rPr>
              <w:t>"subProtocol": null,</w:t>
            </w:r>
          </w:p>
          <w:p w14:paraId="3A6BB811">
            <w:pPr>
              <w:spacing w:after="0" w:line="240" w:lineRule="exact"/>
              <w:ind w:firstLine="360" w:firstLineChars="200"/>
              <w:rPr>
                <w:rFonts w:hint="eastAsia"/>
                <w:sz w:val="18"/>
                <w:szCs w:val="18"/>
              </w:rPr>
            </w:pPr>
            <w:r>
              <w:rPr>
                <w:rFonts w:hint="eastAsia"/>
                <w:sz w:val="18"/>
                <w:szCs w:val="18"/>
              </w:rPr>
              <w:t>"ordered": null,</w:t>
            </w:r>
          </w:p>
          <w:p w14:paraId="518148BB">
            <w:pPr>
              <w:spacing w:after="0" w:line="240" w:lineRule="exact"/>
              <w:ind w:firstLine="360" w:firstLineChars="200"/>
              <w:rPr>
                <w:rFonts w:hint="eastAsia"/>
                <w:sz w:val="18"/>
                <w:szCs w:val="18"/>
              </w:rPr>
            </w:pPr>
            <w:r>
              <w:rPr>
                <w:rFonts w:hint="eastAsia"/>
                <w:sz w:val="18"/>
                <w:szCs w:val="18"/>
              </w:rPr>
              <w:t>"maxRetr": null,</w:t>
            </w:r>
          </w:p>
          <w:p w14:paraId="67CFFEA1">
            <w:pPr>
              <w:spacing w:after="0" w:line="240" w:lineRule="exact"/>
              <w:ind w:firstLine="360" w:firstLineChars="200"/>
              <w:rPr>
                <w:rFonts w:hint="eastAsia"/>
                <w:sz w:val="18"/>
                <w:szCs w:val="18"/>
              </w:rPr>
            </w:pPr>
            <w:r>
              <w:rPr>
                <w:rFonts w:hint="eastAsia"/>
                <w:sz w:val="18"/>
                <w:szCs w:val="18"/>
              </w:rPr>
              <w:t>"maxTime": null,</w:t>
            </w:r>
          </w:p>
          <w:p w14:paraId="31685861">
            <w:pPr>
              <w:spacing w:after="0" w:line="240" w:lineRule="exact"/>
              <w:ind w:firstLine="360" w:firstLineChars="200"/>
              <w:rPr>
                <w:rFonts w:hint="eastAsia"/>
                <w:sz w:val="18"/>
                <w:szCs w:val="18"/>
              </w:rPr>
            </w:pPr>
            <w:r>
              <w:rPr>
                <w:rFonts w:hint="eastAsia"/>
                <w:sz w:val="18"/>
                <w:szCs w:val="18"/>
              </w:rPr>
              <w:t>"priority": null,</w:t>
            </w:r>
          </w:p>
          <w:p w14:paraId="0B135EAD">
            <w:pPr>
              <w:spacing w:after="0" w:line="240" w:lineRule="exact"/>
              <w:ind w:firstLine="360" w:firstLineChars="200"/>
              <w:rPr>
                <w:rFonts w:hint="eastAsia"/>
                <w:sz w:val="18"/>
                <w:szCs w:val="18"/>
              </w:rPr>
            </w:pPr>
            <w:r>
              <w:rPr>
                <w:rFonts w:hint="eastAsia"/>
                <w:sz w:val="18"/>
                <w:szCs w:val="18"/>
              </w:rPr>
              <w:t>"useCase": "0",</w:t>
            </w:r>
          </w:p>
          <w:p w14:paraId="0123D9BC">
            <w:pPr>
              <w:spacing w:after="0" w:line="240" w:lineRule="exact"/>
              <w:ind w:firstLine="360" w:firstLineChars="200"/>
              <w:rPr>
                <w:rFonts w:hint="eastAsia"/>
                <w:sz w:val="18"/>
                <w:szCs w:val="18"/>
              </w:rPr>
            </w:pPr>
            <w:r>
              <w:rPr>
                <w:rFonts w:hint="eastAsia"/>
                <w:sz w:val="18"/>
                <w:szCs w:val="18"/>
              </w:rPr>
              <w:t>"autoAcceptDcSetup": null,</w:t>
            </w:r>
          </w:p>
          <w:p w14:paraId="5764AE54">
            <w:pPr>
              <w:spacing w:after="0" w:line="240" w:lineRule="exact"/>
              <w:ind w:firstLine="360" w:firstLineChars="200"/>
              <w:rPr>
                <w:rFonts w:hint="eastAsia"/>
                <w:sz w:val="18"/>
                <w:szCs w:val="18"/>
              </w:rPr>
            </w:pPr>
            <w:r>
              <w:rPr>
                <w:rFonts w:hint="eastAsia"/>
                <w:sz w:val="18"/>
                <w:szCs w:val="18"/>
              </w:rPr>
              <w:t>"bandwidth": null,</w:t>
            </w:r>
          </w:p>
          <w:p w14:paraId="4C80ACB9">
            <w:pPr>
              <w:spacing w:after="0" w:line="240" w:lineRule="exact"/>
              <w:ind w:firstLine="360" w:firstLineChars="200"/>
              <w:rPr>
                <w:rFonts w:hint="eastAsia"/>
                <w:sz w:val="18"/>
                <w:szCs w:val="18"/>
              </w:rPr>
            </w:pPr>
            <w:r>
              <w:rPr>
                <w:rFonts w:hint="eastAsia"/>
                <w:sz w:val="18"/>
                <w:szCs w:val="18"/>
              </w:rPr>
              <w:t>"qosHint": null,</w:t>
            </w:r>
          </w:p>
          <w:p w14:paraId="7F6F2333">
            <w:pPr>
              <w:spacing w:after="0" w:line="240" w:lineRule="exact"/>
              <w:ind w:firstLine="360" w:firstLineChars="200"/>
              <w:rPr>
                <w:rFonts w:hint="eastAsia"/>
                <w:sz w:val="18"/>
                <w:szCs w:val="18"/>
              </w:rPr>
            </w:pPr>
            <w:r>
              <w:rPr>
                <w:rFonts w:hint="eastAsia"/>
                <w:sz w:val="18"/>
                <w:szCs w:val="18"/>
              </w:rPr>
              <w:t>"content": null</w:t>
            </w:r>
          </w:p>
          <w:p w14:paraId="65A64E3E">
            <w:pPr>
              <w:spacing w:after="0" w:line="240" w:lineRule="exact"/>
              <w:rPr>
                <w:rFonts w:hint="eastAsia"/>
                <w:sz w:val="18"/>
                <w:szCs w:val="18"/>
              </w:rPr>
            </w:pPr>
            <w:r>
              <w:rPr>
                <w:rFonts w:hint="eastAsia"/>
                <w:sz w:val="18"/>
                <w:szCs w:val="18"/>
              </w:rPr>
              <w:t>}</w:t>
            </w:r>
          </w:p>
          <w:p w14:paraId="38147DF6">
            <w:pPr>
              <w:spacing w:after="0" w:line="240" w:lineRule="exact"/>
              <w:rPr>
                <w:rFonts w:hint="eastAsia"/>
                <w:sz w:val="18"/>
                <w:szCs w:val="18"/>
                <w:lang w:eastAsia="zh-CN"/>
              </w:rPr>
            </w:pPr>
            <w:r>
              <w:rPr>
                <w:sz w:val="18"/>
              </w:rPr>
              <w:t>dataChannelDict</w:t>
            </w:r>
            <w:r>
              <w:rPr>
                <w:rFonts w:hint="eastAsia"/>
                <w:sz w:val="18"/>
                <w:lang w:eastAsia="zh-CN"/>
              </w:rPr>
              <w:t>: leave empty</w:t>
            </w:r>
          </w:p>
        </w:tc>
        <w:tc>
          <w:tcPr>
            <w:tcW w:w="3135" w:type="dxa"/>
          </w:tcPr>
          <w:p w14:paraId="05310D41">
            <w:pPr>
              <w:rPr>
                <w:rFonts w:hint="eastAsia"/>
              </w:rPr>
            </w:pPr>
            <w:r>
              <w:rPr>
                <w:sz w:val="18"/>
              </w:rPr>
              <w:t>Create data channel; returns RTCDataChannel</w:t>
            </w:r>
          </w:p>
        </w:tc>
      </w:tr>
      <w:tr w14:paraId="0B7392B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F2F2F2"/>
          </w:tcPr>
          <w:p w14:paraId="43225126">
            <w:pPr>
              <w:rPr>
                <w:rFonts w:hint="eastAsia"/>
              </w:rPr>
            </w:pPr>
            <w:r>
              <w:rPr>
                <w:sz w:val="18"/>
              </w:rPr>
              <w:t>close()</w:t>
            </w:r>
          </w:p>
        </w:tc>
        <w:tc>
          <w:tcPr>
            <w:tcW w:w="3135" w:type="dxa"/>
            <w:shd w:val="clear" w:color="auto" w:fill="F2F2F2"/>
          </w:tcPr>
          <w:p w14:paraId="16900157">
            <w:pPr>
              <w:rPr>
                <w:rFonts w:hint="eastAsia"/>
              </w:rPr>
            </w:pPr>
            <w:r>
              <w:rPr>
                <w:sz w:val="18"/>
              </w:rPr>
              <w:t>无</w:t>
            </w:r>
          </w:p>
        </w:tc>
        <w:tc>
          <w:tcPr>
            <w:tcW w:w="3135" w:type="dxa"/>
            <w:shd w:val="clear" w:color="auto" w:fill="F2F2F2"/>
          </w:tcPr>
          <w:p w14:paraId="2D90149D">
            <w:pPr>
              <w:rPr>
                <w:rFonts w:hint="eastAsia"/>
              </w:rPr>
            </w:pPr>
            <w:r>
              <w:rPr>
                <w:sz w:val="18"/>
              </w:rPr>
              <w:t xml:space="preserve">Close all </w:t>
            </w:r>
            <w:r>
              <w:rPr>
                <w:rFonts w:hint="eastAsia"/>
                <w:sz w:val="18"/>
                <w:lang w:eastAsia="zh-CN"/>
              </w:rPr>
              <w:t>D</w:t>
            </w:r>
            <w:r>
              <w:rPr>
                <w:sz w:val="18"/>
              </w:rPr>
              <w:t xml:space="preserve">ata </w:t>
            </w:r>
            <w:r>
              <w:rPr>
                <w:rFonts w:hint="eastAsia"/>
                <w:sz w:val="18"/>
                <w:lang w:eastAsia="zh-CN"/>
              </w:rPr>
              <w:t>C</w:t>
            </w:r>
            <w:r>
              <w:rPr>
                <w:sz w:val="18"/>
              </w:rPr>
              <w:t>hannel</w:t>
            </w:r>
          </w:p>
        </w:tc>
      </w:tr>
      <w:tr w14:paraId="490B522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6BD15657">
            <w:pPr>
              <w:rPr>
                <w:rFonts w:hint="eastAsia"/>
              </w:rPr>
            </w:pPr>
            <w:r>
              <w:rPr>
                <w:sz w:val="18"/>
              </w:rPr>
              <w:t>getChannels()</w:t>
            </w:r>
          </w:p>
        </w:tc>
        <w:tc>
          <w:tcPr>
            <w:tcW w:w="3135" w:type="dxa"/>
          </w:tcPr>
          <w:p w14:paraId="58EA4735">
            <w:pPr>
              <w:rPr>
                <w:rFonts w:hint="eastAsia"/>
              </w:rPr>
            </w:pPr>
            <w:r>
              <w:rPr>
                <w:sz w:val="18"/>
              </w:rPr>
              <w:t>无</w:t>
            </w:r>
          </w:p>
        </w:tc>
        <w:tc>
          <w:tcPr>
            <w:tcW w:w="3135" w:type="dxa"/>
          </w:tcPr>
          <w:p w14:paraId="2EBAA2FB">
            <w:pPr>
              <w:rPr>
                <w:rFonts w:hint="eastAsia"/>
                <w:lang w:eastAsia="zh-CN"/>
              </w:rPr>
            </w:pPr>
            <w:r>
              <w:rPr>
                <w:sz w:val="18"/>
                <w:lang w:eastAsia="zh-CN"/>
              </w:rPr>
              <w:t xml:space="preserve">Get list of all </w:t>
            </w:r>
            <w:r>
              <w:rPr>
                <w:rFonts w:hint="eastAsia"/>
                <w:sz w:val="18"/>
                <w:lang w:eastAsia="zh-CN"/>
              </w:rPr>
              <w:t>D</w:t>
            </w:r>
            <w:r>
              <w:rPr>
                <w:sz w:val="18"/>
                <w:lang w:eastAsia="zh-CN"/>
              </w:rPr>
              <w:t xml:space="preserve">ata </w:t>
            </w:r>
            <w:r>
              <w:rPr>
                <w:rFonts w:hint="eastAsia"/>
                <w:sz w:val="18"/>
                <w:lang w:eastAsia="zh-CN"/>
              </w:rPr>
              <w:t>C</w:t>
            </w:r>
            <w:r>
              <w:rPr>
                <w:sz w:val="18"/>
                <w:lang w:eastAsia="zh-CN"/>
              </w:rPr>
              <w:t>hannel</w:t>
            </w:r>
          </w:p>
        </w:tc>
      </w:tr>
      <w:tr w14:paraId="67577D2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F2F2F2"/>
          </w:tcPr>
          <w:p w14:paraId="525B42E9">
            <w:pPr>
              <w:rPr>
                <w:rFonts w:hint="eastAsia"/>
              </w:rPr>
            </w:pPr>
            <w:r>
              <w:rPr>
                <w:sz w:val="18"/>
              </w:rPr>
              <w:t>getChannel(label)</w:t>
            </w:r>
          </w:p>
        </w:tc>
        <w:tc>
          <w:tcPr>
            <w:tcW w:w="3135" w:type="dxa"/>
            <w:shd w:val="clear" w:color="auto" w:fill="F2F2F2"/>
          </w:tcPr>
          <w:p w14:paraId="1222CCF3">
            <w:pPr>
              <w:rPr>
                <w:rFonts w:hint="eastAsia"/>
              </w:rPr>
            </w:pPr>
            <w:r>
              <w:rPr>
                <w:sz w:val="18"/>
              </w:rPr>
              <w:t>label: string</w:t>
            </w:r>
          </w:p>
        </w:tc>
        <w:tc>
          <w:tcPr>
            <w:tcW w:w="3135" w:type="dxa"/>
            <w:shd w:val="clear" w:color="auto" w:fill="F2F2F2"/>
          </w:tcPr>
          <w:p w14:paraId="5C1D33C2">
            <w:pPr>
              <w:rPr>
                <w:rFonts w:hint="eastAsia"/>
                <w:lang w:eastAsia="zh-CN"/>
              </w:rPr>
            </w:pPr>
            <w:r>
              <w:rPr>
                <w:sz w:val="18"/>
                <w:lang w:eastAsia="zh-CN"/>
              </w:rPr>
              <w:t xml:space="preserve">Get </w:t>
            </w:r>
            <w:r>
              <w:rPr>
                <w:rFonts w:hint="eastAsia"/>
                <w:sz w:val="18"/>
                <w:lang w:eastAsia="zh-CN"/>
              </w:rPr>
              <w:t>D</w:t>
            </w:r>
            <w:r>
              <w:rPr>
                <w:sz w:val="18"/>
                <w:lang w:eastAsia="zh-CN"/>
              </w:rPr>
              <w:t xml:space="preserve">ata </w:t>
            </w:r>
            <w:r>
              <w:rPr>
                <w:rFonts w:hint="eastAsia"/>
                <w:sz w:val="18"/>
                <w:lang w:eastAsia="zh-CN"/>
              </w:rPr>
              <w:t>C</w:t>
            </w:r>
            <w:r>
              <w:rPr>
                <w:sz w:val="18"/>
                <w:lang w:eastAsia="zh-CN"/>
              </w:rPr>
              <w:t>hannel by label</w:t>
            </w:r>
          </w:p>
        </w:tc>
      </w:tr>
      <w:tr w14:paraId="3D0D402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22684B28">
            <w:pPr>
              <w:rPr>
                <w:rFonts w:hint="eastAsia"/>
              </w:rPr>
            </w:pPr>
            <w:r>
              <w:rPr>
                <w:sz w:val="18"/>
              </w:rPr>
              <w:t>deleteChannel(label)</w:t>
            </w:r>
          </w:p>
        </w:tc>
        <w:tc>
          <w:tcPr>
            <w:tcW w:w="3135" w:type="dxa"/>
          </w:tcPr>
          <w:p w14:paraId="16181427">
            <w:pPr>
              <w:rPr>
                <w:rFonts w:hint="eastAsia"/>
              </w:rPr>
            </w:pPr>
            <w:r>
              <w:rPr>
                <w:sz w:val="18"/>
              </w:rPr>
              <w:t>label: string</w:t>
            </w:r>
          </w:p>
        </w:tc>
        <w:tc>
          <w:tcPr>
            <w:tcW w:w="3135" w:type="dxa"/>
          </w:tcPr>
          <w:p w14:paraId="34C9CEBF">
            <w:pPr>
              <w:rPr>
                <w:rFonts w:hint="eastAsia"/>
                <w:lang w:eastAsia="zh-CN"/>
              </w:rPr>
            </w:pPr>
            <w:r>
              <w:rPr>
                <w:sz w:val="18"/>
                <w:lang w:eastAsia="zh-CN"/>
              </w:rPr>
              <w:t>Delete data channel by label</w:t>
            </w:r>
          </w:p>
        </w:tc>
      </w:tr>
      <w:tr w14:paraId="130939E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F2F2F2"/>
          </w:tcPr>
          <w:p w14:paraId="40636FBD">
            <w:pPr>
              <w:rPr>
                <w:rFonts w:hint="eastAsia"/>
              </w:rPr>
            </w:pPr>
            <w:r>
              <w:rPr>
                <w:sz w:val="18"/>
              </w:rPr>
              <w:t>handleDataChannelNotify(data)</w:t>
            </w:r>
          </w:p>
        </w:tc>
        <w:tc>
          <w:tcPr>
            <w:tcW w:w="3135" w:type="dxa"/>
            <w:shd w:val="clear" w:color="auto" w:fill="F2F2F2"/>
          </w:tcPr>
          <w:p w14:paraId="41C26F64">
            <w:pPr>
              <w:rPr>
                <w:rFonts w:hint="eastAsia"/>
              </w:rPr>
            </w:pPr>
            <w:r>
              <w:rPr>
                <w:sz w:val="18"/>
              </w:rPr>
              <w:t>data: object</w:t>
            </w:r>
          </w:p>
        </w:tc>
        <w:tc>
          <w:tcPr>
            <w:tcW w:w="3135" w:type="dxa"/>
            <w:shd w:val="clear" w:color="auto" w:fill="F2F2F2"/>
          </w:tcPr>
          <w:p w14:paraId="5B381EFA">
            <w:pPr>
              <w:rPr>
                <w:rFonts w:hint="eastAsia"/>
                <w:lang w:eastAsia="zh-CN"/>
              </w:rPr>
            </w:pPr>
            <w:r>
              <w:rPr>
                <w:sz w:val="18"/>
                <w:lang w:eastAsia="zh-CN"/>
              </w:rPr>
              <w:t>Process DC status</w:t>
            </w:r>
            <w:r>
              <w:rPr>
                <w:rFonts w:ascii="Cambria Math" w:hAnsi="Cambria Math" w:cs="Cambria Math"/>
                <w:sz w:val="18"/>
                <w:lang w:eastAsia="zh-CN"/>
              </w:rPr>
              <w:t>‑</w:t>
            </w:r>
            <w:r>
              <w:rPr>
                <w:sz w:val="18"/>
                <w:lang w:eastAsia="zh-CN"/>
              </w:rPr>
              <w:t>change notification</w:t>
            </w:r>
          </w:p>
        </w:tc>
      </w:tr>
      <w:tr w14:paraId="7E7C1A8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63FE5D81">
            <w:pPr>
              <w:rPr>
                <w:rFonts w:hint="eastAsia"/>
              </w:rPr>
            </w:pPr>
            <w:r>
              <w:rPr>
                <w:sz w:val="18"/>
              </w:rPr>
              <w:t>handleMessageNotify(data)</w:t>
            </w:r>
          </w:p>
        </w:tc>
        <w:tc>
          <w:tcPr>
            <w:tcW w:w="3135" w:type="dxa"/>
          </w:tcPr>
          <w:p w14:paraId="305605DD">
            <w:pPr>
              <w:rPr>
                <w:rFonts w:hint="eastAsia"/>
              </w:rPr>
            </w:pPr>
            <w:r>
              <w:rPr>
                <w:sz w:val="18"/>
              </w:rPr>
              <w:t>data: object</w:t>
            </w:r>
          </w:p>
        </w:tc>
        <w:tc>
          <w:tcPr>
            <w:tcW w:w="3135" w:type="dxa"/>
          </w:tcPr>
          <w:p w14:paraId="6F2BCD9E">
            <w:pPr>
              <w:rPr>
                <w:rFonts w:hint="eastAsia"/>
              </w:rPr>
            </w:pPr>
            <w:r>
              <w:rPr>
                <w:sz w:val="18"/>
              </w:rPr>
              <w:t>Process DC</w:t>
            </w:r>
            <w:r>
              <w:rPr>
                <w:rFonts w:ascii="Cambria Math" w:hAnsi="Cambria Math" w:cs="Cambria Math"/>
                <w:sz w:val="18"/>
              </w:rPr>
              <w:t>‑</w:t>
            </w:r>
            <w:r>
              <w:rPr>
                <w:sz w:val="18"/>
              </w:rPr>
              <w:t>message notification</w:t>
            </w:r>
          </w:p>
        </w:tc>
      </w:tr>
    </w:tbl>
    <w:p w14:paraId="7A12E896">
      <w:pPr>
        <w:spacing w:after="40"/>
        <w:rPr>
          <w:rFonts w:hint="eastAsia"/>
        </w:rPr>
      </w:pPr>
    </w:p>
    <w:p w14:paraId="4271B535">
      <w:pPr>
        <w:spacing w:before="40" w:after="40"/>
        <w:rPr>
          <w:rFonts w:hint="eastAsia"/>
        </w:rPr>
      </w:pPr>
      <w:r>
        <w:rPr>
          <w:b/>
        </w:rPr>
        <w:t>Properties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5"/>
      </w:tblGrid>
      <w:tr w14:paraId="5DFEC1C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1F418FB1">
            <w:pPr>
              <w:jc w:val="center"/>
              <w:rPr>
                <w:rFonts w:hint="eastAsia"/>
              </w:rPr>
            </w:pPr>
            <w:r>
              <w:rPr>
                <w:b/>
                <w:color w:val="FFFFFF"/>
              </w:rPr>
              <w:t>Property Name</w:t>
            </w:r>
          </w:p>
        </w:tc>
        <w:tc>
          <w:tcPr>
            <w:tcW w:w="3135" w:type="dxa"/>
            <w:shd w:val="clear" w:color="auto" w:fill="4472C4"/>
          </w:tcPr>
          <w:p w14:paraId="3132402F">
            <w:pPr>
              <w:jc w:val="center"/>
              <w:rPr>
                <w:rFonts w:hint="eastAsia"/>
              </w:rPr>
            </w:pPr>
            <w:r>
              <w:rPr>
                <w:rFonts w:hint="eastAsia"/>
                <w:b/>
                <w:color w:val="FFFFFF"/>
              </w:rPr>
              <w:t>Type</w:t>
            </w:r>
          </w:p>
        </w:tc>
        <w:tc>
          <w:tcPr>
            <w:tcW w:w="3135" w:type="dxa"/>
            <w:shd w:val="clear" w:color="auto" w:fill="4472C4"/>
          </w:tcPr>
          <w:p w14:paraId="6FD51E78">
            <w:pPr>
              <w:jc w:val="center"/>
              <w:rPr>
                <w:rFonts w:hint="eastAsia"/>
              </w:rPr>
            </w:pPr>
            <w:r>
              <w:rPr>
                <w:rFonts w:hint="eastAsia"/>
                <w:b/>
                <w:color w:val="FFFFFF"/>
                <w:lang w:eastAsia="zh-CN"/>
              </w:rPr>
              <w:t>Description</w:t>
            </w:r>
          </w:p>
        </w:tc>
      </w:tr>
      <w:tr w14:paraId="1B7C7FB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115DB802">
            <w:pPr>
              <w:rPr>
                <w:rFonts w:hint="eastAsia"/>
              </w:rPr>
            </w:pPr>
            <w:r>
              <w:rPr>
                <w:sz w:val="18"/>
              </w:rPr>
              <w:t>ondatachannel</w:t>
            </w:r>
          </w:p>
        </w:tc>
        <w:tc>
          <w:tcPr>
            <w:tcW w:w="3135" w:type="dxa"/>
          </w:tcPr>
          <w:p w14:paraId="5368D2BB">
            <w:pPr>
              <w:rPr>
                <w:rFonts w:hint="eastAsia"/>
              </w:rPr>
            </w:pPr>
            <w:r>
              <w:rPr>
                <w:sz w:val="18"/>
              </w:rPr>
              <w:t>function</w:t>
            </w:r>
          </w:p>
        </w:tc>
        <w:tc>
          <w:tcPr>
            <w:tcW w:w="3135" w:type="dxa"/>
          </w:tcPr>
          <w:p w14:paraId="77693E00">
            <w:pPr>
              <w:rPr>
                <w:rFonts w:hint="eastAsia"/>
              </w:rPr>
            </w:pPr>
            <w:r>
              <w:rPr>
                <w:sz w:val="18"/>
              </w:rPr>
              <w:t>数据通道创建回调，参数为RTCDataChannelEvent</w:t>
            </w:r>
          </w:p>
        </w:tc>
      </w:tr>
    </w:tbl>
    <w:p w14:paraId="123B35D1">
      <w:pPr>
        <w:spacing w:after="40"/>
        <w:rPr>
          <w:rFonts w:hint="eastAsia"/>
        </w:rPr>
      </w:pPr>
    </w:p>
    <w:p w14:paraId="048C5338">
      <w:pPr>
        <w:pStyle w:val="6"/>
      </w:pPr>
      <w:r>
        <w:rPr>
          <w:rFonts w:ascii="微软雅黑" w:hAnsi="微软雅黑" w:eastAsia="微软雅黑"/>
        </w:rPr>
        <w:t>1.3.4 RTCConfiguration</w:t>
      </w:r>
    </w:p>
    <w:p w14:paraId="166138FA">
      <w:pPr>
        <w:spacing w:before="40" w:after="40"/>
        <w:rPr>
          <w:rFonts w:hint="eastAsia"/>
        </w:rPr>
      </w:pPr>
      <w:r>
        <w:t>RTCConfiguration class for RTCPeerConnection configuration.</w:t>
      </w:r>
    </w:p>
    <w:p w14:paraId="2AD39A0D">
      <w:pPr>
        <w:pStyle w:val="5"/>
        <w:rPr>
          <w:rFonts w:eastAsia="微软雅黑"/>
          <w:lang w:eastAsia="zh-CN"/>
        </w:rPr>
      </w:pPr>
      <w:bookmarkStart w:id="12" w:name="_Toc558"/>
      <w:bookmarkStart w:id="13" w:name="_Toc27265"/>
      <w:bookmarkStart w:id="14" w:name="_Toc24238"/>
      <w:r>
        <w:rPr>
          <w:rFonts w:ascii="微软雅黑" w:hAnsi="微软雅黑" w:eastAsia="微软雅黑"/>
        </w:rPr>
        <w:t xml:space="preserve">1.4 </w:t>
      </w:r>
      <w:bookmarkEnd w:id="12"/>
      <w:bookmarkEnd w:id="13"/>
      <w:r>
        <w:rPr>
          <w:rFonts w:ascii="微软雅黑" w:hAnsi="微软雅黑" w:eastAsia="微软雅黑"/>
        </w:rPr>
        <w:t>HTTP Protocol</w:t>
      </w:r>
      <w:bookmarkEnd w:id="14"/>
    </w:p>
    <w:p w14:paraId="367CD6E3">
      <w:pPr>
        <w:spacing w:before="40" w:after="40"/>
        <w:rPr>
          <w:rFonts w:hint="eastAsia"/>
        </w:rPr>
      </w:pPr>
      <w:r>
        <w:t>JSSDK has a built</w:t>
      </w:r>
      <w:r>
        <w:rPr>
          <w:rFonts w:ascii="Cambria Math" w:hAnsi="Cambria Math" w:cs="Cambria Math"/>
        </w:rPr>
        <w:t>‑</w:t>
      </w:r>
      <w:r>
        <w:t>in networkProxy network</w:t>
      </w:r>
      <w:r>
        <w:rPr>
          <w:rFonts w:ascii="Cambria Math" w:hAnsi="Cambria Math" w:cs="Cambria Math"/>
        </w:rPr>
        <w:t>‑</w:t>
      </w:r>
      <w:r>
        <w:t>proxy module. Developers can directly use standard HTTP requests (fetch, XMLHttpRequest, axios) for AS data.</w:t>
      </w:r>
    </w:p>
    <w:p w14:paraId="26910C61">
      <w:pPr>
        <w:spacing w:before="40" w:after="40"/>
        <w:rPr>
          <w:rFonts w:hint="eastAsia"/>
          <w:i/>
          <w:color w:val="666666"/>
        </w:rPr>
      </w:pPr>
      <w:r>
        <w:rPr>
          <w:rFonts w:hint="eastAsia"/>
          <w:i/>
          <w:color w:val="666666"/>
        </w:rPr>
        <w:t>Supported starting from JSSDK version 1.0.0</w:t>
      </w:r>
    </w:p>
    <w:p w14:paraId="46077144">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5CFD15E2">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371E6A3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743D775C">
            <w:pPr>
              <w:spacing w:after="0" w:line="280" w:lineRule="exact"/>
              <w:rPr>
                <w:rFonts w:ascii="Consolas" w:hAnsi="Consolas" w:eastAsia="Consolas"/>
                <w:sz w:val="18"/>
              </w:rPr>
            </w:pPr>
            <w:r>
              <w:rPr>
                <w:rFonts w:hint="eastAsia" w:ascii="Consolas" w:hAnsi="Consolas" w:eastAsia="Consolas"/>
                <w:sz w:val="18"/>
              </w:rPr>
              <w:t>try {</w:t>
            </w:r>
          </w:p>
          <w:p w14:paraId="7518F2B7">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const url = 'https://local_</w:t>
            </w:r>
            <w:r>
              <w:rPr>
                <w:rFonts w:hint="eastAsia" w:ascii="Consolas" w:hAnsi="Consolas" w:eastAsia="宋体"/>
                <w:sz w:val="18"/>
                <w:lang w:eastAsia="zh-CN"/>
              </w:rPr>
              <w:t>xxx</w:t>
            </w:r>
            <w:r>
              <w:rPr>
                <w:rFonts w:hint="eastAsia" w:ascii="Consolas" w:hAnsi="Consolas" w:eastAsia="Consolas"/>
                <w:sz w:val="18"/>
              </w:rPr>
              <w:t>_0_dc1/api/test/post'</w:t>
            </w:r>
          </w:p>
          <w:p w14:paraId="59243EB4">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const formData = new FormData()</w:t>
            </w:r>
          </w:p>
          <w:p w14:paraId="5E8672B4">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formData.append('username', 'testuser')</w:t>
            </w:r>
          </w:p>
          <w:p w14:paraId="66EB5222">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formData.append('password', '123456')</w:t>
            </w:r>
          </w:p>
          <w:p w14:paraId="6CBACE05">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formData.append('timestamp', Date.now().toString())</w:t>
            </w:r>
          </w:p>
          <w:p w14:paraId="557E96B1">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this.addLog('request', '📤 Axios POST FormData', { url })</w:t>
            </w:r>
          </w:p>
          <w:p w14:paraId="7467EE52">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const response = await axios.post(url, formData, {</w:t>
            </w:r>
          </w:p>
          <w:p w14:paraId="522EC0D1">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 xml:space="preserve">  headers: { 'Content-Type': 'multipart/form-data' }</w:t>
            </w:r>
          </w:p>
          <w:p w14:paraId="66A7E3AC">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w:t>
            </w:r>
          </w:p>
          <w:p w14:paraId="51D61DD7">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 xml:space="preserve">this.addLog('response', '📥 Axios POST </w:t>
            </w:r>
            <w:r>
              <w:rPr>
                <w:rFonts w:hint="eastAsia" w:ascii="Consolas" w:hAnsi="Consolas" w:eastAsia="宋体"/>
                <w:sz w:val="18"/>
                <w:lang w:eastAsia="zh-CN"/>
              </w:rPr>
              <w:t>response</w:t>
            </w:r>
            <w:r>
              <w:rPr>
                <w:rFonts w:hint="eastAsia" w:ascii="Consolas" w:hAnsi="Consolas" w:eastAsia="Consolas"/>
                <w:sz w:val="18"/>
              </w:rPr>
              <w:t>', {</w:t>
            </w:r>
          </w:p>
          <w:p w14:paraId="1E43B193">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 xml:space="preserve">  status: response.status,</w:t>
            </w:r>
          </w:p>
          <w:p w14:paraId="26002088">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 xml:space="preserve">  statusText: response.statusText,</w:t>
            </w:r>
          </w:p>
          <w:p w14:paraId="6DECC9DC">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 xml:space="preserve">  data: response.data</w:t>
            </w:r>
          </w:p>
          <w:p w14:paraId="3008EF90">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w:t>
            </w:r>
          </w:p>
          <w:p w14:paraId="61DB3DDA">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return response</w:t>
            </w:r>
          </w:p>
          <w:p w14:paraId="32E0CC88">
            <w:pPr>
              <w:spacing w:after="0" w:line="280" w:lineRule="exact"/>
              <w:rPr>
                <w:rFonts w:ascii="Consolas" w:hAnsi="Consolas" w:eastAsia="Consolas"/>
                <w:sz w:val="18"/>
              </w:rPr>
            </w:pPr>
            <w:r>
              <w:rPr>
                <w:rFonts w:hint="eastAsia" w:ascii="Consolas" w:hAnsi="Consolas" w:eastAsia="Consolas"/>
                <w:sz w:val="18"/>
              </w:rPr>
              <w:t xml:space="preserve">  } catch (err) {</w:t>
            </w:r>
          </w:p>
          <w:p w14:paraId="75134C4E">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 xml:space="preserve">this.addLog('error', '❌ Axios POST </w:t>
            </w:r>
            <w:r>
              <w:rPr>
                <w:rFonts w:hint="eastAsia" w:ascii="Consolas" w:hAnsi="Consolas" w:eastAsia="宋体"/>
                <w:sz w:val="18"/>
                <w:lang w:eastAsia="zh-CN"/>
              </w:rPr>
              <w:t>failed</w:t>
            </w:r>
            <w:r>
              <w:rPr>
                <w:rFonts w:hint="eastAsia" w:ascii="Consolas" w:hAnsi="Consolas" w:eastAsia="Consolas"/>
                <w:sz w:val="18"/>
              </w:rPr>
              <w:t>', err?.message || err)</w:t>
            </w:r>
          </w:p>
          <w:p w14:paraId="00633072">
            <w:pPr>
              <w:spacing w:after="0" w:line="280" w:lineRule="exact"/>
              <w:rPr>
                <w:rFonts w:ascii="Consolas" w:hAnsi="Consolas" w:eastAsia="Consolas"/>
                <w:sz w:val="18"/>
              </w:rPr>
            </w:pPr>
            <w:r>
              <w:rPr>
                <w:rFonts w:hint="eastAsia" w:ascii="Consolas" w:hAnsi="Consolas" w:eastAsia="Consolas"/>
                <w:sz w:val="18"/>
              </w:rPr>
              <w:tab/>
            </w:r>
            <w:r>
              <w:rPr>
                <w:rFonts w:hint="eastAsia" w:ascii="Consolas" w:hAnsi="Consolas" w:eastAsia="Consolas"/>
                <w:sz w:val="18"/>
              </w:rPr>
              <w:t>throw err</w:t>
            </w:r>
          </w:p>
          <w:p w14:paraId="78462C4C">
            <w:pPr>
              <w:spacing w:after="0" w:line="280" w:lineRule="exact"/>
              <w:rPr>
                <w:rFonts w:hint="eastAsia"/>
              </w:rPr>
            </w:pPr>
            <w:r>
              <w:rPr>
                <w:rFonts w:hint="eastAsia" w:ascii="Consolas" w:hAnsi="Consolas" w:eastAsia="Consolas"/>
                <w:sz w:val="18"/>
              </w:rPr>
              <w:t xml:space="preserve">  }</w:t>
            </w:r>
          </w:p>
        </w:tc>
      </w:tr>
    </w:tbl>
    <w:p w14:paraId="50884F15">
      <w:pPr>
        <w:spacing w:before="40" w:after="40"/>
        <w:rPr>
          <w:rFonts w:hint="eastAsia"/>
          <w:lang w:eastAsia="zh-CN"/>
        </w:rPr>
      </w:pPr>
      <w:r>
        <w:rPr>
          <w:lang w:eastAsia="zh-CN"/>
        </w:rPr>
        <w:t xml:space="preserve">When </w:t>
      </w:r>
      <w:r>
        <w:rPr>
          <w:rFonts w:hint="eastAsia"/>
          <w:lang w:eastAsia="zh-CN"/>
        </w:rPr>
        <w:t>IMS DC Application</w:t>
      </w:r>
      <w:r>
        <w:rPr>
          <w:lang w:eastAsia="zh-CN"/>
        </w:rPr>
        <w:t xml:space="preserve"> initiate HTTP requests as shown above, the terminal automatically creates an ADC with dcLabel `local_xxx_0_dc1` (xxx denotes </w:t>
      </w:r>
      <w:r>
        <w:rPr>
          <w:rFonts w:hint="eastAsia"/>
          <w:lang w:eastAsia="zh-CN"/>
        </w:rPr>
        <w:t>the application</w:t>
      </w:r>
      <w:r>
        <w:rPr>
          <w:lang w:eastAsia="zh-CN"/>
        </w:rPr>
        <w:t xml:space="preserve"> ID). The corresponding AS shall accept this ADC creation and receive &amp; process HTTP requests via `{appUrl}/api/test/post`, where appUrl is the appUrl parameter within DcStream from the call event.</w:t>
      </w:r>
    </w:p>
    <w:p w14:paraId="77FDBD28">
      <w:pPr>
        <w:pStyle w:val="4"/>
        <w:rPr>
          <w:lang w:eastAsia="zh-CN"/>
        </w:rPr>
      </w:pPr>
      <w:bookmarkStart w:id="15" w:name="_Toc25398"/>
      <w:bookmarkStart w:id="16" w:name="_Toc29745"/>
      <w:bookmarkStart w:id="17" w:name="_Toc3676"/>
      <w:r>
        <w:rPr>
          <w:rFonts w:ascii="微软雅黑" w:hAnsi="微软雅黑" w:eastAsia="微软雅黑"/>
        </w:rPr>
        <w:t>2 Media Plugin</w:t>
      </w:r>
      <w:bookmarkEnd w:id="15"/>
      <w:bookmarkEnd w:id="16"/>
      <w:bookmarkEnd w:id="17"/>
    </w:p>
    <w:p w14:paraId="5C4E91DA">
      <w:pPr>
        <w:pStyle w:val="5"/>
      </w:pPr>
      <w:bookmarkStart w:id="18" w:name="_Toc22538"/>
      <w:bookmarkStart w:id="19" w:name="_Toc27932"/>
      <w:r>
        <w:rPr>
          <w:rFonts w:ascii="微软雅黑" w:hAnsi="微软雅黑" w:eastAsia="微软雅黑"/>
        </w:rPr>
        <w:t xml:space="preserve">2.1 </w:t>
      </w:r>
      <w:bookmarkEnd w:id="18"/>
      <w:r>
        <w:rPr>
          <w:rFonts w:ascii="微软雅黑" w:hAnsi="微软雅黑" w:eastAsia="微软雅黑"/>
        </w:rPr>
        <w:t>Media Plugin Interfaces</w:t>
      </w:r>
      <w:bookmarkEnd w:id="19"/>
    </w:p>
    <w:p w14:paraId="4D3E4ECE">
      <w:pPr>
        <w:pStyle w:val="6"/>
      </w:pPr>
      <w:bookmarkStart w:id="20" w:name="_Toc10148"/>
      <w:r>
        <w:rPr>
          <w:rFonts w:ascii="微软雅黑" w:hAnsi="微软雅黑" w:eastAsia="微软雅黑"/>
          <w:color w:val="2E74B5"/>
          <w:sz w:val="26"/>
        </w:rPr>
        <w:t>2.1.1 queryImages</w:t>
      </w:r>
      <w:bookmarkEnd w:id="20"/>
    </w:p>
    <w:p w14:paraId="043C25C4">
      <w:pPr>
        <w:spacing w:before="40" w:after="40"/>
        <w:rPr>
          <w:rFonts w:hint="eastAsia"/>
        </w:rPr>
      </w:pPr>
      <w:r>
        <w:t>Query image list.</w:t>
      </w:r>
    </w:p>
    <w:p w14:paraId="748C5C5E">
      <w:pPr>
        <w:spacing w:before="40" w:after="40"/>
        <w:rPr>
          <w:rFonts w:hint="eastAsia"/>
          <w:i/>
          <w:color w:val="666666"/>
        </w:rPr>
      </w:pPr>
    </w:p>
    <w:p w14:paraId="5F7BD75A">
      <w:pPr>
        <w:spacing w:before="40" w:after="40"/>
        <w:rPr>
          <w:rFonts w:hint="eastAsia"/>
          <w:i/>
          <w:color w:val="666666"/>
        </w:rPr>
      </w:pPr>
      <w:r>
        <w:rPr>
          <w:rFonts w:hint="eastAsia"/>
          <w:i/>
          <w:color w:val="666666"/>
        </w:rPr>
        <w:t>Supported starting from JSSDK version 1.0.0</w:t>
      </w:r>
    </w:p>
    <w:p w14:paraId="2D017788">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3FA32507">
      <w:pPr>
        <w:spacing w:before="40" w:after="40"/>
        <w:rPr>
          <w:rFonts w:hint="eastAsia"/>
          <w:b/>
        </w:rPr>
      </w:pPr>
    </w:p>
    <w:p w14:paraId="451FD4BD">
      <w:pPr>
        <w:spacing w:before="40" w:after="40"/>
        <w:rPr>
          <w:rFonts w:hint="eastAsia"/>
        </w:rPr>
      </w:pPr>
      <w:r>
        <w:rPr>
          <w:b/>
        </w:rPr>
        <w:t>pluginName: mediaPlugin</w:t>
      </w:r>
    </w:p>
    <w:p w14:paraId="71313F68">
      <w:pPr>
        <w:spacing w:before="40" w:after="40"/>
        <w:rPr>
          <w:rFonts w:hint="eastAsia"/>
        </w:rPr>
      </w:pPr>
      <w:r>
        <w:rPr>
          <w:b/>
        </w:rPr>
        <w:t>actionName: queryImages</w:t>
      </w:r>
    </w:p>
    <w:p w14:paraId="008D609E">
      <w:pPr>
        <w:spacing w:before="40" w:after="40"/>
        <w:rPr>
          <w:rFonts w:hint="eastAsia"/>
          <w:b/>
        </w:rPr>
      </w:pPr>
    </w:p>
    <w:p w14:paraId="095A7671">
      <w:pPr>
        <w:spacing w:before="40" w:after="40"/>
        <w:rPr>
          <w:rFonts w:hint="eastAsia"/>
        </w:rPr>
      </w:pPr>
      <w:r>
        <w:rPr>
          <w:b/>
        </w:rPr>
        <w:t>Permission：</w:t>
      </w:r>
      <w:r>
        <w:t>MINIAPP_EXTERNAL_STORAGE</w:t>
      </w:r>
    </w:p>
    <w:p w14:paraId="4D885768">
      <w:pPr>
        <w:spacing w:before="40" w:after="40"/>
        <w:rPr>
          <w:rFonts w:hint="eastAsia"/>
          <w:b/>
          <w:lang w:eastAsia="zh-CN"/>
        </w:rPr>
      </w:pPr>
    </w:p>
    <w:p w14:paraId="6E7E71B0">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3286568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03DC6653">
            <w:pPr>
              <w:jc w:val="center"/>
              <w:rPr>
                <w:rFonts w:hint="eastAsia"/>
              </w:rPr>
            </w:pPr>
            <w:r>
              <w:rPr>
                <w:b/>
                <w:color w:val="FFFFFF"/>
              </w:rPr>
              <w:t>Parameter Name</w:t>
            </w:r>
          </w:p>
        </w:tc>
        <w:tc>
          <w:tcPr>
            <w:tcW w:w="2351" w:type="dxa"/>
            <w:shd w:val="clear" w:color="auto" w:fill="4472C4"/>
          </w:tcPr>
          <w:p w14:paraId="394E3B85">
            <w:pPr>
              <w:jc w:val="center"/>
              <w:rPr>
                <w:rFonts w:hint="eastAsia"/>
              </w:rPr>
            </w:pPr>
            <w:r>
              <w:rPr>
                <w:b/>
                <w:color w:val="FFFFFF"/>
              </w:rPr>
              <w:t>Required</w:t>
            </w:r>
          </w:p>
        </w:tc>
        <w:tc>
          <w:tcPr>
            <w:tcW w:w="2351" w:type="dxa"/>
            <w:shd w:val="clear" w:color="auto" w:fill="4472C4"/>
          </w:tcPr>
          <w:p w14:paraId="094E2E18">
            <w:pPr>
              <w:jc w:val="center"/>
              <w:rPr>
                <w:rFonts w:hint="eastAsia"/>
              </w:rPr>
            </w:pPr>
            <w:r>
              <w:rPr>
                <w:rFonts w:hint="eastAsia"/>
                <w:b/>
                <w:color w:val="FFFFFF"/>
              </w:rPr>
              <w:t>Type</w:t>
            </w:r>
          </w:p>
        </w:tc>
        <w:tc>
          <w:tcPr>
            <w:tcW w:w="2351" w:type="dxa"/>
            <w:shd w:val="clear" w:color="auto" w:fill="4472C4"/>
          </w:tcPr>
          <w:p w14:paraId="174AFADB">
            <w:pPr>
              <w:jc w:val="center"/>
              <w:rPr>
                <w:rFonts w:hint="eastAsia"/>
              </w:rPr>
            </w:pPr>
            <w:r>
              <w:rPr>
                <w:rFonts w:hint="eastAsia"/>
                <w:b/>
                <w:color w:val="FFFFFF"/>
                <w:lang w:eastAsia="zh-CN"/>
              </w:rPr>
              <w:t>Description</w:t>
            </w:r>
          </w:p>
        </w:tc>
      </w:tr>
      <w:tr w14:paraId="41F74FF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6B1A6D8">
            <w:pPr>
              <w:rPr>
                <w:rFonts w:hint="eastAsia"/>
              </w:rPr>
            </w:pPr>
            <w:r>
              <w:rPr>
                <w:sz w:val="18"/>
              </w:rPr>
              <w:t>path</w:t>
            </w:r>
          </w:p>
        </w:tc>
        <w:tc>
          <w:tcPr>
            <w:tcW w:w="2351" w:type="dxa"/>
          </w:tcPr>
          <w:p w14:paraId="485AA2B5">
            <w:pPr>
              <w:rPr>
                <w:rFonts w:hint="eastAsia"/>
                <w:sz w:val="18"/>
              </w:rPr>
            </w:pPr>
            <w:r>
              <w:rPr>
                <w:rFonts w:hint="eastAsia"/>
                <w:sz w:val="18"/>
              </w:rPr>
              <w:t>No</w:t>
            </w:r>
          </w:p>
        </w:tc>
        <w:tc>
          <w:tcPr>
            <w:tcW w:w="2351" w:type="dxa"/>
          </w:tcPr>
          <w:p w14:paraId="5820C55B">
            <w:pPr>
              <w:rPr>
                <w:rFonts w:hint="eastAsia"/>
              </w:rPr>
            </w:pPr>
            <w:r>
              <w:rPr>
                <w:sz w:val="18"/>
              </w:rPr>
              <w:t>string</w:t>
            </w:r>
          </w:p>
        </w:tc>
        <w:tc>
          <w:tcPr>
            <w:tcW w:w="2351" w:type="dxa"/>
          </w:tcPr>
          <w:p w14:paraId="7C401876">
            <w:pPr>
              <w:rPr>
                <w:rFonts w:hint="eastAsia"/>
                <w:lang w:eastAsia="zh-CN"/>
              </w:rPr>
            </w:pPr>
            <w:r>
              <w:rPr>
                <w:sz w:val="18"/>
              </w:rPr>
              <w:t xml:space="preserve">Query path; default </w:t>
            </w:r>
            <w:r>
              <w:rPr>
                <w:rFonts w:hint="eastAsia"/>
                <w:sz w:val="18"/>
                <w:lang w:eastAsia="zh-CN"/>
              </w:rPr>
              <w:t>'</w:t>
            </w:r>
            <w:r>
              <w:rPr>
                <w:sz w:val="18"/>
              </w:rPr>
              <w:t>/storage/emulated/0</w:t>
            </w:r>
            <w:r>
              <w:rPr>
                <w:rFonts w:hint="eastAsia"/>
                <w:sz w:val="18"/>
                <w:lang w:eastAsia="zh-CN"/>
              </w:rPr>
              <w:t>'</w:t>
            </w:r>
          </w:p>
        </w:tc>
      </w:tr>
      <w:tr w14:paraId="2AEBF0D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7C4971E">
            <w:pPr>
              <w:rPr>
                <w:rFonts w:hint="eastAsia"/>
              </w:rPr>
            </w:pPr>
            <w:r>
              <w:rPr>
                <w:sz w:val="18"/>
              </w:rPr>
              <w:t>offset</w:t>
            </w:r>
          </w:p>
        </w:tc>
        <w:tc>
          <w:tcPr>
            <w:tcW w:w="2351" w:type="dxa"/>
            <w:shd w:val="clear" w:color="auto" w:fill="F2F2F2"/>
          </w:tcPr>
          <w:p w14:paraId="5BE63D8D">
            <w:pPr>
              <w:rPr>
                <w:rFonts w:hint="eastAsia"/>
              </w:rPr>
            </w:pPr>
            <w:r>
              <w:rPr>
                <w:rFonts w:hint="eastAsia"/>
                <w:sz w:val="18"/>
              </w:rPr>
              <w:t>No</w:t>
            </w:r>
          </w:p>
        </w:tc>
        <w:tc>
          <w:tcPr>
            <w:tcW w:w="2351" w:type="dxa"/>
            <w:shd w:val="clear" w:color="auto" w:fill="F2F2F2"/>
          </w:tcPr>
          <w:p w14:paraId="2AD43A64">
            <w:pPr>
              <w:rPr>
                <w:rFonts w:hint="eastAsia"/>
              </w:rPr>
            </w:pPr>
            <w:r>
              <w:rPr>
                <w:sz w:val="18"/>
              </w:rPr>
              <w:t>string</w:t>
            </w:r>
          </w:p>
        </w:tc>
        <w:tc>
          <w:tcPr>
            <w:tcW w:w="2351" w:type="dxa"/>
            <w:shd w:val="clear" w:color="auto" w:fill="F2F2F2"/>
          </w:tcPr>
          <w:p w14:paraId="2AD0E4F2">
            <w:pPr>
              <w:rPr>
                <w:rFonts w:hint="eastAsia"/>
              </w:rPr>
            </w:pPr>
            <w:r>
              <w:rPr>
                <w:sz w:val="18"/>
              </w:rPr>
              <w:t>Offset; default 0</w:t>
            </w:r>
          </w:p>
        </w:tc>
      </w:tr>
      <w:tr w14:paraId="4CB75DC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883CC56">
            <w:pPr>
              <w:rPr>
                <w:rFonts w:hint="eastAsia"/>
              </w:rPr>
            </w:pPr>
            <w:r>
              <w:rPr>
                <w:sz w:val="18"/>
              </w:rPr>
              <w:t>size</w:t>
            </w:r>
          </w:p>
        </w:tc>
        <w:tc>
          <w:tcPr>
            <w:tcW w:w="2351" w:type="dxa"/>
          </w:tcPr>
          <w:p w14:paraId="3342E3B9">
            <w:pPr>
              <w:rPr>
                <w:rFonts w:hint="eastAsia"/>
              </w:rPr>
            </w:pPr>
            <w:r>
              <w:rPr>
                <w:rFonts w:hint="eastAsia"/>
                <w:sz w:val="18"/>
              </w:rPr>
              <w:t>No</w:t>
            </w:r>
          </w:p>
        </w:tc>
        <w:tc>
          <w:tcPr>
            <w:tcW w:w="2351" w:type="dxa"/>
          </w:tcPr>
          <w:p w14:paraId="2826F9F0">
            <w:pPr>
              <w:rPr>
                <w:rFonts w:hint="eastAsia"/>
              </w:rPr>
            </w:pPr>
            <w:r>
              <w:rPr>
                <w:sz w:val="18"/>
              </w:rPr>
              <w:t>string</w:t>
            </w:r>
          </w:p>
        </w:tc>
        <w:tc>
          <w:tcPr>
            <w:tcW w:w="2351" w:type="dxa"/>
          </w:tcPr>
          <w:p w14:paraId="7A4F3BD5">
            <w:pPr>
              <w:rPr>
                <w:rFonts w:hint="eastAsia"/>
              </w:rPr>
            </w:pPr>
            <w:r>
              <w:rPr>
                <w:sz w:val="18"/>
              </w:rPr>
              <w:t>Page size; default 20</w:t>
            </w:r>
          </w:p>
        </w:tc>
      </w:tr>
    </w:tbl>
    <w:p w14:paraId="31967264">
      <w:pPr>
        <w:spacing w:after="40"/>
        <w:rPr>
          <w:rFonts w:hint="eastAsia"/>
        </w:rPr>
      </w:pPr>
    </w:p>
    <w:p w14:paraId="73AF35E6">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768672D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23B3B503">
            <w:pPr>
              <w:jc w:val="center"/>
              <w:rPr>
                <w:rFonts w:hint="eastAsia"/>
              </w:rPr>
            </w:pPr>
            <w:r>
              <w:rPr>
                <w:b/>
                <w:color w:val="FFFFFF"/>
              </w:rPr>
              <w:t>Parameter Name</w:t>
            </w:r>
          </w:p>
        </w:tc>
        <w:tc>
          <w:tcPr>
            <w:tcW w:w="2351" w:type="dxa"/>
            <w:shd w:val="clear" w:color="auto" w:fill="4472C4"/>
          </w:tcPr>
          <w:p w14:paraId="403402B1">
            <w:pPr>
              <w:jc w:val="center"/>
              <w:rPr>
                <w:rFonts w:hint="eastAsia"/>
              </w:rPr>
            </w:pPr>
            <w:r>
              <w:rPr>
                <w:b/>
                <w:color w:val="FFFFFF"/>
              </w:rPr>
              <w:t>Required</w:t>
            </w:r>
          </w:p>
        </w:tc>
        <w:tc>
          <w:tcPr>
            <w:tcW w:w="2351" w:type="dxa"/>
            <w:shd w:val="clear" w:color="auto" w:fill="4472C4"/>
          </w:tcPr>
          <w:p w14:paraId="26580889">
            <w:pPr>
              <w:jc w:val="center"/>
              <w:rPr>
                <w:rFonts w:hint="eastAsia"/>
              </w:rPr>
            </w:pPr>
            <w:r>
              <w:rPr>
                <w:rFonts w:hint="eastAsia"/>
                <w:b/>
                <w:color w:val="FFFFFF"/>
              </w:rPr>
              <w:t>Type</w:t>
            </w:r>
          </w:p>
        </w:tc>
        <w:tc>
          <w:tcPr>
            <w:tcW w:w="2351" w:type="dxa"/>
            <w:shd w:val="clear" w:color="auto" w:fill="4472C4"/>
          </w:tcPr>
          <w:p w14:paraId="1A4C2725">
            <w:pPr>
              <w:jc w:val="center"/>
              <w:rPr>
                <w:rFonts w:hint="eastAsia"/>
              </w:rPr>
            </w:pPr>
            <w:r>
              <w:rPr>
                <w:rFonts w:hint="eastAsia"/>
                <w:b/>
                <w:color w:val="FFFFFF"/>
                <w:lang w:eastAsia="zh-CN"/>
              </w:rPr>
              <w:t>Description</w:t>
            </w:r>
          </w:p>
        </w:tc>
      </w:tr>
      <w:tr w14:paraId="21240D2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EF03EA8">
            <w:pPr>
              <w:rPr>
                <w:rFonts w:hint="eastAsia"/>
              </w:rPr>
            </w:pPr>
            <w:r>
              <w:rPr>
                <w:sz w:val="18"/>
              </w:rPr>
              <w:t>code</w:t>
            </w:r>
          </w:p>
        </w:tc>
        <w:tc>
          <w:tcPr>
            <w:tcW w:w="2351" w:type="dxa"/>
          </w:tcPr>
          <w:p w14:paraId="01A06E74">
            <w:pPr>
              <w:rPr>
                <w:rFonts w:hint="eastAsia"/>
                <w:sz w:val="18"/>
              </w:rPr>
            </w:pPr>
            <w:r>
              <w:rPr>
                <w:rFonts w:hint="eastAsia"/>
                <w:sz w:val="18"/>
              </w:rPr>
              <w:t>Yes</w:t>
            </w:r>
          </w:p>
        </w:tc>
        <w:tc>
          <w:tcPr>
            <w:tcW w:w="2351" w:type="dxa"/>
          </w:tcPr>
          <w:p w14:paraId="02BA0D32">
            <w:pPr>
              <w:rPr>
                <w:rFonts w:hint="eastAsia"/>
              </w:rPr>
            </w:pPr>
            <w:r>
              <w:rPr>
                <w:sz w:val="18"/>
              </w:rPr>
              <w:t>number</w:t>
            </w:r>
          </w:p>
        </w:tc>
        <w:tc>
          <w:tcPr>
            <w:tcW w:w="2351" w:type="dxa"/>
          </w:tcPr>
          <w:p w14:paraId="3698DB5B">
            <w:pPr>
              <w:rPr>
                <w:rFonts w:hint="eastAsia"/>
                <w:lang w:eastAsia="zh-CN"/>
              </w:rPr>
            </w:pPr>
            <w:r>
              <w:rPr>
                <w:sz w:val="18"/>
                <w:lang w:eastAsia="zh-CN"/>
              </w:rPr>
              <w:t>Response code: 1 success, 0 failure, -1 cancelled</w:t>
            </w:r>
          </w:p>
        </w:tc>
      </w:tr>
      <w:tr w14:paraId="2A1AA00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7F189F20">
            <w:pPr>
              <w:rPr>
                <w:rFonts w:hint="eastAsia"/>
              </w:rPr>
            </w:pPr>
            <w:r>
              <w:rPr>
                <w:sz w:val="18"/>
              </w:rPr>
              <w:t>message</w:t>
            </w:r>
          </w:p>
        </w:tc>
        <w:tc>
          <w:tcPr>
            <w:tcW w:w="2351" w:type="dxa"/>
            <w:shd w:val="clear" w:color="auto" w:fill="F2F2F2"/>
          </w:tcPr>
          <w:p w14:paraId="6E9D7D4B">
            <w:pPr>
              <w:rPr>
                <w:rFonts w:hint="eastAsia"/>
              </w:rPr>
            </w:pPr>
            <w:r>
              <w:rPr>
                <w:rFonts w:hint="eastAsia"/>
                <w:sz w:val="18"/>
              </w:rPr>
              <w:t>Yes</w:t>
            </w:r>
          </w:p>
        </w:tc>
        <w:tc>
          <w:tcPr>
            <w:tcW w:w="2351" w:type="dxa"/>
            <w:shd w:val="clear" w:color="auto" w:fill="F2F2F2"/>
          </w:tcPr>
          <w:p w14:paraId="2ADC8B07">
            <w:pPr>
              <w:rPr>
                <w:rFonts w:hint="eastAsia"/>
              </w:rPr>
            </w:pPr>
            <w:r>
              <w:rPr>
                <w:sz w:val="18"/>
              </w:rPr>
              <w:t>string</w:t>
            </w:r>
          </w:p>
        </w:tc>
        <w:tc>
          <w:tcPr>
            <w:tcW w:w="2351" w:type="dxa"/>
            <w:shd w:val="clear" w:color="auto" w:fill="F2F2F2"/>
          </w:tcPr>
          <w:p w14:paraId="69CE4ADB">
            <w:pPr>
              <w:rPr>
                <w:rFonts w:hint="eastAsia"/>
              </w:rPr>
            </w:pPr>
            <w:r>
              <w:rPr>
                <w:sz w:val="18"/>
              </w:rPr>
              <w:t>Response message</w:t>
            </w:r>
          </w:p>
        </w:tc>
      </w:tr>
      <w:tr w14:paraId="4492D82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A7B1386">
            <w:pPr>
              <w:rPr>
                <w:rFonts w:hint="eastAsia"/>
              </w:rPr>
            </w:pPr>
            <w:r>
              <w:rPr>
                <w:sz w:val="18"/>
              </w:rPr>
              <w:t>data</w:t>
            </w:r>
          </w:p>
        </w:tc>
        <w:tc>
          <w:tcPr>
            <w:tcW w:w="2351" w:type="dxa"/>
          </w:tcPr>
          <w:p w14:paraId="3EA8DEBC">
            <w:pPr>
              <w:rPr>
                <w:rFonts w:hint="eastAsia"/>
              </w:rPr>
            </w:pPr>
            <w:r>
              <w:rPr>
                <w:rFonts w:hint="eastAsia"/>
                <w:sz w:val="18"/>
              </w:rPr>
              <w:t>Yes</w:t>
            </w:r>
          </w:p>
        </w:tc>
        <w:tc>
          <w:tcPr>
            <w:tcW w:w="2351" w:type="dxa"/>
          </w:tcPr>
          <w:p w14:paraId="6F75B114">
            <w:pPr>
              <w:rPr>
                <w:rFonts w:hint="eastAsia"/>
              </w:rPr>
            </w:pPr>
            <w:r>
              <w:rPr>
                <w:sz w:val="18"/>
              </w:rPr>
              <w:t>array</w:t>
            </w:r>
          </w:p>
        </w:tc>
        <w:tc>
          <w:tcPr>
            <w:tcW w:w="2351" w:type="dxa"/>
          </w:tcPr>
          <w:p w14:paraId="111743DB">
            <w:pPr>
              <w:rPr>
                <w:rFonts w:hint="eastAsia"/>
              </w:rPr>
            </w:pPr>
            <w:r>
              <w:rPr>
                <w:sz w:val="18"/>
              </w:rPr>
              <w:t>Image list</w:t>
            </w:r>
          </w:p>
        </w:tc>
      </w:tr>
      <w:tr w14:paraId="5540AE3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507A9DAA">
            <w:pPr>
              <w:rPr>
                <w:rFonts w:hint="eastAsia"/>
              </w:rPr>
            </w:pPr>
            <w:r>
              <w:rPr>
                <w:sz w:val="18"/>
              </w:rPr>
              <w:t>data[].filePath</w:t>
            </w:r>
          </w:p>
        </w:tc>
        <w:tc>
          <w:tcPr>
            <w:tcW w:w="2351" w:type="dxa"/>
            <w:shd w:val="clear" w:color="auto" w:fill="F2F2F2"/>
          </w:tcPr>
          <w:p w14:paraId="0AFF72A1">
            <w:pPr>
              <w:rPr>
                <w:rFonts w:hint="eastAsia"/>
              </w:rPr>
            </w:pPr>
            <w:r>
              <w:rPr>
                <w:rFonts w:hint="eastAsia"/>
                <w:sz w:val="18"/>
              </w:rPr>
              <w:t>Yes</w:t>
            </w:r>
          </w:p>
        </w:tc>
        <w:tc>
          <w:tcPr>
            <w:tcW w:w="2351" w:type="dxa"/>
            <w:shd w:val="clear" w:color="auto" w:fill="F2F2F2"/>
          </w:tcPr>
          <w:p w14:paraId="04DD453C">
            <w:pPr>
              <w:rPr>
                <w:rFonts w:hint="eastAsia"/>
              </w:rPr>
            </w:pPr>
            <w:r>
              <w:rPr>
                <w:sz w:val="18"/>
              </w:rPr>
              <w:t>string</w:t>
            </w:r>
          </w:p>
        </w:tc>
        <w:tc>
          <w:tcPr>
            <w:tcW w:w="2351" w:type="dxa"/>
            <w:shd w:val="clear" w:color="auto" w:fill="F2F2F2"/>
          </w:tcPr>
          <w:p w14:paraId="37B5D1DC">
            <w:pPr>
              <w:rPr>
                <w:rFonts w:hint="eastAsia"/>
              </w:rPr>
            </w:pPr>
            <w:r>
              <w:rPr>
                <w:sz w:val="18"/>
              </w:rPr>
              <w:t>File path</w:t>
            </w:r>
          </w:p>
        </w:tc>
      </w:tr>
      <w:tr w14:paraId="01A6183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D67CD18">
            <w:pPr>
              <w:rPr>
                <w:rFonts w:hint="eastAsia"/>
              </w:rPr>
            </w:pPr>
            <w:r>
              <w:rPr>
                <w:sz w:val="18"/>
              </w:rPr>
              <w:t>data[].fileName</w:t>
            </w:r>
          </w:p>
        </w:tc>
        <w:tc>
          <w:tcPr>
            <w:tcW w:w="2351" w:type="dxa"/>
          </w:tcPr>
          <w:p w14:paraId="0233E126">
            <w:pPr>
              <w:rPr>
                <w:rFonts w:hint="eastAsia"/>
              </w:rPr>
            </w:pPr>
            <w:r>
              <w:rPr>
                <w:rFonts w:hint="eastAsia"/>
                <w:sz w:val="18"/>
              </w:rPr>
              <w:t>Yes</w:t>
            </w:r>
          </w:p>
        </w:tc>
        <w:tc>
          <w:tcPr>
            <w:tcW w:w="2351" w:type="dxa"/>
          </w:tcPr>
          <w:p w14:paraId="1B51109A">
            <w:pPr>
              <w:rPr>
                <w:rFonts w:hint="eastAsia"/>
              </w:rPr>
            </w:pPr>
            <w:r>
              <w:rPr>
                <w:sz w:val="18"/>
              </w:rPr>
              <w:t>string</w:t>
            </w:r>
          </w:p>
        </w:tc>
        <w:tc>
          <w:tcPr>
            <w:tcW w:w="2351" w:type="dxa"/>
          </w:tcPr>
          <w:p w14:paraId="0FF6945B">
            <w:pPr>
              <w:rPr>
                <w:rFonts w:hint="eastAsia"/>
              </w:rPr>
            </w:pPr>
            <w:r>
              <w:rPr>
                <w:sz w:val="18"/>
              </w:rPr>
              <w:t>File name</w:t>
            </w:r>
          </w:p>
        </w:tc>
      </w:tr>
      <w:tr w14:paraId="5570510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5BFBAF73">
            <w:pPr>
              <w:rPr>
                <w:rFonts w:hint="eastAsia"/>
              </w:rPr>
            </w:pPr>
            <w:r>
              <w:rPr>
                <w:sz w:val="18"/>
              </w:rPr>
              <w:t>data[].folderName</w:t>
            </w:r>
          </w:p>
        </w:tc>
        <w:tc>
          <w:tcPr>
            <w:tcW w:w="2351" w:type="dxa"/>
            <w:shd w:val="clear" w:color="auto" w:fill="F2F2F2"/>
          </w:tcPr>
          <w:p w14:paraId="6186B4D4">
            <w:pPr>
              <w:rPr>
                <w:rFonts w:hint="eastAsia"/>
              </w:rPr>
            </w:pPr>
            <w:r>
              <w:rPr>
                <w:rFonts w:hint="eastAsia"/>
                <w:sz w:val="18"/>
              </w:rPr>
              <w:t>Yes</w:t>
            </w:r>
          </w:p>
        </w:tc>
        <w:tc>
          <w:tcPr>
            <w:tcW w:w="2351" w:type="dxa"/>
            <w:shd w:val="clear" w:color="auto" w:fill="F2F2F2"/>
          </w:tcPr>
          <w:p w14:paraId="07D41D75">
            <w:pPr>
              <w:rPr>
                <w:rFonts w:hint="eastAsia"/>
              </w:rPr>
            </w:pPr>
            <w:r>
              <w:rPr>
                <w:sz w:val="18"/>
              </w:rPr>
              <w:t>string</w:t>
            </w:r>
          </w:p>
        </w:tc>
        <w:tc>
          <w:tcPr>
            <w:tcW w:w="2351" w:type="dxa"/>
            <w:shd w:val="clear" w:color="auto" w:fill="F2F2F2"/>
          </w:tcPr>
          <w:p w14:paraId="6F7ACF51">
            <w:pPr>
              <w:rPr>
                <w:rFonts w:hint="eastAsia"/>
              </w:rPr>
            </w:pPr>
            <w:r>
              <w:rPr>
                <w:sz w:val="18"/>
              </w:rPr>
              <w:t>Folder name</w:t>
            </w:r>
          </w:p>
        </w:tc>
      </w:tr>
      <w:tr w14:paraId="0272CA1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0E099DC">
            <w:pPr>
              <w:rPr>
                <w:rFonts w:hint="eastAsia"/>
              </w:rPr>
            </w:pPr>
            <w:r>
              <w:rPr>
                <w:sz w:val="18"/>
              </w:rPr>
              <w:t>data[].size</w:t>
            </w:r>
          </w:p>
        </w:tc>
        <w:tc>
          <w:tcPr>
            <w:tcW w:w="2351" w:type="dxa"/>
          </w:tcPr>
          <w:p w14:paraId="537B687C">
            <w:pPr>
              <w:rPr>
                <w:rFonts w:hint="eastAsia"/>
              </w:rPr>
            </w:pPr>
            <w:r>
              <w:rPr>
                <w:rFonts w:hint="eastAsia"/>
                <w:sz w:val="18"/>
              </w:rPr>
              <w:t>Yes</w:t>
            </w:r>
          </w:p>
        </w:tc>
        <w:tc>
          <w:tcPr>
            <w:tcW w:w="2351" w:type="dxa"/>
          </w:tcPr>
          <w:p w14:paraId="4064358A">
            <w:pPr>
              <w:rPr>
                <w:rFonts w:hint="eastAsia"/>
              </w:rPr>
            </w:pPr>
            <w:r>
              <w:rPr>
                <w:sz w:val="18"/>
              </w:rPr>
              <w:t>number</w:t>
            </w:r>
          </w:p>
        </w:tc>
        <w:tc>
          <w:tcPr>
            <w:tcW w:w="2351" w:type="dxa"/>
          </w:tcPr>
          <w:p w14:paraId="5F66B677">
            <w:pPr>
              <w:rPr>
                <w:rFonts w:hint="eastAsia"/>
              </w:rPr>
            </w:pPr>
            <w:r>
              <w:rPr>
                <w:sz w:val="18"/>
              </w:rPr>
              <w:t>File size</w:t>
            </w:r>
          </w:p>
        </w:tc>
      </w:tr>
      <w:tr w14:paraId="45271DB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08BF0263">
            <w:pPr>
              <w:rPr>
                <w:rFonts w:hint="eastAsia"/>
              </w:rPr>
            </w:pPr>
            <w:r>
              <w:rPr>
                <w:sz w:val="18"/>
              </w:rPr>
              <w:t>data[].fileType</w:t>
            </w:r>
          </w:p>
        </w:tc>
        <w:tc>
          <w:tcPr>
            <w:tcW w:w="2351" w:type="dxa"/>
            <w:shd w:val="clear" w:color="auto" w:fill="F2F2F2"/>
          </w:tcPr>
          <w:p w14:paraId="22CB4E62">
            <w:pPr>
              <w:rPr>
                <w:rFonts w:hint="eastAsia"/>
              </w:rPr>
            </w:pPr>
            <w:r>
              <w:rPr>
                <w:rFonts w:hint="eastAsia"/>
                <w:sz w:val="18"/>
              </w:rPr>
              <w:t>Yes</w:t>
            </w:r>
          </w:p>
        </w:tc>
        <w:tc>
          <w:tcPr>
            <w:tcW w:w="2351" w:type="dxa"/>
            <w:shd w:val="clear" w:color="auto" w:fill="F2F2F2"/>
          </w:tcPr>
          <w:p w14:paraId="6C8ADBD5">
            <w:pPr>
              <w:rPr>
                <w:rFonts w:hint="eastAsia"/>
              </w:rPr>
            </w:pPr>
            <w:r>
              <w:rPr>
                <w:sz w:val="18"/>
              </w:rPr>
              <w:t>string</w:t>
            </w:r>
          </w:p>
        </w:tc>
        <w:tc>
          <w:tcPr>
            <w:tcW w:w="2351" w:type="dxa"/>
            <w:shd w:val="clear" w:color="auto" w:fill="F2F2F2"/>
          </w:tcPr>
          <w:p w14:paraId="26206DF5">
            <w:pPr>
              <w:rPr>
                <w:rFonts w:hint="eastAsia"/>
              </w:rPr>
            </w:pPr>
            <w:r>
              <w:rPr>
                <w:sz w:val="18"/>
              </w:rPr>
              <w:t>Fixed as "image"</w:t>
            </w:r>
          </w:p>
        </w:tc>
      </w:tr>
    </w:tbl>
    <w:p w14:paraId="08AB6A18">
      <w:pPr>
        <w:spacing w:after="40"/>
        <w:rPr>
          <w:rFonts w:hint="eastAsia"/>
        </w:rPr>
      </w:pPr>
    </w:p>
    <w:p w14:paraId="3311DD2E">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7C86A09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4F5F0BF8">
            <w:pPr>
              <w:spacing w:after="0" w:line="280" w:lineRule="exact"/>
              <w:rPr>
                <w:rFonts w:hint="eastAsia"/>
              </w:rPr>
            </w:pPr>
            <w:r>
              <w:rPr>
                <w:rFonts w:ascii="Consolas" w:hAnsi="Consolas" w:eastAsia="Consolas"/>
                <w:sz w:val="18"/>
              </w:rPr>
              <w:t>plugins.mediaPlugin.queryImages({</w:t>
            </w:r>
          </w:p>
          <w:p w14:paraId="0C5B1645">
            <w:pPr>
              <w:spacing w:after="0" w:line="280" w:lineRule="exact"/>
              <w:rPr>
                <w:rFonts w:hint="eastAsia"/>
              </w:rPr>
            </w:pPr>
            <w:r>
              <w:rPr>
                <w:rFonts w:ascii="Consolas" w:hAnsi="Consolas" w:eastAsia="Consolas"/>
                <w:sz w:val="18"/>
              </w:rPr>
              <w:t xml:space="preserve">  path: "/storage/emulated/0/DCIM",</w:t>
            </w:r>
          </w:p>
          <w:p w14:paraId="1D71FB22">
            <w:pPr>
              <w:spacing w:after="0" w:line="280" w:lineRule="exact"/>
              <w:rPr>
                <w:rFonts w:hint="eastAsia"/>
              </w:rPr>
            </w:pPr>
            <w:r>
              <w:rPr>
                <w:rFonts w:ascii="Consolas" w:hAnsi="Consolas" w:eastAsia="Consolas"/>
                <w:sz w:val="18"/>
              </w:rPr>
              <w:t xml:space="preserve">  offset: "0",</w:t>
            </w:r>
          </w:p>
          <w:p w14:paraId="38BC0551">
            <w:pPr>
              <w:spacing w:after="0" w:line="280" w:lineRule="exact"/>
              <w:rPr>
                <w:rFonts w:hint="eastAsia"/>
              </w:rPr>
            </w:pPr>
            <w:r>
              <w:rPr>
                <w:rFonts w:ascii="Consolas" w:hAnsi="Consolas" w:eastAsia="Consolas"/>
                <w:sz w:val="18"/>
              </w:rPr>
              <w:t xml:space="preserve">  size: "20"</w:t>
            </w:r>
          </w:p>
          <w:p w14:paraId="2024D696">
            <w:pPr>
              <w:spacing w:after="0" w:line="280" w:lineRule="exact"/>
              <w:rPr>
                <w:rFonts w:hint="eastAsia"/>
              </w:rPr>
            </w:pPr>
            <w:r>
              <w:rPr>
                <w:rFonts w:ascii="Consolas" w:hAnsi="Consolas" w:eastAsia="Consolas"/>
                <w:sz w:val="18"/>
              </w:rPr>
              <w:t>}).then(data =&gt; {</w:t>
            </w:r>
          </w:p>
          <w:p w14:paraId="4048EA05">
            <w:pPr>
              <w:spacing w:after="0" w:line="280" w:lineRule="exact"/>
              <w:rPr>
                <w:rFonts w:hint="eastAsia"/>
              </w:rPr>
            </w:pPr>
            <w:r>
              <w:rPr>
                <w:rFonts w:ascii="Consolas" w:hAnsi="Consolas" w:eastAsia="Consolas"/>
                <w:sz w:val="18"/>
              </w:rPr>
              <w:t xml:space="preserve">  if (data.code === 1) {</w:t>
            </w:r>
          </w:p>
          <w:p w14:paraId="48469E21">
            <w:pPr>
              <w:spacing w:after="0" w:line="280" w:lineRule="exact"/>
              <w:rPr>
                <w:rFonts w:hint="eastAsia"/>
              </w:rPr>
            </w:pPr>
            <w:r>
              <w:rPr>
                <w:rFonts w:ascii="Consolas" w:hAnsi="Consolas" w:eastAsia="Consolas"/>
                <w:sz w:val="18"/>
              </w:rPr>
              <w:t xml:space="preserve">    data.data.forEach(item =&gt; {</w:t>
            </w:r>
          </w:p>
          <w:p w14:paraId="582D296F">
            <w:pPr>
              <w:spacing w:after="0" w:line="280" w:lineRule="exact"/>
              <w:rPr>
                <w:rFonts w:hint="eastAsia"/>
              </w:rPr>
            </w:pPr>
            <w:r>
              <w:rPr>
                <w:rFonts w:ascii="Consolas" w:hAnsi="Consolas" w:eastAsia="Consolas"/>
                <w:sz w:val="18"/>
              </w:rPr>
              <w:t xml:space="preserve">      console.log(item.fileName, item.filePath);</w:t>
            </w:r>
          </w:p>
          <w:p w14:paraId="579B722C">
            <w:pPr>
              <w:spacing w:after="0" w:line="280" w:lineRule="exact"/>
              <w:rPr>
                <w:rFonts w:hint="eastAsia"/>
              </w:rPr>
            </w:pPr>
            <w:r>
              <w:rPr>
                <w:rFonts w:ascii="Consolas" w:hAnsi="Consolas" w:eastAsia="Consolas"/>
                <w:sz w:val="18"/>
              </w:rPr>
              <w:t xml:space="preserve">    });</w:t>
            </w:r>
          </w:p>
          <w:p w14:paraId="0177DC94">
            <w:pPr>
              <w:spacing w:after="0" w:line="280" w:lineRule="exact"/>
              <w:rPr>
                <w:rFonts w:hint="eastAsia"/>
              </w:rPr>
            </w:pPr>
            <w:r>
              <w:rPr>
                <w:rFonts w:ascii="Consolas" w:hAnsi="Consolas" w:eastAsia="Consolas"/>
                <w:sz w:val="18"/>
              </w:rPr>
              <w:t xml:space="preserve">  }</w:t>
            </w:r>
          </w:p>
          <w:p w14:paraId="6E55BE07">
            <w:pPr>
              <w:spacing w:after="0" w:line="280" w:lineRule="exact"/>
              <w:rPr>
                <w:rFonts w:hint="eastAsia"/>
              </w:rPr>
            </w:pPr>
            <w:r>
              <w:rPr>
                <w:rFonts w:ascii="Consolas" w:hAnsi="Consolas" w:eastAsia="Consolas"/>
                <w:sz w:val="18"/>
              </w:rPr>
              <w:t>}).catch(error =&gt; {</w:t>
            </w:r>
          </w:p>
          <w:p w14:paraId="6A680F73">
            <w:pPr>
              <w:spacing w:after="0" w:line="280" w:lineRule="exact"/>
              <w:rPr>
                <w:rFonts w:hint="eastAsia"/>
              </w:rPr>
            </w:pPr>
            <w:r>
              <w:rPr>
                <w:rFonts w:ascii="Consolas" w:hAnsi="Consolas" w:eastAsia="Consolas"/>
                <w:sz w:val="18"/>
              </w:rPr>
              <w:t xml:space="preserve">  console.log("error:", error);</w:t>
            </w:r>
          </w:p>
          <w:p w14:paraId="35258C5D">
            <w:pPr>
              <w:spacing w:after="0" w:line="280" w:lineRule="exact"/>
              <w:rPr>
                <w:rFonts w:hint="eastAsia"/>
              </w:rPr>
            </w:pPr>
            <w:r>
              <w:rPr>
                <w:rFonts w:ascii="Consolas" w:hAnsi="Consolas" w:eastAsia="Consolas"/>
                <w:sz w:val="18"/>
              </w:rPr>
              <w:t>});</w:t>
            </w:r>
          </w:p>
        </w:tc>
      </w:tr>
    </w:tbl>
    <w:p w14:paraId="53CC2576">
      <w:pPr>
        <w:spacing w:after="40"/>
        <w:rPr>
          <w:rFonts w:hint="eastAsia"/>
        </w:rPr>
      </w:pPr>
    </w:p>
    <w:p w14:paraId="59C600E6">
      <w:pPr>
        <w:pStyle w:val="6"/>
      </w:pPr>
      <w:bookmarkStart w:id="21" w:name="_Toc1411"/>
      <w:r>
        <w:rPr>
          <w:rFonts w:ascii="微软雅黑" w:hAnsi="微软雅黑" w:eastAsia="微软雅黑"/>
          <w:color w:val="2E74B5"/>
          <w:sz w:val="26"/>
        </w:rPr>
        <w:t>2.1.2 queryVideos</w:t>
      </w:r>
      <w:bookmarkEnd w:id="21"/>
    </w:p>
    <w:p w14:paraId="6E6828B6">
      <w:pPr>
        <w:spacing w:before="40" w:after="40"/>
        <w:rPr>
          <w:rFonts w:hint="eastAsia"/>
        </w:rPr>
      </w:pPr>
      <w:r>
        <w:t xml:space="preserve">Query video list. </w:t>
      </w:r>
    </w:p>
    <w:p w14:paraId="7B3E0882">
      <w:pPr>
        <w:spacing w:before="40" w:after="40"/>
        <w:rPr>
          <w:rFonts w:hint="eastAsia"/>
        </w:rPr>
      </w:pPr>
    </w:p>
    <w:p w14:paraId="633231BC">
      <w:pPr>
        <w:spacing w:before="40" w:after="40"/>
        <w:rPr>
          <w:rFonts w:hint="eastAsia"/>
          <w:i/>
          <w:color w:val="666666"/>
        </w:rPr>
      </w:pPr>
      <w:r>
        <w:rPr>
          <w:rFonts w:hint="eastAsia"/>
          <w:i/>
          <w:color w:val="666666"/>
        </w:rPr>
        <w:t>Supported starting from JSSDK version 1.0.0</w:t>
      </w:r>
    </w:p>
    <w:p w14:paraId="17AAF12F">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4D8F1E50">
      <w:pPr>
        <w:spacing w:before="40" w:after="40"/>
        <w:rPr>
          <w:rFonts w:hint="eastAsia"/>
          <w:i/>
          <w:color w:val="666666"/>
        </w:rPr>
      </w:pPr>
    </w:p>
    <w:p w14:paraId="17DDC1E5">
      <w:pPr>
        <w:spacing w:before="40" w:after="40"/>
        <w:rPr>
          <w:rFonts w:hint="eastAsia"/>
        </w:rPr>
      </w:pPr>
      <w:r>
        <w:rPr>
          <w:b/>
        </w:rPr>
        <w:t>pluginName: mediaPlugin</w:t>
      </w:r>
    </w:p>
    <w:p w14:paraId="31642497">
      <w:pPr>
        <w:spacing w:before="40" w:after="40"/>
        <w:rPr>
          <w:rFonts w:hint="eastAsia"/>
        </w:rPr>
      </w:pPr>
      <w:r>
        <w:rPr>
          <w:b/>
        </w:rPr>
        <w:t>actionName: queryVideos</w:t>
      </w:r>
    </w:p>
    <w:p w14:paraId="69DC89BF">
      <w:pPr>
        <w:spacing w:before="40" w:after="40"/>
        <w:rPr>
          <w:rFonts w:hint="eastAsia"/>
        </w:rPr>
      </w:pPr>
      <w:r>
        <w:rPr>
          <w:b/>
        </w:rPr>
        <w:t>Permission：</w:t>
      </w:r>
      <w:r>
        <w:t>MINIAPP_EXTERNAL_STORAGE</w:t>
      </w:r>
    </w:p>
    <w:p w14:paraId="4C9D5CDF">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756E0D6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4C00B3D9">
            <w:pPr>
              <w:jc w:val="center"/>
              <w:rPr>
                <w:rFonts w:hint="eastAsia"/>
              </w:rPr>
            </w:pPr>
            <w:r>
              <w:rPr>
                <w:b/>
                <w:color w:val="FFFFFF"/>
              </w:rPr>
              <w:t>Parameter Name</w:t>
            </w:r>
          </w:p>
        </w:tc>
        <w:tc>
          <w:tcPr>
            <w:tcW w:w="2351" w:type="dxa"/>
            <w:shd w:val="clear" w:color="auto" w:fill="4472C4"/>
          </w:tcPr>
          <w:p w14:paraId="520067B1">
            <w:pPr>
              <w:jc w:val="center"/>
              <w:rPr>
                <w:rFonts w:hint="eastAsia"/>
              </w:rPr>
            </w:pPr>
            <w:r>
              <w:rPr>
                <w:b/>
                <w:color w:val="FFFFFF"/>
              </w:rPr>
              <w:t>Required</w:t>
            </w:r>
          </w:p>
        </w:tc>
        <w:tc>
          <w:tcPr>
            <w:tcW w:w="2351" w:type="dxa"/>
            <w:shd w:val="clear" w:color="auto" w:fill="4472C4"/>
          </w:tcPr>
          <w:p w14:paraId="7496E5A9">
            <w:pPr>
              <w:jc w:val="center"/>
              <w:rPr>
                <w:rFonts w:hint="eastAsia"/>
              </w:rPr>
            </w:pPr>
            <w:r>
              <w:rPr>
                <w:rFonts w:hint="eastAsia"/>
                <w:b/>
                <w:color w:val="FFFFFF"/>
              </w:rPr>
              <w:t>Type</w:t>
            </w:r>
          </w:p>
        </w:tc>
        <w:tc>
          <w:tcPr>
            <w:tcW w:w="2351" w:type="dxa"/>
            <w:shd w:val="clear" w:color="auto" w:fill="4472C4"/>
          </w:tcPr>
          <w:p w14:paraId="5BF587F8">
            <w:pPr>
              <w:jc w:val="center"/>
              <w:rPr>
                <w:rFonts w:hint="eastAsia"/>
              </w:rPr>
            </w:pPr>
            <w:r>
              <w:rPr>
                <w:rFonts w:hint="eastAsia"/>
                <w:b/>
                <w:color w:val="FFFFFF"/>
                <w:lang w:eastAsia="zh-CN"/>
              </w:rPr>
              <w:t>Description</w:t>
            </w:r>
          </w:p>
        </w:tc>
      </w:tr>
      <w:tr w14:paraId="1B4A724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A063B16">
            <w:pPr>
              <w:rPr>
                <w:rFonts w:hint="eastAsia"/>
              </w:rPr>
            </w:pPr>
            <w:r>
              <w:rPr>
                <w:sz w:val="18"/>
              </w:rPr>
              <w:t>path</w:t>
            </w:r>
          </w:p>
        </w:tc>
        <w:tc>
          <w:tcPr>
            <w:tcW w:w="2351" w:type="dxa"/>
          </w:tcPr>
          <w:p w14:paraId="7C1573DC">
            <w:pPr>
              <w:rPr>
                <w:rFonts w:hint="eastAsia"/>
              </w:rPr>
            </w:pPr>
            <w:r>
              <w:rPr>
                <w:rFonts w:hint="eastAsia"/>
                <w:sz w:val="18"/>
              </w:rPr>
              <w:t>No</w:t>
            </w:r>
          </w:p>
        </w:tc>
        <w:tc>
          <w:tcPr>
            <w:tcW w:w="2351" w:type="dxa"/>
          </w:tcPr>
          <w:p w14:paraId="5E0AB9F4">
            <w:pPr>
              <w:rPr>
                <w:rFonts w:hint="eastAsia"/>
              </w:rPr>
            </w:pPr>
            <w:r>
              <w:rPr>
                <w:sz w:val="18"/>
              </w:rPr>
              <w:t>string</w:t>
            </w:r>
          </w:p>
        </w:tc>
        <w:tc>
          <w:tcPr>
            <w:tcW w:w="2351" w:type="dxa"/>
          </w:tcPr>
          <w:p w14:paraId="5C8CA95E">
            <w:pPr>
              <w:rPr>
                <w:rFonts w:hint="eastAsia"/>
              </w:rPr>
            </w:pPr>
            <w:r>
              <w:rPr>
                <w:sz w:val="18"/>
              </w:rPr>
              <w:t>Query path</w:t>
            </w:r>
          </w:p>
        </w:tc>
      </w:tr>
      <w:tr w14:paraId="4CBF7F8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120F2D05">
            <w:pPr>
              <w:rPr>
                <w:rFonts w:hint="eastAsia"/>
              </w:rPr>
            </w:pPr>
            <w:r>
              <w:rPr>
                <w:sz w:val="18"/>
              </w:rPr>
              <w:t>offset</w:t>
            </w:r>
          </w:p>
        </w:tc>
        <w:tc>
          <w:tcPr>
            <w:tcW w:w="2351" w:type="dxa"/>
            <w:shd w:val="clear" w:color="auto" w:fill="F2F2F2"/>
          </w:tcPr>
          <w:p w14:paraId="6B3ECBC4">
            <w:pPr>
              <w:rPr>
                <w:rFonts w:hint="eastAsia"/>
              </w:rPr>
            </w:pPr>
            <w:r>
              <w:rPr>
                <w:rFonts w:hint="eastAsia"/>
                <w:sz w:val="18"/>
              </w:rPr>
              <w:t>No</w:t>
            </w:r>
          </w:p>
        </w:tc>
        <w:tc>
          <w:tcPr>
            <w:tcW w:w="2351" w:type="dxa"/>
            <w:shd w:val="clear" w:color="auto" w:fill="F2F2F2"/>
          </w:tcPr>
          <w:p w14:paraId="631C0BD2">
            <w:pPr>
              <w:rPr>
                <w:rFonts w:hint="eastAsia"/>
              </w:rPr>
            </w:pPr>
            <w:r>
              <w:rPr>
                <w:sz w:val="18"/>
              </w:rPr>
              <w:t>string</w:t>
            </w:r>
          </w:p>
        </w:tc>
        <w:tc>
          <w:tcPr>
            <w:tcW w:w="2351" w:type="dxa"/>
            <w:shd w:val="clear" w:color="auto" w:fill="F2F2F2"/>
          </w:tcPr>
          <w:p w14:paraId="45FE6D9A">
            <w:pPr>
              <w:rPr>
                <w:rFonts w:hint="eastAsia"/>
              </w:rPr>
            </w:pPr>
            <w:r>
              <w:rPr>
                <w:sz w:val="18"/>
              </w:rPr>
              <w:t>Offset; default 0</w:t>
            </w:r>
          </w:p>
        </w:tc>
      </w:tr>
      <w:tr w14:paraId="4885FF2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98BCB3C">
            <w:pPr>
              <w:rPr>
                <w:rFonts w:hint="eastAsia"/>
              </w:rPr>
            </w:pPr>
            <w:r>
              <w:rPr>
                <w:sz w:val="18"/>
              </w:rPr>
              <w:t>size</w:t>
            </w:r>
          </w:p>
        </w:tc>
        <w:tc>
          <w:tcPr>
            <w:tcW w:w="2351" w:type="dxa"/>
          </w:tcPr>
          <w:p w14:paraId="3300A64C">
            <w:pPr>
              <w:rPr>
                <w:rFonts w:hint="eastAsia"/>
              </w:rPr>
            </w:pPr>
            <w:r>
              <w:rPr>
                <w:rFonts w:hint="eastAsia"/>
                <w:sz w:val="18"/>
              </w:rPr>
              <w:t>No</w:t>
            </w:r>
          </w:p>
        </w:tc>
        <w:tc>
          <w:tcPr>
            <w:tcW w:w="2351" w:type="dxa"/>
          </w:tcPr>
          <w:p w14:paraId="3AF881DC">
            <w:pPr>
              <w:rPr>
                <w:rFonts w:hint="eastAsia"/>
              </w:rPr>
            </w:pPr>
            <w:r>
              <w:rPr>
                <w:sz w:val="18"/>
              </w:rPr>
              <w:t>string</w:t>
            </w:r>
          </w:p>
        </w:tc>
        <w:tc>
          <w:tcPr>
            <w:tcW w:w="2351" w:type="dxa"/>
          </w:tcPr>
          <w:p w14:paraId="6A9A9D00">
            <w:pPr>
              <w:rPr>
                <w:rFonts w:hint="eastAsia"/>
              </w:rPr>
            </w:pPr>
            <w:r>
              <w:rPr>
                <w:sz w:val="18"/>
              </w:rPr>
              <w:t>Page size; default 20</w:t>
            </w:r>
          </w:p>
        </w:tc>
      </w:tr>
    </w:tbl>
    <w:p w14:paraId="579AB2E4">
      <w:pPr>
        <w:spacing w:after="40"/>
        <w:rPr>
          <w:rFonts w:hint="eastAsia"/>
        </w:rPr>
      </w:pPr>
    </w:p>
    <w:p w14:paraId="64CDBD5A">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4D9176F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43E60E72">
            <w:pPr>
              <w:jc w:val="center"/>
              <w:rPr>
                <w:rFonts w:hint="eastAsia"/>
              </w:rPr>
            </w:pPr>
            <w:r>
              <w:rPr>
                <w:b/>
                <w:color w:val="FFFFFF"/>
              </w:rPr>
              <w:t>Parameter Name</w:t>
            </w:r>
          </w:p>
        </w:tc>
        <w:tc>
          <w:tcPr>
            <w:tcW w:w="2351" w:type="dxa"/>
            <w:shd w:val="clear" w:color="auto" w:fill="4472C4"/>
          </w:tcPr>
          <w:p w14:paraId="6BC502B4">
            <w:pPr>
              <w:jc w:val="center"/>
              <w:rPr>
                <w:rFonts w:hint="eastAsia"/>
              </w:rPr>
            </w:pPr>
            <w:r>
              <w:rPr>
                <w:b/>
                <w:color w:val="FFFFFF"/>
              </w:rPr>
              <w:t>Required</w:t>
            </w:r>
          </w:p>
        </w:tc>
        <w:tc>
          <w:tcPr>
            <w:tcW w:w="2351" w:type="dxa"/>
            <w:shd w:val="clear" w:color="auto" w:fill="4472C4"/>
          </w:tcPr>
          <w:p w14:paraId="0005A4B0">
            <w:pPr>
              <w:jc w:val="center"/>
              <w:rPr>
                <w:rFonts w:hint="eastAsia"/>
              </w:rPr>
            </w:pPr>
            <w:r>
              <w:rPr>
                <w:rFonts w:hint="eastAsia"/>
                <w:b/>
                <w:color w:val="FFFFFF"/>
              </w:rPr>
              <w:t>Type</w:t>
            </w:r>
          </w:p>
        </w:tc>
        <w:tc>
          <w:tcPr>
            <w:tcW w:w="2351" w:type="dxa"/>
            <w:shd w:val="clear" w:color="auto" w:fill="4472C4"/>
          </w:tcPr>
          <w:p w14:paraId="738B99A0">
            <w:pPr>
              <w:jc w:val="center"/>
              <w:rPr>
                <w:rFonts w:hint="eastAsia"/>
              </w:rPr>
            </w:pPr>
            <w:r>
              <w:rPr>
                <w:rFonts w:hint="eastAsia"/>
                <w:b/>
                <w:color w:val="FFFFFF"/>
                <w:lang w:eastAsia="zh-CN"/>
              </w:rPr>
              <w:t>Description</w:t>
            </w:r>
          </w:p>
        </w:tc>
      </w:tr>
      <w:tr w14:paraId="3880DFD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08E3327">
            <w:pPr>
              <w:rPr>
                <w:rFonts w:hint="eastAsia"/>
              </w:rPr>
            </w:pPr>
            <w:r>
              <w:rPr>
                <w:sz w:val="18"/>
              </w:rPr>
              <w:t>code</w:t>
            </w:r>
          </w:p>
        </w:tc>
        <w:tc>
          <w:tcPr>
            <w:tcW w:w="2351" w:type="dxa"/>
          </w:tcPr>
          <w:p w14:paraId="4A4D534E">
            <w:pPr>
              <w:rPr>
                <w:rFonts w:hint="eastAsia"/>
              </w:rPr>
            </w:pPr>
            <w:r>
              <w:rPr>
                <w:rFonts w:hint="eastAsia"/>
                <w:sz w:val="18"/>
              </w:rPr>
              <w:t>Yes</w:t>
            </w:r>
          </w:p>
        </w:tc>
        <w:tc>
          <w:tcPr>
            <w:tcW w:w="2351" w:type="dxa"/>
          </w:tcPr>
          <w:p w14:paraId="1381C602">
            <w:pPr>
              <w:rPr>
                <w:rFonts w:hint="eastAsia"/>
              </w:rPr>
            </w:pPr>
            <w:r>
              <w:rPr>
                <w:sz w:val="18"/>
              </w:rPr>
              <w:t>number</w:t>
            </w:r>
          </w:p>
        </w:tc>
        <w:tc>
          <w:tcPr>
            <w:tcW w:w="2351" w:type="dxa"/>
          </w:tcPr>
          <w:p w14:paraId="7495F910">
            <w:pPr>
              <w:rPr>
                <w:rFonts w:hint="eastAsia"/>
                <w:lang w:eastAsia="zh-CN"/>
              </w:rPr>
            </w:pPr>
            <w:r>
              <w:rPr>
                <w:sz w:val="18"/>
                <w:lang w:eastAsia="zh-CN"/>
              </w:rPr>
              <w:t>Response code: 1 success, 0 failure, -1 cancelled</w:t>
            </w:r>
          </w:p>
        </w:tc>
      </w:tr>
      <w:tr w14:paraId="4E67391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316F1EC">
            <w:pPr>
              <w:rPr>
                <w:rFonts w:hint="eastAsia"/>
              </w:rPr>
            </w:pPr>
            <w:r>
              <w:rPr>
                <w:sz w:val="18"/>
              </w:rPr>
              <w:t>message</w:t>
            </w:r>
          </w:p>
        </w:tc>
        <w:tc>
          <w:tcPr>
            <w:tcW w:w="2351" w:type="dxa"/>
            <w:shd w:val="clear" w:color="auto" w:fill="F2F2F2"/>
          </w:tcPr>
          <w:p w14:paraId="624BCFE3">
            <w:pPr>
              <w:rPr>
                <w:rFonts w:hint="eastAsia"/>
              </w:rPr>
            </w:pPr>
            <w:r>
              <w:rPr>
                <w:rFonts w:hint="eastAsia"/>
                <w:sz w:val="18"/>
              </w:rPr>
              <w:t>Yes</w:t>
            </w:r>
          </w:p>
        </w:tc>
        <w:tc>
          <w:tcPr>
            <w:tcW w:w="2351" w:type="dxa"/>
            <w:shd w:val="clear" w:color="auto" w:fill="F2F2F2"/>
          </w:tcPr>
          <w:p w14:paraId="1173198D">
            <w:pPr>
              <w:rPr>
                <w:rFonts w:hint="eastAsia"/>
              </w:rPr>
            </w:pPr>
            <w:r>
              <w:rPr>
                <w:sz w:val="18"/>
              </w:rPr>
              <w:t>string</w:t>
            </w:r>
          </w:p>
        </w:tc>
        <w:tc>
          <w:tcPr>
            <w:tcW w:w="2351" w:type="dxa"/>
            <w:shd w:val="clear" w:color="auto" w:fill="F2F2F2"/>
          </w:tcPr>
          <w:p w14:paraId="07A7E0C9">
            <w:pPr>
              <w:rPr>
                <w:rFonts w:hint="eastAsia"/>
              </w:rPr>
            </w:pPr>
            <w:r>
              <w:rPr>
                <w:sz w:val="18"/>
              </w:rPr>
              <w:t>Response message</w:t>
            </w:r>
          </w:p>
        </w:tc>
      </w:tr>
      <w:tr w14:paraId="3073F85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905F86D">
            <w:pPr>
              <w:rPr>
                <w:rFonts w:hint="eastAsia"/>
              </w:rPr>
            </w:pPr>
            <w:r>
              <w:rPr>
                <w:sz w:val="18"/>
              </w:rPr>
              <w:t>data</w:t>
            </w:r>
          </w:p>
        </w:tc>
        <w:tc>
          <w:tcPr>
            <w:tcW w:w="2351" w:type="dxa"/>
          </w:tcPr>
          <w:p w14:paraId="25185BF8">
            <w:pPr>
              <w:rPr>
                <w:rFonts w:hint="eastAsia"/>
              </w:rPr>
            </w:pPr>
            <w:r>
              <w:rPr>
                <w:rFonts w:hint="eastAsia"/>
                <w:sz w:val="18"/>
              </w:rPr>
              <w:t>Yes</w:t>
            </w:r>
          </w:p>
        </w:tc>
        <w:tc>
          <w:tcPr>
            <w:tcW w:w="2351" w:type="dxa"/>
          </w:tcPr>
          <w:p w14:paraId="328D01ED">
            <w:pPr>
              <w:rPr>
                <w:rFonts w:hint="eastAsia"/>
              </w:rPr>
            </w:pPr>
            <w:r>
              <w:rPr>
                <w:sz w:val="18"/>
              </w:rPr>
              <w:t>array</w:t>
            </w:r>
          </w:p>
        </w:tc>
        <w:tc>
          <w:tcPr>
            <w:tcW w:w="2351" w:type="dxa"/>
          </w:tcPr>
          <w:p w14:paraId="668FA9DA">
            <w:pPr>
              <w:rPr>
                <w:rFonts w:hint="eastAsia"/>
              </w:rPr>
            </w:pPr>
            <w:r>
              <w:rPr>
                <w:sz w:val="18"/>
              </w:rPr>
              <w:t>Video list</w:t>
            </w:r>
          </w:p>
        </w:tc>
      </w:tr>
      <w:tr w14:paraId="37F4267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6C0B343D">
            <w:pPr>
              <w:rPr>
                <w:rFonts w:hint="eastAsia"/>
              </w:rPr>
            </w:pPr>
            <w:r>
              <w:rPr>
                <w:sz w:val="18"/>
              </w:rPr>
              <w:t>data[].filePath</w:t>
            </w:r>
          </w:p>
        </w:tc>
        <w:tc>
          <w:tcPr>
            <w:tcW w:w="2351" w:type="dxa"/>
            <w:shd w:val="clear" w:color="auto" w:fill="F2F2F2"/>
          </w:tcPr>
          <w:p w14:paraId="04DFF410">
            <w:pPr>
              <w:rPr>
                <w:rFonts w:hint="eastAsia"/>
              </w:rPr>
            </w:pPr>
            <w:r>
              <w:rPr>
                <w:rFonts w:hint="eastAsia"/>
                <w:sz w:val="18"/>
              </w:rPr>
              <w:t>Yes</w:t>
            </w:r>
          </w:p>
        </w:tc>
        <w:tc>
          <w:tcPr>
            <w:tcW w:w="2351" w:type="dxa"/>
            <w:shd w:val="clear" w:color="auto" w:fill="F2F2F2"/>
          </w:tcPr>
          <w:p w14:paraId="1EA2AC82">
            <w:pPr>
              <w:rPr>
                <w:rFonts w:hint="eastAsia"/>
              </w:rPr>
            </w:pPr>
            <w:r>
              <w:rPr>
                <w:sz w:val="18"/>
              </w:rPr>
              <w:t>string</w:t>
            </w:r>
          </w:p>
        </w:tc>
        <w:tc>
          <w:tcPr>
            <w:tcW w:w="2351" w:type="dxa"/>
            <w:shd w:val="clear" w:color="auto" w:fill="F2F2F2"/>
          </w:tcPr>
          <w:p w14:paraId="61C0AE86">
            <w:pPr>
              <w:rPr>
                <w:rFonts w:hint="eastAsia"/>
              </w:rPr>
            </w:pPr>
            <w:r>
              <w:rPr>
                <w:sz w:val="18"/>
              </w:rPr>
              <w:t>File path</w:t>
            </w:r>
          </w:p>
        </w:tc>
      </w:tr>
      <w:tr w14:paraId="66FC3BB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C7490A1">
            <w:pPr>
              <w:rPr>
                <w:rFonts w:hint="eastAsia"/>
              </w:rPr>
            </w:pPr>
            <w:r>
              <w:rPr>
                <w:sz w:val="18"/>
              </w:rPr>
              <w:t>data[].fileName</w:t>
            </w:r>
          </w:p>
        </w:tc>
        <w:tc>
          <w:tcPr>
            <w:tcW w:w="2351" w:type="dxa"/>
          </w:tcPr>
          <w:p w14:paraId="0EDD2B76">
            <w:pPr>
              <w:rPr>
                <w:rFonts w:hint="eastAsia"/>
              </w:rPr>
            </w:pPr>
            <w:r>
              <w:rPr>
                <w:rFonts w:hint="eastAsia"/>
                <w:sz w:val="18"/>
              </w:rPr>
              <w:t>Yes</w:t>
            </w:r>
          </w:p>
        </w:tc>
        <w:tc>
          <w:tcPr>
            <w:tcW w:w="2351" w:type="dxa"/>
          </w:tcPr>
          <w:p w14:paraId="55D8FF78">
            <w:pPr>
              <w:rPr>
                <w:rFonts w:hint="eastAsia"/>
              </w:rPr>
            </w:pPr>
            <w:r>
              <w:rPr>
                <w:sz w:val="18"/>
              </w:rPr>
              <w:t>string</w:t>
            </w:r>
          </w:p>
        </w:tc>
        <w:tc>
          <w:tcPr>
            <w:tcW w:w="2351" w:type="dxa"/>
          </w:tcPr>
          <w:p w14:paraId="00CD81E1">
            <w:pPr>
              <w:rPr>
                <w:rFonts w:hint="eastAsia"/>
              </w:rPr>
            </w:pPr>
            <w:r>
              <w:rPr>
                <w:sz w:val="18"/>
              </w:rPr>
              <w:t>File name</w:t>
            </w:r>
          </w:p>
        </w:tc>
      </w:tr>
      <w:tr w14:paraId="3284C75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758B2D3F">
            <w:pPr>
              <w:rPr>
                <w:rFonts w:hint="eastAsia"/>
              </w:rPr>
            </w:pPr>
            <w:r>
              <w:rPr>
                <w:sz w:val="18"/>
              </w:rPr>
              <w:t>data[].folderName</w:t>
            </w:r>
          </w:p>
        </w:tc>
        <w:tc>
          <w:tcPr>
            <w:tcW w:w="2351" w:type="dxa"/>
            <w:shd w:val="clear" w:color="auto" w:fill="F2F2F2"/>
          </w:tcPr>
          <w:p w14:paraId="7753D2C7">
            <w:pPr>
              <w:rPr>
                <w:rFonts w:hint="eastAsia"/>
              </w:rPr>
            </w:pPr>
            <w:r>
              <w:rPr>
                <w:rFonts w:hint="eastAsia"/>
                <w:sz w:val="18"/>
              </w:rPr>
              <w:t>Yes</w:t>
            </w:r>
          </w:p>
        </w:tc>
        <w:tc>
          <w:tcPr>
            <w:tcW w:w="2351" w:type="dxa"/>
            <w:shd w:val="clear" w:color="auto" w:fill="F2F2F2"/>
          </w:tcPr>
          <w:p w14:paraId="65CA1719">
            <w:pPr>
              <w:rPr>
                <w:rFonts w:hint="eastAsia"/>
              </w:rPr>
            </w:pPr>
            <w:r>
              <w:rPr>
                <w:sz w:val="18"/>
              </w:rPr>
              <w:t>string</w:t>
            </w:r>
          </w:p>
        </w:tc>
        <w:tc>
          <w:tcPr>
            <w:tcW w:w="2351" w:type="dxa"/>
            <w:shd w:val="clear" w:color="auto" w:fill="F2F2F2"/>
          </w:tcPr>
          <w:p w14:paraId="14E50F33">
            <w:pPr>
              <w:rPr>
                <w:rFonts w:hint="eastAsia"/>
              </w:rPr>
            </w:pPr>
            <w:r>
              <w:rPr>
                <w:sz w:val="18"/>
              </w:rPr>
              <w:t>Folder name</w:t>
            </w:r>
          </w:p>
        </w:tc>
      </w:tr>
      <w:tr w14:paraId="077BD28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ADFDD60">
            <w:pPr>
              <w:rPr>
                <w:rFonts w:hint="eastAsia"/>
              </w:rPr>
            </w:pPr>
            <w:r>
              <w:rPr>
                <w:sz w:val="18"/>
              </w:rPr>
              <w:t>data[].size</w:t>
            </w:r>
          </w:p>
        </w:tc>
        <w:tc>
          <w:tcPr>
            <w:tcW w:w="2351" w:type="dxa"/>
          </w:tcPr>
          <w:p w14:paraId="693C6904">
            <w:pPr>
              <w:rPr>
                <w:rFonts w:hint="eastAsia"/>
              </w:rPr>
            </w:pPr>
            <w:r>
              <w:rPr>
                <w:rFonts w:hint="eastAsia"/>
                <w:sz w:val="18"/>
              </w:rPr>
              <w:t>Yes</w:t>
            </w:r>
          </w:p>
        </w:tc>
        <w:tc>
          <w:tcPr>
            <w:tcW w:w="2351" w:type="dxa"/>
          </w:tcPr>
          <w:p w14:paraId="4D95A0AF">
            <w:pPr>
              <w:rPr>
                <w:rFonts w:hint="eastAsia"/>
              </w:rPr>
            </w:pPr>
            <w:r>
              <w:rPr>
                <w:sz w:val="18"/>
              </w:rPr>
              <w:t>number</w:t>
            </w:r>
          </w:p>
        </w:tc>
        <w:tc>
          <w:tcPr>
            <w:tcW w:w="2351" w:type="dxa"/>
          </w:tcPr>
          <w:p w14:paraId="00423870">
            <w:pPr>
              <w:rPr>
                <w:rFonts w:hint="eastAsia"/>
              </w:rPr>
            </w:pPr>
            <w:r>
              <w:rPr>
                <w:sz w:val="18"/>
              </w:rPr>
              <w:t>File size</w:t>
            </w:r>
          </w:p>
        </w:tc>
      </w:tr>
      <w:tr w14:paraId="172D520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3447E3C7">
            <w:pPr>
              <w:rPr>
                <w:rFonts w:hint="eastAsia"/>
              </w:rPr>
            </w:pPr>
            <w:r>
              <w:rPr>
                <w:sz w:val="18"/>
              </w:rPr>
              <w:t>data[].fileType</w:t>
            </w:r>
          </w:p>
        </w:tc>
        <w:tc>
          <w:tcPr>
            <w:tcW w:w="2351" w:type="dxa"/>
            <w:shd w:val="clear" w:color="auto" w:fill="F2F2F2"/>
          </w:tcPr>
          <w:p w14:paraId="44FA18A2">
            <w:pPr>
              <w:rPr>
                <w:rFonts w:hint="eastAsia"/>
              </w:rPr>
            </w:pPr>
            <w:r>
              <w:rPr>
                <w:rFonts w:hint="eastAsia"/>
                <w:sz w:val="18"/>
              </w:rPr>
              <w:t>Yes</w:t>
            </w:r>
          </w:p>
        </w:tc>
        <w:tc>
          <w:tcPr>
            <w:tcW w:w="2351" w:type="dxa"/>
            <w:shd w:val="clear" w:color="auto" w:fill="F2F2F2"/>
          </w:tcPr>
          <w:p w14:paraId="498FD728">
            <w:pPr>
              <w:rPr>
                <w:rFonts w:hint="eastAsia"/>
              </w:rPr>
            </w:pPr>
            <w:r>
              <w:rPr>
                <w:sz w:val="18"/>
              </w:rPr>
              <w:t>string</w:t>
            </w:r>
          </w:p>
        </w:tc>
        <w:tc>
          <w:tcPr>
            <w:tcW w:w="2351" w:type="dxa"/>
            <w:shd w:val="clear" w:color="auto" w:fill="F2F2F2"/>
          </w:tcPr>
          <w:p w14:paraId="2E3DE2AA">
            <w:pPr>
              <w:rPr>
                <w:rFonts w:hint="eastAsia"/>
              </w:rPr>
            </w:pPr>
            <w:r>
              <w:rPr>
                <w:sz w:val="18"/>
              </w:rPr>
              <w:t>Fixed as "video"</w:t>
            </w:r>
          </w:p>
        </w:tc>
      </w:tr>
    </w:tbl>
    <w:p w14:paraId="40B087D9">
      <w:pPr>
        <w:spacing w:after="40"/>
        <w:rPr>
          <w:rFonts w:hint="eastAsia"/>
        </w:rPr>
      </w:pPr>
    </w:p>
    <w:p w14:paraId="4F58573D">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0A19053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0B179CF9">
            <w:pPr>
              <w:spacing w:after="0" w:line="280" w:lineRule="exact"/>
              <w:rPr>
                <w:rFonts w:hint="eastAsia"/>
              </w:rPr>
            </w:pPr>
            <w:r>
              <w:rPr>
                <w:rFonts w:ascii="Consolas" w:hAnsi="Consolas" w:eastAsia="Consolas"/>
                <w:sz w:val="18"/>
              </w:rPr>
              <w:t>plugins.mediaPlugin.queryVideos({</w:t>
            </w:r>
          </w:p>
          <w:p w14:paraId="23EDBFD2">
            <w:pPr>
              <w:spacing w:after="0" w:line="280" w:lineRule="exact"/>
              <w:rPr>
                <w:rFonts w:hint="eastAsia"/>
              </w:rPr>
            </w:pPr>
            <w:r>
              <w:rPr>
                <w:rFonts w:ascii="Consolas" w:hAnsi="Consolas" w:eastAsia="Consolas"/>
                <w:sz w:val="18"/>
              </w:rPr>
              <w:t xml:space="preserve">  path: "/storage/emulated/0/DCIM",</w:t>
            </w:r>
          </w:p>
          <w:p w14:paraId="72E49A14">
            <w:pPr>
              <w:spacing w:after="0" w:line="280" w:lineRule="exact"/>
              <w:rPr>
                <w:rFonts w:hint="eastAsia"/>
              </w:rPr>
            </w:pPr>
            <w:r>
              <w:rPr>
                <w:rFonts w:ascii="Consolas" w:hAnsi="Consolas" w:eastAsia="Consolas"/>
                <w:sz w:val="18"/>
              </w:rPr>
              <w:t xml:space="preserve">  offset: "0",</w:t>
            </w:r>
          </w:p>
          <w:p w14:paraId="46F7D359">
            <w:pPr>
              <w:spacing w:after="0" w:line="280" w:lineRule="exact"/>
              <w:rPr>
                <w:rFonts w:hint="eastAsia"/>
              </w:rPr>
            </w:pPr>
            <w:r>
              <w:rPr>
                <w:rFonts w:ascii="Consolas" w:hAnsi="Consolas" w:eastAsia="Consolas"/>
                <w:sz w:val="18"/>
              </w:rPr>
              <w:t xml:space="preserve">  size: "20"</w:t>
            </w:r>
          </w:p>
          <w:p w14:paraId="2C73CE55">
            <w:pPr>
              <w:spacing w:after="0" w:line="280" w:lineRule="exact"/>
              <w:rPr>
                <w:rFonts w:hint="eastAsia"/>
              </w:rPr>
            </w:pPr>
            <w:r>
              <w:rPr>
                <w:rFonts w:ascii="Consolas" w:hAnsi="Consolas" w:eastAsia="Consolas"/>
                <w:sz w:val="18"/>
              </w:rPr>
              <w:t>}).then(data =&gt; {</w:t>
            </w:r>
          </w:p>
          <w:p w14:paraId="71BF53EA">
            <w:pPr>
              <w:spacing w:after="0" w:line="280" w:lineRule="exact"/>
              <w:rPr>
                <w:rFonts w:hint="eastAsia"/>
              </w:rPr>
            </w:pPr>
            <w:r>
              <w:rPr>
                <w:rFonts w:ascii="Consolas" w:hAnsi="Consolas" w:eastAsia="Consolas"/>
                <w:sz w:val="18"/>
              </w:rPr>
              <w:t xml:space="preserve">  if (data.code === 1) {</w:t>
            </w:r>
          </w:p>
          <w:p w14:paraId="54032B52">
            <w:pPr>
              <w:spacing w:after="0" w:line="280" w:lineRule="exact"/>
              <w:rPr>
                <w:rFonts w:hint="eastAsia"/>
              </w:rPr>
            </w:pPr>
            <w:r>
              <w:rPr>
                <w:rFonts w:ascii="Consolas" w:hAnsi="Consolas" w:eastAsia="Consolas"/>
                <w:sz w:val="18"/>
              </w:rPr>
              <w:t xml:space="preserve">    data.data.forEach(item =&gt; {</w:t>
            </w:r>
          </w:p>
          <w:p w14:paraId="18A1D79C">
            <w:pPr>
              <w:spacing w:after="0" w:line="280" w:lineRule="exact"/>
              <w:rPr>
                <w:rFonts w:hint="eastAsia"/>
              </w:rPr>
            </w:pPr>
            <w:r>
              <w:rPr>
                <w:rFonts w:ascii="Consolas" w:hAnsi="Consolas" w:eastAsia="Consolas"/>
                <w:sz w:val="18"/>
              </w:rPr>
              <w:t xml:space="preserve">      console.log(item.fileName, item.filePath);</w:t>
            </w:r>
          </w:p>
          <w:p w14:paraId="13D947F4">
            <w:pPr>
              <w:spacing w:after="0" w:line="280" w:lineRule="exact"/>
              <w:rPr>
                <w:rFonts w:hint="eastAsia"/>
              </w:rPr>
            </w:pPr>
            <w:r>
              <w:rPr>
                <w:rFonts w:ascii="Consolas" w:hAnsi="Consolas" w:eastAsia="Consolas"/>
                <w:sz w:val="18"/>
              </w:rPr>
              <w:t xml:space="preserve">    });</w:t>
            </w:r>
          </w:p>
          <w:p w14:paraId="11AA0BAC">
            <w:pPr>
              <w:spacing w:after="0" w:line="280" w:lineRule="exact"/>
              <w:rPr>
                <w:rFonts w:hint="eastAsia"/>
              </w:rPr>
            </w:pPr>
            <w:r>
              <w:rPr>
                <w:rFonts w:ascii="Consolas" w:hAnsi="Consolas" w:eastAsia="Consolas"/>
                <w:sz w:val="18"/>
              </w:rPr>
              <w:t xml:space="preserve">  }</w:t>
            </w:r>
          </w:p>
          <w:p w14:paraId="438E8985">
            <w:pPr>
              <w:spacing w:after="0" w:line="280" w:lineRule="exact"/>
              <w:rPr>
                <w:rFonts w:hint="eastAsia"/>
              </w:rPr>
            </w:pPr>
            <w:r>
              <w:rPr>
                <w:rFonts w:ascii="Consolas" w:hAnsi="Consolas" w:eastAsia="Consolas"/>
                <w:sz w:val="18"/>
              </w:rPr>
              <w:t>}).catch(error =&gt; {</w:t>
            </w:r>
          </w:p>
          <w:p w14:paraId="4E3E8A75">
            <w:pPr>
              <w:spacing w:after="0" w:line="280" w:lineRule="exact"/>
              <w:rPr>
                <w:rFonts w:hint="eastAsia"/>
              </w:rPr>
            </w:pPr>
            <w:r>
              <w:rPr>
                <w:rFonts w:ascii="Consolas" w:hAnsi="Consolas" w:eastAsia="Consolas"/>
                <w:sz w:val="18"/>
              </w:rPr>
              <w:t xml:space="preserve">  console.log("error:", error);</w:t>
            </w:r>
          </w:p>
          <w:p w14:paraId="50528DDC">
            <w:pPr>
              <w:spacing w:after="0" w:line="280" w:lineRule="exact"/>
              <w:rPr>
                <w:rFonts w:hint="eastAsia"/>
              </w:rPr>
            </w:pPr>
            <w:r>
              <w:rPr>
                <w:rFonts w:ascii="Consolas" w:hAnsi="Consolas" w:eastAsia="Consolas"/>
                <w:sz w:val="18"/>
              </w:rPr>
              <w:t>});</w:t>
            </w:r>
          </w:p>
        </w:tc>
      </w:tr>
    </w:tbl>
    <w:p w14:paraId="7CE9F614">
      <w:pPr>
        <w:spacing w:after="40"/>
        <w:rPr>
          <w:rFonts w:hint="eastAsia"/>
        </w:rPr>
      </w:pPr>
    </w:p>
    <w:p w14:paraId="36925B12">
      <w:pPr>
        <w:pStyle w:val="6"/>
      </w:pPr>
      <w:bookmarkStart w:id="22" w:name="_Toc1326"/>
      <w:r>
        <w:rPr>
          <w:rFonts w:ascii="微软雅黑" w:hAnsi="微软雅黑" w:eastAsia="微软雅黑"/>
          <w:color w:val="2E74B5"/>
          <w:sz w:val="26"/>
        </w:rPr>
        <w:t>2.1.3 checkFiles</w:t>
      </w:r>
      <w:bookmarkEnd w:id="22"/>
    </w:p>
    <w:p w14:paraId="473293B4">
      <w:pPr>
        <w:spacing w:before="40" w:after="40"/>
        <w:rPr>
          <w:rFonts w:hint="eastAsia"/>
        </w:rPr>
      </w:pPr>
      <w:r>
        <w:t>Check whether files exist.</w:t>
      </w:r>
    </w:p>
    <w:p w14:paraId="4D40EDEA">
      <w:pPr>
        <w:spacing w:before="40" w:after="40"/>
        <w:rPr>
          <w:rFonts w:hint="eastAsia"/>
        </w:rPr>
      </w:pPr>
    </w:p>
    <w:p w14:paraId="4793531D">
      <w:pPr>
        <w:spacing w:before="40" w:after="40"/>
        <w:rPr>
          <w:rFonts w:hint="eastAsia"/>
          <w:i/>
          <w:color w:val="666666"/>
        </w:rPr>
      </w:pPr>
      <w:r>
        <w:rPr>
          <w:rFonts w:hint="eastAsia"/>
          <w:i/>
          <w:color w:val="666666"/>
        </w:rPr>
        <w:t>Supported starting from JSSDK version 1.0.0</w:t>
      </w:r>
    </w:p>
    <w:p w14:paraId="79E84D62">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w:t>
      </w:r>
      <w:r>
        <w:rPr>
          <w:rFonts w:hint="eastAsia"/>
          <w:i/>
          <w:color w:val="666666"/>
          <w:lang w:eastAsia="zh-CN"/>
        </w:rPr>
        <w:t>47</w:t>
      </w:r>
    </w:p>
    <w:p w14:paraId="02726B70">
      <w:pPr>
        <w:spacing w:before="40" w:after="40"/>
        <w:rPr>
          <w:rFonts w:hint="eastAsia"/>
          <w:b/>
        </w:rPr>
      </w:pPr>
    </w:p>
    <w:p w14:paraId="6B9F4A0F">
      <w:pPr>
        <w:spacing w:before="40" w:after="40"/>
        <w:rPr>
          <w:rFonts w:hint="eastAsia"/>
        </w:rPr>
      </w:pPr>
      <w:r>
        <w:rPr>
          <w:b/>
        </w:rPr>
        <w:t>pluginName: mediaPlugin</w:t>
      </w:r>
    </w:p>
    <w:p w14:paraId="58E91776">
      <w:pPr>
        <w:spacing w:before="40" w:after="40"/>
        <w:rPr>
          <w:rFonts w:hint="eastAsia"/>
        </w:rPr>
      </w:pPr>
      <w:r>
        <w:rPr>
          <w:b/>
        </w:rPr>
        <w:t>actionName: checkFiles</w:t>
      </w:r>
    </w:p>
    <w:p w14:paraId="0135E702">
      <w:pPr>
        <w:spacing w:before="40" w:after="40"/>
        <w:rPr>
          <w:rFonts w:hint="eastAsia"/>
        </w:rPr>
      </w:pPr>
      <w:r>
        <w:rPr>
          <w:rFonts w:hint="eastAsia"/>
          <w:b/>
          <w:lang w:eastAsia="zh-CN"/>
        </w:rPr>
        <w:t>Permission</w:t>
      </w:r>
      <w:r>
        <w:rPr>
          <w:b/>
        </w:rPr>
        <w:t>：</w:t>
      </w:r>
      <w:r>
        <w:t>MINIAPP_EXTERNAL_STORAGE</w:t>
      </w:r>
    </w:p>
    <w:p w14:paraId="44C4382F">
      <w:pPr>
        <w:spacing w:before="40" w:after="40"/>
        <w:rPr>
          <w:rFonts w:hint="eastAsia"/>
          <w:b/>
        </w:rPr>
      </w:pPr>
    </w:p>
    <w:p w14:paraId="7C24F6B9">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3518A7C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73662A2D">
            <w:pPr>
              <w:jc w:val="center"/>
              <w:rPr>
                <w:rFonts w:hint="eastAsia"/>
              </w:rPr>
            </w:pPr>
            <w:r>
              <w:rPr>
                <w:b/>
                <w:color w:val="FFFFFF"/>
              </w:rPr>
              <w:t>Parameter Name</w:t>
            </w:r>
          </w:p>
        </w:tc>
        <w:tc>
          <w:tcPr>
            <w:tcW w:w="2351" w:type="dxa"/>
            <w:shd w:val="clear" w:color="auto" w:fill="4472C4"/>
          </w:tcPr>
          <w:p w14:paraId="316CEA8F">
            <w:pPr>
              <w:jc w:val="center"/>
              <w:rPr>
                <w:rFonts w:hint="eastAsia"/>
              </w:rPr>
            </w:pPr>
            <w:r>
              <w:rPr>
                <w:b/>
                <w:color w:val="FFFFFF"/>
              </w:rPr>
              <w:t>Required</w:t>
            </w:r>
          </w:p>
        </w:tc>
        <w:tc>
          <w:tcPr>
            <w:tcW w:w="2351" w:type="dxa"/>
            <w:shd w:val="clear" w:color="auto" w:fill="4472C4"/>
          </w:tcPr>
          <w:p w14:paraId="3A6F48E4">
            <w:pPr>
              <w:jc w:val="center"/>
              <w:rPr>
                <w:rFonts w:hint="eastAsia"/>
              </w:rPr>
            </w:pPr>
            <w:r>
              <w:rPr>
                <w:rFonts w:hint="eastAsia"/>
                <w:b/>
                <w:color w:val="FFFFFF"/>
              </w:rPr>
              <w:t>Type</w:t>
            </w:r>
          </w:p>
        </w:tc>
        <w:tc>
          <w:tcPr>
            <w:tcW w:w="2351" w:type="dxa"/>
            <w:shd w:val="clear" w:color="auto" w:fill="4472C4"/>
          </w:tcPr>
          <w:p w14:paraId="5A4C1D9B">
            <w:pPr>
              <w:jc w:val="center"/>
              <w:rPr>
                <w:rFonts w:hint="eastAsia"/>
              </w:rPr>
            </w:pPr>
            <w:r>
              <w:rPr>
                <w:rFonts w:hint="eastAsia"/>
                <w:b/>
                <w:color w:val="FFFFFF"/>
                <w:lang w:eastAsia="zh-CN"/>
              </w:rPr>
              <w:t>Description</w:t>
            </w:r>
          </w:p>
        </w:tc>
      </w:tr>
      <w:tr w14:paraId="371A75E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DE9BA1E">
            <w:pPr>
              <w:rPr>
                <w:rFonts w:hint="eastAsia"/>
              </w:rPr>
            </w:pPr>
            <w:r>
              <w:rPr>
                <w:sz w:val="18"/>
              </w:rPr>
              <w:t>path</w:t>
            </w:r>
          </w:p>
        </w:tc>
        <w:tc>
          <w:tcPr>
            <w:tcW w:w="2351" w:type="dxa"/>
          </w:tcPr>
          <w:p w14:paraId="5A95BA2F">
            <w:pPr>
              <w:rPr>
                <w:rFonts w:hint="eastAsia"/>
              </w:rPr>
            </w:pPr>
            <w:r>
              <w:rPr>
                <w:rFonts w:hint="eastAsia"/>
                <w:sz w:val="18"/>
              </w:rPr>
              <w:t>Yes</w:t>
            </w:r>
          </w:p>
        </w:tc>
        <w:tc>
          <w:tcPr>
            <w:tcW w:w="2351" w:type="dxa"/>
          </w:tcPr>
          <w:p w14:paraId="3D147A23">
            <w:pPr>
              <w:rPr>
                <w:rFonts w:hint="eastAsia"/>
              </w:rPr>
            </w:pPr>
            <w:r>
              <w:rPr>
                <w:sz w:val="18"/>
              </w:rPr>
              <w:t>array&lt;string&gt;</w:t>
            </w:r>
          </w:p>
        </w:tc>
        <w:tc>
          <w:tcPr>
            <w:tcW w:w="2351" w:type="dxa"/>
          </w:tcPr>
          <w:p w14:paraId="559E5B1E">
            <w:pPr>
              <w:rPr>
                <w:rFonts w:hint="eastAsia"/>
                <w:lang w:eastAsia="zh-CN"/>
              </w:rPr>
            </w:pPr>
            <w:r>
              <w:rPr>
                <w:sz w:val="18"/>
                <w:lang w:eastAsia="zh-CN"/>
              </w:rPr>
              <w:t>List of file paths to check</w:t>
            </w:r>
          </w:p>
        </w:tc>
      </w:tr>
    </w:tbl>
    <w:p w14:paraId="0D29D6E5">
      <w:pPr>
        <w:spacing w:after="40"/>
        <w:rPr>
          <w:rFonts w:hint="eastAsia"/>
          <w:lang w:eastAsia="zh-CN"/>
        </w:rPr>
      </w:pPr>
    </w:p>
    <w:p w14:paraId="2C7C22F1">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1330AD6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56DB209D">
            <w:pPr>
              <w:jc w:val="center"/>
              <w:rPr>
                <w:rFonts w:hint="eastAsia"/>
              </w:rPr>
            </w:pPr>
            <w:r>
              <w:rPr>
                <w:b/>
                <w:color w:val="FFFFFF"/>
              </w:rPr>
              <w:t>Parameter Name</w:t>
            </w:r>
          </w:p>
        </w:tc>
        <w:tc>
          <w:tcPr>
            <w:tcW w:w="2351" w:type="dxa"/>
            <w:shd w:val="clear" w:color="auto" w:fill="4472C4"/>
          </w:tcPr>
          <w:p w14:paraId="2F7F0BBD">
            <w:pPr>
              <w:jc w:val="center"/>
              <w:rPr>
                <w:rFonts w:hint="eastAsia"/>
              </w:rPr>
            </w:pPr>
            <w:r>
              <w:rPr>
                <w:b/>
                <w:color w:val="FFFFFF"/>
              </w:rPr>
              <w:t>Required</w:t>
            </w:r>
          </w:p>
        </w:tc>
        <w:tc>
          <w:tcPr>
            <w:tcW w:w="2351" w:type="dxa"/>
            <w:shd w:val="clear" w:color="auto" w:fill="4472C4"/>
          </w:tcPr>
          <w:p w14:paraId="37F2304C">
            <w:pPr>
              <w:jc w:val="center"/>
              <w:rPr>
                <w:rFonts w:hint="eastAsia"/>
              </w:rPr>
            </w:pPr>
            <w:r>
              <w:rPr>
                <w:rFonts w:hint="eastAsia"/>
                <w:b/>
                <w:color w:val="FFFFFF"/>
              </w:rPr>
              <w:t>Type</w:t>
            </w:r>
          </w:p>
        </w:tc>
        <w:tc>
          <w:tcPr>
            <w:tcW w:w="2351" w:type="dxa"/>
            <w:shd w:val="clear" w:color="auto" w:fill="4472C4"/>
          </w:tcPr>
          <w:p w14:paraId="613396E5">
            <w:pPr>
              <w:jc w:val="center"/>
              <w:rPr>
                <w:rFonts w:hint="eastAsia"/>
              </w:rPr>
            </w:pPr>
            <w:r>
              <w:rPr>
                <w:rFonts w:hint="eastAsia"/>
                <w:b/>
                <w:color w:val="FFFFFF"/>
                <w:lang w:eastAsia="zh-CN"/>
              </w:rPr>
              <w:t>Description</w:t>
            </w:r>
          </w:p>
        </w:tc>
      </w:tr>
      <w:tr w14:paraId="302579F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D782214">
            <w:pPr>
              <w:rPr>
                <w:rFonts w:hint="eastAsia"/>
              </w:rPr>
            </w:pPr>
            <w:r>
              <w:rPr>
                <w:sz w:val="18"/>
              </w:rPr>
              <w:t>code</w:t>
            </w:r>
          </w:p>
        </w:tc>
        <w:tc>
          <w:tcPr>
            <w:tcW w:w="2351" w:type="dxa"/>
          </w:tcPr>
          <w:p w14:paraId="14C029D1">
            <w:pPr>
              <w:rPr>
                <w:rFonts w:hint="eastAsia"/>
              </w:rPr>
            </w:pPr>
            <w:r>
              <w:rPr>
                <w:rFonts w:hint="eastAsia"/>
                <w:sz w:val="18"/>
              </w:rPr>
              <w:t>Yes</w:t>
            </w:r>
          </w:p>
        </w:tc>
        <w:tc>
          <w:tcPr>
            <w:tcW w:w="2351" w:type="dxa"/>
          </w:tcPr>
          <w:p w14:paraId="2B10F485">
            <w:pPr>
              <w:rPr>
                <w:rFonts w:hint="eastAsia"/>
              </w:rPr>
            </w:pPr>
            <w:r>
              <w:rPr>
                <w:sz w:val="18"/>
              </w:rPr>
              <w:t>number</w:t>
            </w:r>
          </w:p>
        </w:tc>
        <w:tc>
          <w:tcPr>
            <w:tcW w:w="2351" w:type="dxa"/>
          </w:tcPr>
          <w:p w14:paraId="448151A2">
            <w:pPr>
              <w:rPr>
                <w:rFonts w:hint="eastAsia"/>
                <w:lang w:eastAsia="zh-CN"/>
              </w:rPr>
            </w:pPr>
            <w:r>
              <w:rPr>
                <w:sz w:val="18"/>
                <w:lang w:eastAsia="zh-CN"/>
              </w:rPr>
              <w:t>Response code: 1 success, 0 failure, -1 cancelled</w:t>
            </w:r>
          </w:p>
        </w:tc>
      </w:tr>
      <w:tr w14:paraId="626D617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28C592FD">
            <w:pPr>
              <w:rPr>
                <w:rFonts w:hint="eastAsia"/>
              </w:rPr>
            </w:pPr>
            <w:r>
              <w:rPr>
                <w:sz w:val="18"/>
              </w:rPr>
              <w:t>message</w:t>
            </w:r>
          </w:p>
        </w:tc>
        <w:tc>
          <w:tcPr>
            <w:tcW w:w="2351" w:type="dxa"/>
            <w:shd w:val="clear" w:color="auto" w:fill="F2F2F2"/>
          </w:tcPr>
          <w:p w14:paraId="3EA4B09A">
            <w:pPr>
              <w:rPr>
                <w:rFonts w:hint="eastAsia"/>
              </w:rPr>
            </w:pPr>
            <w:r>
              <w:rPr>
                <w:rFonts w:hint="eastAsia"/>
                <w:sz w:val="18"/>
              </w:rPr>
              <w:t>Yes</w:t>
            </w:r>
          </w:p>
        </w:tc>
        <w:tc>
          <w:tcPr>
            <w:tcW w:w="2351" w:type="dxa"/>
            <w:shd w:val="clear" w:color="auto" w:fill="F2F2F2"/>
          </w:tcPr>
          <w:p w14:paraId="4F17E2BB">
            <w:pPr>
              <w:rPr>
                <w:rFonts w:hint="eastAsia"/>
              </w:rPr>
            </w:pPr>
            <w:r>
              <w:rPr>
                <w:sz w:val="18"/>
              </w:rPr>
              <w:t>string</w:t>
            </w:r>
          </w:p>
        </w:tc>
        <w:tc>
          <w:tcPr>
            <w:tcW w:w="2351" w:type="dxa"/>
            <w:shd w:val="clear" w:color="auto" w:fill="F2F2F2"/>
          </w:tcPr>
          <w:p w14:paraId="6261F127">
            <w:pPr>
              <w:rPr>
                <w:rFonts w:hint="eastAsia"/>
              </w:rPr>
            </w:pPr>
            <w:r>
              <w:rPr>
                <w:sz w:val="18"/>
              </w:rPr>
              <w:t>Response message</w:t>
            </w:r>
          </w:p>
        </w:tc>
      </w:tr>
      <w:tr w14:paraId="23E0FAD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94145E9">
            <w:pPr>
              <w:rPr>
                <w:rFonts w:hint="eastAsia"/>
              </w:rPr>
            </w:pPr>
            <w:r>
              <w:rPr>
                <w:sz w:val="18"/>
              </w:rPr>
              <w:t>data</w:t>
            </w:r>
          </w:p>
        </w:tc>
        <w:tc>
          <w:tcPr>
            <w:tcW w:w="2351" w:type="dxa"/>
          </w:tcPr>
          <w:p w14:paraId="7823C525">
            <w:pPr>
              <w:rPr>
                <w:rFonts w:hint="eastAsia"/>
              </w:rPr>
            </w:pPr>
            <w:r>
              <w:rPr>
                <w:rFonts w:hint="eastAsia"/>
                <w:sz w:val="18"/>
              </w:rPr>
              <w:t>Yes</w:t>
            </w:r>
          </w:p>
        </w:tc>
        <w:tc>
          <w:tcPr>
            <w:tcW w:w="2351" w:type="dxa"/>
          </w:tcPr>
          <w:p w14:paraId="0F4F23EA">
            <w:pPr>
              <w:rPr>
                <w:rFonts w:hint="eastAsia"/>
              </w:rPr>
            </w:pPr>
            <w:r>
              <w:rPr>
                <w:sz w:val="18"/>
              </w:rPr>
              <w:t>array</w:t>
            </w:r>
          </w:p>
        </w:tc>
        <w:tc>
          <w:tcPr>
            <w:tcW w:w="2351" w:type="dxa"/>
          </w:tcPr>
          <w:p w14:paraId="6A218B11">
            <w:pPr>
              <w:rPr>
                <w:rFonts w:hint="eastAsia"/>
              </w:rPr>
            </w:pPr>
            <w:r>
              <w:rPr>
                <w:sz w:val="18"/>
              </w:rPr>
              <w:t>Check</w:t>
            </w:r>
            <w:r>
              <w:rPr>
                <w:sz w:val="18"/>
              </w:rPr>
              <w:noBreakHyphen/>
            </w:r>
            <w:r>
              <w:rPr>
                <w:sz w:val="18"/>
              </w:rPr>
              <w:t>result list</w:t>
            </w:r>
          </w:p>
        </w:tc>
      </w:tr>
      <w:tr w14:paraId="35B4F7A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0903167F">
            <w:pPr>
              <w:rPr>
                <w:rFonts w:hint="eastAsia"/>
              </w:rPr>
            </w:pPr>
            <w:r>
              <w:rPr>
                <w:sz w:val="18"/>
              </w:rPr>
              <w:t>data[].path</w:t>
            </w:r>
          </w:p>
        </w:tc>
        <w:tc>
          <w:tcPr>
            <w:tcW w:w="2351" w:type="dxa"/>
            <w:shd w:val="clear" w:color="auto" w:fill="F2F2F2"/>
          </w:tcPr>
          <w:p w14:paraId="5682AF32">
            <w:pPr>
              <w:rPr>
                <w:rFonts w:hint="eastAsia"/>
              </w:rPr>
            </w:pPr>
            <w:r>
              <w:rPr>
                <w:rFonts w:hint="eastAsia"/>
                <w:sz w:val="18"/>
              </w:rPr>
              <w:t>Yes</w:t>
            </w:r>
          </w:p>
        </w:tc>
        <w:tc>
          <w:tcPr>
            <w:tcW w:w="2351" w:type="dxa"/>
            <w:shd w:val="clear" w:color="auto" w:fill="F2F2F2"/>
          </w:tcPr>
          <w:p w14:paraId="6E87FFAE">
            <w:pPr>
              <w:rPr>
                <w:rFonts w:hint="eastAsia"/>
              </w:rPr>
            </w:pPr>
            <w:r>
              <w:rPr>
                <w:sz w:val="18"/>
              </w:rPr>
              <w:t>string</w:t>
            </w:r>
          </w:p>
        </w:tc>
        <w:tc>
          <w:tcPr>
            <w:tcW w:w="2351" w:type="dxa"/>
            <w:shd w:val="clear" w:color="auto" w:fill="F2F2F2"/>
          </w:tcPr>
          <w:p w14:paraId="7268B357">
            <w:pPr>
              <w:rPr>
                <w:rFonts w:hint="eastAsia"/>
              </w:rPr>
            </w:pPr>
            <w:r>
              <w:rPr>
                <w:sz w:val="18"/>
              </w:rPr>
              <w:t>File path</w:t>
            </w:r>
          </w:p>
        </w:tc>
      </w:tr>
      <w:tr w14:paraId="66FC633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A8CD265">
            <w:pPr>
              <w:rPr>
                <w:rFonts w:hint="eastAsia"/>
              </w:rPr>
            </w:pPr>
            <w:r>
              <w:rPr>
                <w:sz w:val="18"/>
              </w:rPr>
              <w:t>data[].exist</w:t>
            </w:r>
          </w:p>
        </w:tc>
        <w:tc>
          <w:tcPr>
            <w:tcW w:w="2351" w:type="dxa"/>
          </w:tcPr>
          <w:p w14:paraId="07707703">
            <w:pPr>
              <w:rPr>
                <w:rFonts w:hint="eastAsia"/>
              </w:rPr>
            </w:pPr>
            <w:r>
              <w:rPr>
                <w:rFonts w:hint="eastAsia"/>
                <w:sz w:val="18"/>
              </w:rPr>
              <w:t>Yes</w:t>
            </w:r>
          </w:p>
        </w:tc>
        <w:tc>
          <w:tcPr>
            <w:tcW w:w="2351" w:type="dxa"/>
          </w:tcPr>
          <w:p w14:paraId="00926D8F">
            <w:pPr>
              <w:rPr>
                <w:rFonts w:hint="eastAsia"/>
              </w:rPr>
            </w:pPr>
            <w:r>
              <w:rPr>
                <w:sz w:val="18"/>
              </w:rPr>
              <w:t>boolean</w:t>
            </w:r>
          </w:p>
        </w:tc>
        <w:tc>
          <w:tcPr>
            <w:tcW w:w="2351" w:type="dxa"/>
          </w:tcPr>
          <w:p w14:paraId="0C81B4A9">
            <w:pPr>
              <w:rPr>
                <w:rFonts w:hint="eastAsia"/>
              </w:rPr>
            </w:pPr>
            <w:r>
              <w:rPr>
                <w:sz w:val="18"/>
              </w:rPr>
              <w:t>Whether file exists</w:t>
            </w:r>
          </w:p>
        </w:tc>
      </w:tr>
    </w:tbl>
    <w:p w14:paraId="7B77975F">
      <w:pPr>
        <w:spacing w:after="40"/>
        <w:rPr>
          <w:rFonts w:hint="eastAsia"/>
        </w:rPr>
      </w:pPr>
    </w:p>
    <w:p w14:paraId="6DFA5ECD">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7929A7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6535A3B4">
            <w:pPr>
              <w:spacing w:after="0" w:line="280" w:lineRule="exact"/>
              <w:rPr>
                <w:rFonts w:hint="eastAsia"/>
              </w:rPr>
            </w:pPr>
            <w:r>
              <w:rPr>
                <w:rFonts w:ascii="Consolas" w:hAnsi="Consolas" w:eastAsia="Consolas"/>
                <w:sz w:val="18"/>
              </w:rPr>
              <w:t>plugins.mediaPlugin.checkFiles({</w:t>
            </w:r>
          </w:p>
          <w:p w14:paraId="55D61A0A">
            <w:pPr>
              <w:spacing w:after="0" w:line="280" w:lineRule="exact"/>
              <w:rPr>
                <w:rFonts w:hint="eastAsia"/>
              </w:rPr>
            </w:pPr>
            <w:r>
              <w:rPr>
                <w:rFonts w:ascii="Consolas" w:hAnsi="Consolas" w:eastAsia="Consolas"/>
                <w:sz w:val="18"/>
              </w:rPr>
              <w:t xml:space="preserve">  path: ["/storage/emulated/0/test.jpg", "/sdcard/test.txt"]</w:t>
            </w:r>
          </w:p>
          <w:p w14:paraId="11B1CFD2">
            <w:pPr>
              <w:spacing w:after="0" w:line="280" w:lineRule="exact"/>
              <w:rPr>
                <w:rFonts w:hint="eastAsia"/>
              </w:rPr>
            </w:pPr>
            <w:r>
              <w:rPr>
                <w:rFonts w:ascii="Consolas" w:hAnsi="Consolas" w:eastAsia="Consolas"/>
                <w:sz w:val="18"/>
              </w:rPr>
              <w:t>}).then(data =&gt; {</w:t>
            </w:r>
          </w:p>
          <w:p w14:paraId="6D7E6B20">
            <w:pPr>
              <w:spacing w:after="0" w:line="280" w:lineRule="exact"/>
              <w:rPr>
                <w:rFonts w:hint="eastAsia"/>
              </w:rPr>
            </w:pPr>
            <w:r>
              <w:rPr>
                <w:rFonts w:ascii="Consolas" w:hAnsi="Consolas" w:eastAsia="Consolas"/>
                <w:sz w:val="18"/>
              </w:rPr>
              <w:t xml:space="preserve">  if (data.code === 1) {</w:t>
            </w:r>
          </w:p>
          <w:p w14:paraId="25E0A18A">
            <w:pPr>
              <w:spacing w:after="0" w:line="280" w:lineRule="exact"/>
              <w:rPr>
                <w:rFonts w:hint="eastAsia"/>
              </w:rPr>
            </w:pPr>
            <w:r>
              <w:rPr>
                <w:rFonts w:ascii="Consolas" w:hAnsi="Consolas" w:eastAsia="Consolas"/>
                <w:sz w:val="18"/>
              </w:rPr>
              <w:t xml:space="preserve">    data.data.forEach(item =&gt; {</w:t>
            </w:r>
          </w:p>
          <w:p w14:paraId="35A1E8CD">
            <w:pPr>
              <w:spacing w:after="0" w:line="280" w:lineRule="exact"/>
              <w:rPr>
                <w:rFonts w:hint="eastAsia"/>
              </w:rPr>
            </w:pPr>
            <w:r>
              <w:rPr>
                <w:rFonts w:ascii="Consolas" w:hAnsi="Consolas" w:eastAsia="Consolas"/>
                <w:sz w:val="18"/>
              </w:rPr>
              <w:t xml:space="preserve">      console.log(item.path, item.exist ? "</w:t>
            </w:r>
            <w:r>
              <w:t xml:space="preserve"> </w:t>
            </w:r>
            <w:r>
              <w:rPr>
                <w:rFonts w:ascii="Consolas" w:hAnsi="Consolas" w:eastAsia="Consolas"/>
                <w:sz w:val="18"/>
              </w:rPr>
              <w:t>exists" : "</w:t>
            </w:r>
            <w:r>
              <w:t xml:space="preserve"> </w:t>
            </w:r>
            <w:r>
              <w:rPr>
                <w:rFonts w:ascii="Consolas" w:hAnsi="Consolas" w:eastAsia="Consolas"/>
                <w:sz w:val="18"/>
              </w:rPr>
              <w:t>does not exist");</w:t>
            </w:r>
          </w:p>
          <w:p w14:paraId="1F6CC6C2">
            <w:pPr>
              <w:spacing w:after="0" w:line="280" w:lineRule="exact"/>
              <w:rPr>
                <w:rFonts w:hint="eastAsia"/>
              </w:rPr>
            </w:pPr>
            <w:r>
              <w:rPr>
                <w:rFonts w:ascii="Consolas" w:hAnsi="Consolas" w:eastAsia="Consolas"/>
                <w:sz w:val="18"/>
              </w:rPr>
              <w:t xml:space="preserve">    });</w:t>
            </w:r>
          </w:p>
          <w:p w14:paraId="2B11C27D">
            <w:pPr>
              <w:spacing w:after="0" w:line="280" w:lineRule="exact"/>
              <w:rPr>
                <w:rFonts w:hint="eastAsia"/>
              </w:rPr>
            </w:pPr>
            <w:r>
              <w:rPr>
                <w:rFonts w:ascii="Consolas" w:hAnsi="Consolas" w:eastAsia="Consolas"/>
                <w:sz w:val="18"/>
              </w:rPr>
              <w:t xml:space="preserve">  }</w:t>
            </w:r>
          </w:p>
          <w:p w14:paraId="635F1039">
            <w:pPr>
              <w:spacing w:after="0" w:line="280" w:lineRule="exact"/>
              <w:rPr>
                <w:rFonts w:hint="eastAsia"/>
              </w:rPr>
            </w:pPr>
            <w:r>
              <w:rPr>
                <w:rFonts w:ascii="Consolas" w:hAnsi="Consolas" w:eastAsia="Consolas"/>
                <w:sz w:val="18"/>
              </w:rPr>
              <w:t>}).catch(error =&gt; {</w:t>
            </w:r>
          </w:p>
          <w:p w14:paraId="50FE3A3D">
            <w:pPr>
              <w:spacing w:after="0" w:line="280" w:lineRule="exact"/>
              <w:rPr>
                <w:rFonts w:hint="eastAsia"/>
              </w:rPr>
            </w:pPr>
            <w:r>
              <w:rPr>
                <w:rFonts w:ascii="Consolas" w:hAnsi="Consolas" w:eastAsia="Consolas"/>
                <w:sz w:val="18"/>
              </w:rPr>
              <w:t xml:space="preserve">  console.log("error:", error);</w:t>
            </w:r>
          </w:p>
          <w:p w14:paraId="440D26B4">
            <w:pPr>
              <w:spacing w:after="0" w:line="280" w:lineRule="exact"/>
              <w:rPr>
                <w:rFonts w:hint="eastAsia"/>
              </w:rPr>
            </w:pPr>
            <w:r>
              <w:rPr>
                <w:rFonts w:ascii="Consolas" w:hAnsi="Consolas" w:eastAsia="Consolas"/>
                <w:sz w:val="18"/>
              </w:rPr>
              <w:t>});</w:t>
            </w:r>
          </w:p>
        </w:tc>
      </w:tr>
    </w:tbl>
    <w:p w14:paraId="5E3D71BE">
      <w:pPr>
        <w:spacing w:after="40"/>
        <w:rPr>
          <w:rFonts w:hint="eastAsia"/>
        </w:rPr>
      </w:pPr>
    </w:p>
    <w:p w14:paraId="76417909">
      <w:pPr>
        <w:pStyle w:val="6"/>
      </w:pPr>
      <w:bookmarkStart w:id="23" w:name="_Toc29827"/>
      <w:r>
        <w:rPr>
          <w:rFonts w:ascii="微软雅黑" w:hAnsi="微软雅黑" w:eastAsia="微软雅黑"/>
          <w:color w:val="2E74B5"/>
          <w:sz w:val="26"/>
        </w:rPr>
        <w:t>2.1.4 queryFiles</w:t>
      </w:r>
      <w:bookmarkEnd w:id="23"/>
    </w:p>
    <w:p w14:paraId="55435B45">
      <w:pPr>
        <w:spacing w:before="40" w:after="40"/>
        <w:rPr>
          <w:rFonts w:hint="eastAsia"/>
          <w:i/>
        </w:rPr>
      </w:pPr>
      <w:r>
        <w:t>Query file list.</w:t>
      </w:r>
      <w:r>
        <w:rPr>
          <w:i/>
        </w:rPr>
        <w:t xml:space="preserve"> </w:t>
      </w:r>
    </w:p>
    <w:p w14:paraId="13B837C4">
      <w:pPr>
        <w:spacing w:before="40" w:after="40"/>
        <w:rPr>
          <w:rFonts w:hint="eastAsia"/>
          <w:i/>
        </w:rPr>
      </w:pPr>
    </w:p>
    <w:p w14:paraId="35582232">
      <w:pPr>
        <w:spacing w:before="40" w:after="40"/>
        <w:rPr>
          <w:rFonts w:hint="eastAsia"/>
          <w:i/>
          <w:color w:val="666666"/>
        </w:rPr>
      </w:pPr>
      <w:r>
        <w:rPr>
          <w:rFonts w:hint="eastAsia"/>
          <w:i/>
          <w:color w:val="666666"/>
        </w:rPr>
        <w:t>Supported starting from JSSDK version 1.0.0</w:t>
      </w:r>
    </w:p>
    <w:p w14:paraId="1124A38C">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3C45AA4C">
      <w:pPr>
        <w:spacing w:before="40" w:after="40"/>
        <w:rPr>
          <w:rFonts w:hint="eastAsia"/>
          <w:b/>
        </w:rPr>
      </w:pPr>
    </w:p>
    <w:p w14:paraId="2B0CFCE4">
      <w:pPr>
        <w:spacing w:before="40" w:after="40"/>
        <w:rPr>
          <w:rFonts w:hint="eastAsia"/>
        </w:rPr>
      </w:pPr>
      <w:r>
        <w:rPr>
          <w:b/>
        </w:rPr>
        <w:t>pluginName: mediaPlugin</w:t>
      </w:r>
    </w:p>
    <w:p w14:paraId="2C4E71A6">
      <w:pPr>
        <w:spacing w:before="40" w:after="40"/>
        <w:rPr>
          <w:rFonts w:hint="eastAsia"/>
        </w:rPr>
      </w:pPr>
      <w:r>
        <w:rPr>
          <w:b/>
        </w:rPr>
        <w:t>actionName: queryFiles</w:t>
      </w:r>
    </w:p>
    <w:p w14:paraId="24E95C89">
      <w:pPr>
        <w:spacing w:before="40" w:after="40"/>
        <w:rPr>
          <w:rFonts w:hint="eastAsia"/>
          <w:b/>
          <w:lang w:eastAsia="zh-CN"/>
        </w:rPr>
      </w:pPr>
    </w:p>
    <w:p w14:paraId="586AB755">
      <w:pPr>
        <w:spacing w:before="40" w:after="40"/>
        <w:rPr>
          <w:rFonts w:hint="eastAsia"/>
        </w:rPr>
      </w:pPr>
      <w:r>
        <w:rPr>
          <w:rFonts w:hint="eastAsia"/>
          <w:b/>
          <w:lang w:eastAsia="zh-CN"/>
        </w:rPr>
        <w:t>Perimission</w:t>
      </w:r>
      <w:r>
        <w:rPr>
          <w:b/>
        </w:rPr>
        <w:t>：</w:t>
      </w:r>
      <w:r>
        <w:t>MINIAPP_EXTERNAL_STORAGE</w:t>
      </w:r>
    </w:p>
    <w:p w14:paraId="370C1338">
      <w:pPr>
        <w:spacing w:before="40" w:after="40"/>
        <w:rPr>
          <w:rFonts w:hint="eastAsia"/>
        </w:rPr>
      </w:pPr>
    </w:p>
    <w:p w14:paraId="01137301">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1255117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0042F300">
            <w:pPr>
              <w:jc w:val="center"/>
              <w:rPr>
                <w:rFonts w:hint="eastAsia"/>
              </w:rPr>
            </w:pPr>
            <w:r>
              <w:rPr>
                <w:b/>
                <w:color w:val="FFFFFF"/>
              </w:rPr>
              <w:t>Parameter Name</w:t>
            </w:r>
          </w:p>
        </w:tc>
        <w:tc>
          <w:tcPr>
            <w:tcW w:w="2351" w:type="dxa"/>
            <w:shd w:val="clear" w:color="auto" w:fill="4472C4"/>
          </w:tcPr>
          <w:p w14:paraId="2370EC8B">
            <w:pPr>
              <w:jc w:val="center"/>
              <w:rPr>
                <w:rFonts w:hint="eastAsia"/>
              </w:rPr>
            </w:pPr>
            <w:r>
              <w:rPr>
                <w:b/>
                <w:color w:val="FFFFFF"/>
              </w:rPr>
              <w:t>Required</w:t>
            </w:r>
          </w:p>
        </w:tc>
        <w:tc>
          <w:tcPr>
            <w:tcW w:w="2351" w:type="dxa"/>
            <w:shd w:val="clear" w:color="auto" w:fill="4472C4"/>
          </w:tcPr>
          <w:p w14:paraId="3E2F440C">
            <w:pPr>
              <w:jc w:val="center"/>
              <w:rPr>
                <w:rFonts w:hint="eastAsia"/>
              </w:rPr>
            </w:pPr>
            <w:r>
              <w:rPr>
                <w:rFonts w:hint="eastAsia"/>
                <w:b/>
                <w:color w:val="FFFFFF"/>
              </w:rPr>
              <w:t>Type</w:t>
            </w:r>
          </w:p>
        </w:tc>
        <w:tc>
          <w:tcPr>
            <w:tcW w:w="2351" w:type="dxa"/>
            <w:shd w:val="clear" w:color="auto" w:fill="4472C4"/>
          </w:tcPr>
          <w:p w14:paraId="36526763">
            <w:pPr>
              <w:jc w:val="center"/>
              <w:rPr>
                <w:rFonts w:hint="eastAsia"/>
              </w:rPr>
            </w:pPr>
            <w:r>
              <w:rPr>
                <w:rFonts w:hint="eastAsia"/>
                <w:b/>
                <w:color w:val="FFFFFF"/>
                <w:lang w:eastAsia="zh-CN"/>
              </w:rPr>
              <w:t>Description</w:t>
            </w:r>
          </w:p>
        </w:tc>
      </w:tr>
      <w:tr w14:paraId="01EA626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48AD2AC">
            <w:pPr>
              <w:rPr>
                <w:rFonts w:hint="eastAsia"/>
              </w:rPr>
            </w:pPr>
            <w:r>
              <w:rPr>
                <w:sz w:val="18"/>
              </w:rPr>
              <w:t>contentType</w:t>
            </w:r>
          </w:p>
        </w:tc>
        <w:tc>
          <w:tcPr>
            <w:tcW w:w="2351" w:type="dxa"/>
          </w:tcPr>
          <w:p w14:paraId="3CC0FA49">
            <w:pPr>
              <w:rPr>
                <w:rFonts w:hint="eastAsia"/>
              </w:rPr>
            </w:pPr>
            <w:r>
              <w:rPr>
                <w:rFonts w:hint="eastAsia"/>
                <w:sz w:val="18"/>
              </w:rPr>
              <w:t>Yes</w:t>
            </w:r>
          </w:p>
        </w:tc>
        <w:tc>
          <w:tcPr>
            <w:tcW w:w="2351" w:type="dxa"/>
          </w:tcPr>
          <w:p w14:paraId="524E8847">
            <w:pPr>
              <w:rPr>
                <w:rFonts w:hint="eastAsia"/>
              </w:rPr>
            </w:pPr>
            <w:r>
              <w:rPr>
                <w:sz w:val="18"/>
              </w:rPr>
              <w:t>string</w:t>
            </w:r>
          </w:p>
        </w:tc>
        <w:tc>
          <w:tcPr>
            <w:tcW w:w="2351" w:type="dxa"/>
          </w:tcPr>
          <w:p w14:paraId="29CEE9C1">
            <w:pPr>
              <w:rPr>
                <w:rFonts w:hint="eastAsia"/>
              </w:rPr>
            </w:pPr>
            <w:r>
              <w:rPr>
                <w:sz w:val="18"/>
              </w:rPr>
              <w:t>Content</w:t>
            </w:r>
            <w:r>
              <w:rPr>
                <w:rFonts w:ascii="Cambria Math" w:hAnsi="Cambria Math" w:cs="Cambria Math"/>
                <w:sz w:val="18"/>
              </w:rPr>
              <w:t>‑</w:t>
            </w:r>
            <w:r>
              <w:rPr>
                <w:sz w:val="18"/>
              </w:rPr>
              <w:t>type e.g. text/plain, application/pdf, image/*, video/*, audio/*, application/zip, application/json, text/html, text/css, application/javascript, application/xml, *</w:t>
            </w:r>
          </w:p>
        </w:tc>
      </w:tr>
      <w:tr w14:paraId="70AB59F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17CE330F">
            <w:pPr>
              <w:rPr>
                <w:rFonts w:hint="eastAsia"/>
              </w:rPr>
            </w:pPr>
            <w:r>
              <w:rPr>
                <w:sz w:val="18"/>
              </w:rPr>
              <w:t>path</w:t>
            </w:r>
          </w:p>
        </w:tc>
        <w:tc>
          <w:tcPr>
            <w:tcW w:w="2351" w:type="dxa"/>
            <w:shd w:val="clear" w:color="auto" w:fill="F2F2F2"/>
          </w:tcPr>
          <w:p w14:paraId="5C8982EB">
            <w:pPr>
              <w:rPr>
                <w:rFonts w:hint="eastAsia"/>
              </w:rPr>
            </w:pPr>
            <w:r>
              <w:rPr>
                <w:rFonts w:hint="eastAsia"/>
                <w:sz w:val="18"/>
              </w:rPr>
              <w:t>No</w:t>
            </w:r>
          </w:p>
        </w:tc>
        <w:tc>
          <w:tcPr>
            <w:tcW w:w="2351" w:type="dxa"/>
            <w:shd w:val="clear" w:color="auto" w:fill="F2F2F2"/>
          </w:tcPr>
          <w:p w14:paraId="22705241">
            <w:pPr>
              <w:rPr>
                <w:rFonts w:hint="eastAsia"/>
              </w:rPr>
            </w:pPr>
            <w:r>
              <w:rPr>
                <w:sz w:val="18"/>
              </w:rPr>
              <w:t>string</w:t>
            </w:r>
          </w:p>
        </w:tc>
        <w:tc>
          <w:tcPr>
            <w:tcW w:w="2351" w:type="dxa"/>
            <w:shd w:val="clear" w:color="auto" w:fill="F2F2F2"/>
          </w:tcPr>
          <w:p w14:paraId="4A105C22">
            <w:pPr>
              <w:rPr>
                <w:rFonts w:hint="eastAsia"/>
              </w:rPr>
            </w:pPr>
            <w:r>
              <w:rPr>
                <w:sz w:val="18"/>
              </w:rPr>
              <w:t>Query path</w:t>
            </w:r>
          </w:p>
        </w:tc>
      </w:tr>
      <w:tr w14:paraId="19FF6BC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8A856B6">
            <w:pPr>
              <w:rPr>
                <w:rFonts w:hint="eastAsia"/>
              </w:rPr>
            </w:pPr>
            <w:r>
              <w:rPr>
                <w:sz w:val="18"/>
              </w:rPr>
              <w:t>offset</w:t>
            </w:r>
          </w:p>
        </w:tc>
        <w:tc>
          <w:tcPr>
            <w:tcW w:w="2351" w:type="dxa"/>
          </w:tcPr>
          <w:p w14:paraId="6D13849E">
            <w:pPr>
              <w:rPr>
                <w:rFonts w:hint="eastAsia"/>
              </w:rPr>
            </w:pPr>
            <w:r>
              <w:rPr>
                <w:rFonts w:hint="eastAsia"/>
                <w:sz w:val="18"/>
              </w:rPr>
              <w:t>No</w:t>
            </w:r>
          </w:p>
        </w:tc>
        <w:tc>
          <w:tcPr>
            <w:tcW w:w="2351" w:type="dxa"/>
          </w:tcPr>
          <w:p w14:paraId="20D38F05">
            <w:pPr>
              <w:rPr>
                <w:rFonts w:hint="eastAsia"/>
              </w:rPr>
            </w:pPr>
            <w:r>
              <w:rPr>
                <w:sz w:val="18"/>
              </w:rPr>
              <w:t>string</w:t>
            </w:r>
          </w:p>
        </w:tc>
        <w:tc>
          <w:tcPr>
            <w:tcW w:w="2351" w:type="dxa"/>
          </w:tcPr>
          <w:p w14:paraId="6F2282C3">
            <w:pPr>
              <w:rPr>
                <w:rFonts w:hint="eastAsia"/>
              </w:rPr>
            </w:pPr>
            <w:r>
              <w:rPr>
                <w:sz w:val="18"/>
              </w:rPr>
              <w:t>Offset; default 0</w:t>
            </w:r>
          </w:p>
        </w:tc>
      </w:tr>
      <w:tr w14:paraId="7EDEB2C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76D66B5C">
            <w:pPr>
              <w:rPr>
                <w:rFonts w:hint="eastAsia"/>
              </w:rPr>
            </w:pPr>
            <w:r>
              <w:rPr>
                <w:sz w:val="18"/>
              </w:rPr>
              <w:t>size</w:t>
            </w:r>
          </w:p>
        </w:tc>
        <w:tc>
          <w:tcPr>
            <w:tcW w:w="2351" w:type="dxa"/>
            <w:shd w:val="clear" w:color="auto" w:fill="F2F2F2"/>
          </w:tcPr>
          <w:p w14:paraId="1AE19FDC">
            <w:pPr>
              <w:rPr>
                <w:rFonts w:hint="eastAsia"/>
              </w:rPr>
            </w:pPr>
            <w:r>
              <w:rPr>
                <w:rFonts w:hint="eastAsia"/>
                <w:sz w:val="18"/>
              </w:rPr>
              <w:t>No</w:t>
            </w:r>
          </w:p>
        </w:tc>
        <w:tc>
          <w:tcPr>
            <w:tcW w:w="2351" w:type="dxa"/>
            <w:shd w:val="clear" w:color="auto" w:fill="F2F2F2"/>
          </w:tcPr>
          <w:p w14:paraId="5CBE8314">
            <w:pPr>
              <w:rPr>
                <w:rFonts w:hint="eastAsia"/>
              </w:rPr>
            </w:pPr>
            <w:r>
              <w:rPr>
                <w:sz w:val="18"/>
              </w:rPr>
              <w:t>string</w:t>
            </w:r>
          </w:p>
        </w:tc>
        <w:tc>
          <w:tcPr>
            <w:tcW w:w="2351" w:type="dxa"/>
            <w:shd w:val="clear" w:color="auto" w:fill="F2F2F2"/>
          </w:tcPr>
          <w:p w14:paraId="13B76D09">
            <w:pPr>
              <w:rPr>
                <w:rFonts w:hint="eastAsia"/>
              </w:rPr>
            </w:pPr>
            <w:r>
              <w:rPr>
                <w:sz w:val="18"/>
              </w:rPr>
              <w:t>Page size; default 20</w:t>
            </w:r>
          </w:p>
        </w:tc>
      </w:tr>
    </w:tbl>
    <w:p w14:paraId="407D8B8E">
      <w:pPr>
        <w:spacing w:after="40"/>
        <w:rPr>
          <w:rFonts w:hint="eastAsia"/>
        </w:rPr>
      </w:pPr>
    </w:p>
    <w:p w14:paraId="20259FFD">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72813FB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104F339D">
            <w:pPr>
              <w:jc w:val="center"/>
              <w:rPr>
                <w:rFonts w:hint="eastAsia"/>
              </w:rPr>
            </w:pPr>
            <w:r>
              <w:rPr>
                <w:b/>
                <w:color w:val="FFFFFF"/>
              </w:rPr>
              <w:t>Parameter Name</w:t>
            </w:r>
          </w:p>
        </w:tc>
        <w:tc>
          <w:tcPr>
            <w:tcW w:w="2351" w:type="dxa"/>
            <w:shd w:val="clear" w:color="auto" w:fill="4472C4"/>
          </w:tcPr>
          <w:p w14:paraId="497BDAD6">
            <w:pPr>
              <w:jc w:val="center"/>
              <w:rPr>
                <w:rFonts w:hint="eastAsia"/>
              </w:rPr>
            </w:pPr>
            <w:r>
              <w:rPr>
                <w:b/>
                <w:color w:val="FFFFFF"/>
              </w:rPr>
              <w:t>Required</w:t>
            </w:r>
          </w:p>
        </w:tc>
        <w:tc>
          <w:tcPr>
            <w:tcW w:w="2351" w:type="dxa"/>
            <w:shd w:val="clear" w:color="auto" w:fill="4472C4"/>
          </w:tcPr>
          <w:p w14:paraId="2F87248D">
            <w:pPr>
              <w:jc w:val="center"/>
              <w:rPr>
                <w:rFonts w:hint="eastAsia"/>
              </w:rPr>
            </w:pPr>
            <w:r>
              <w:rPr>
                <w:rFonts w:hint="eastAsia"/>
                <w:b/>
                <w:color w:val="FFFFFF"/>
              </w:rPr>
              <w:t>Type</w:t>
            </w:r>
          </w:p>
        </w:tc>
        <w:tc>
          <w:tcPr>
            <w:tcW w:w="2351" w:type="dxa"/>
            <w:shd w:val="clear" w:color="auto" w:fill="4472C4"/>
          </w:tcPr>
          <w:p w14:paraId="6E9202C5">
            <w:pPr>
              <w:jc w:val="center"/>
              <w:rPr>
                <w:rFonts w:hint="eastAsia"/>
              </w:rPr>
            </w:pPr>
            <w:r>
              <w:rPr>
                <w:rFonts w:hint="eastAsia"/>
                <w:b/>
                <w:color w:val="FFFFFF"/>
                <w:lang w:eastAsia="zh-CN"/>
              </w:rPr>
              <w:t>Description</w:t>
            </w:r>
          </w:p>
        </w:tc>
      </w:tr>
      <w:tr w14:paraId="6EE6666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3755A84">
            <w:pPr>
              <w:rPr>
                <w:rFonts w:hint="eastAsia"/>
              </w:rPr>
            </w:pPr>
            <w:r>
              <w:rPr>
                <w:sz w:val="18"/>
              </w:rPr>
              <w:t>code</w:t>
            </w:r>
          </w:p>
        </w:tc>
        <w:tc>
          <w:tcPr>
            <w:tcW w:w="2351" w:type="dxa"/>
          </w:tcPr>
          <w:p w14:paraId="281E657A">
            <w:pPr>
              <w:rPr>
                <w:rFonts w:hint="eastAsia"/>
              </w:rPr>
            </w:pPr>
            <w:r>
              <w:rPr>
                <w:rFonts w:hint="eastAsia"/>
                <w:sz w:val="18"/>
              </w:rPr>
              <w:t>Yes</w:t>
            </w:r>
          </w:p>
        </w:tc>
        <w:tc>
          <w:tcPr>
            <w:tcW w:w="2351" w:type="dxa"/>
          </w:tcPr>
          <w:p w14:paraId="3127C5E6">
            <w:pPr>
              <w:rPr>
                <w:rFonts w:hint="eastAsia"/>
              </w:rPr>
            </w:pPr>
            <w:r>
              <w:rPr>
                <w:sz w:val="18"/>
              </w:rPr>
              <w:t>number</w:t>
            </w:r>
          </w:p>
        </w:tc>
        <w:tc>
          <w:tcPr>
            <w:tcW w:w="2351" w:type="dxa"/>
          </w:tcPr>
          <w:p w14:paraId="5DDFD475">
            <w:pPr>
              <w:rPr>
                <w:rFonts w:hint="eastAsia"/>
                <w:lang w:eastAsia="zh-CN"/>
              </w:rPr>
            </w:pPr>
            <w:r>
              <w:rPr>
                <w:sz w:val="18"/>
                <w:lang w:eastAsia="zh-CN"/>
              </w:rPr>
              <w:t>Response code: 1 success, 0 failure, -1 cancelled</w:t>
            </w:r>
          </w:p>
        </w:tc>
      </w:tr>
      <w:tr w14:paraId="6F53E7A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17F3EF84">
            <w:pPr>
              <w:rPr>
                <w:rFonts w:hint="eastAsia"/>
              </w:rPr>
            </w:pPr>
            <w:r>
              <w:rPr>
                <w:sz w:val="18"/>
              </w:rPr>
              <w:t>message</w:t>
            </w:r>
          </w:p>
        </w:tc>
        <w:tc>
          <w:tcPr>
            <w:tcW w:w="2351" w:type="dxa"/>
            <w:shd w:val="clear" w:color="auto" w:fill="F2F2F2"/>
          </w:tcPr>
          <w:p w14:paraId="043849F0">
            <w:pPr>
              <w:rPr>
                <w:rFonts w:hint="eastAsia"/>
              </w:rPr>
            </w:pPr>
            <w:r>
              <w:rPr>
                <w:rFonts w:hint="eastAsia"/>
                <w:sz w:val="18"/>
              </w:rPr>
              <w:t>Yes</w:t>
            </w:r>
          </w:p>
        </w:tc>
        <w:tc>
          <w:tcPr>
            <w:tcW w:w="2351" w:type="dxa"/>
            <w:shd w:val="clear" w:color="auto" w:fill="F2F2F2"/>
          </w:tcPr>
          <w:p w14:paraId="7E792B64">
            <w:pPr>
              <w:rPr>
                <w:rFonts w:hint="eastAsia"/>
              </w:rPr>
            </w:pPr>
            <w:r>
              <w:rPr>
                <w:sz w:val="18"/>
              </w:rPr>
              <w:t>string</w:t>
            </w:r>
          </w:p>
        </w:tc>
        <w:tc>
          <w:tcPr>
            <w:tcW w:w="2351" w:type="dxa"/>
            <w:shd w:val="clear" w:color="auto" w:fill="F2F2F2"/>
          </w:tcPr>
          <w:p w14:paraId="098285CE">
            <w:pPr>
              <w:rPr>
                <w:rFonts w:hint="eastAsia"/>
              </w:rPr>
            </w:pPr>
            <w:r>
              <w:rPr>
                <w:sz w:val="18"/>
              </w:rPr>
              <w:t>Response message</w:t>
            </w:r>
          </w:p>
        </w:tc>
      </w:tr>
      <w:tr w14:paraId="42371AD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0EAFE3D">
            <w:pPr>
              <w:rPr>
                <w:rFonts w:hint="eastAsia"/>
              </w:rPr>
            </w:pPr>
            <w:r>
              <w:rPr>
                <w:sz w:val="18"/>
              </w:rPr>
              <w:t>data</w:t>
            </w:r>
          </w:p>
        </w:tc>
        <w:tc>
          <w:tcPr>
            <w:tcW w:w="2351" w:type="dxa"/>
          </w:tcPr>
          <w:p w14:paraId="52281458">
            <w:pPr>
              <w:rPr>
                <w:rFonts w:hint="eastAsia"/>
              </w:rPr>
            </w:pPr>
            <w:r>
              <w:rPr>
                <w:rFonts w:hint="eastAsia"/>
                <w:sz w:val="18"/>
              </w:rPr>
              <w:t>Yes</w:t>
            </w:r>
          </w:p>
        </w:tc>
        <w:tc>
          <w:tcPr>
            <w:tcW w:w="2351" w:type="dxa"/>
          </w:tcPr>
          <w:p w14:paraId="66A157EC">
            <w:pPr>
              <w:rPr>
                <w:rFonts w:hint="eastAsia"/>
              </w:rPr>
            </w:pPr>
            <w:r>
              <w:rPr>
                <w:sz w:val="18"/>
              </w:rPr>
              <w:t>array</w:t>
            </w:r>
          </w:p>
        </w:tc>
        <w:tc>
          <w:tcPr>
            <w:tcW w:w="2351" w:type="dxa"/>
          </w:tcPr>
          <w:p w14:paraId="56B6E9E0">
            <w:pPr>
              <w:rPr>
                <w:rFonts w:hint="eastAsia"/>
              </w:rPr>
            </w:pPr>
            <w:r>
              <w:rPr>
                <w:sz w:val="18"/>
              </w:rPr>
              <w:t>File list</w:t>
            </w:r>
          </w:p>
        </w:tc>
      </w:tr>
      <w:tr w14:paraId="3F5978B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570E0D49">
            <w:pPr>
              <w:rPr>
                <w:rFonts w:hint="eastAsia"/>
              </w:rPr>
            </w:pPr>
            <w:r>
              <w:rPr>
                <w:sz w:val="18"/>
              </w:rPr>
              <w:t>data[].filePath</w:t>
            </w:r>
          </w:p>
        </w:tc>
        <w:tc>
          <w:tcPr>
            <w:tcW w:w="2351" w:type="dxa"/>
            <w:shd w:val="clear" w:color="auto" w:fill="F2F2F2"/>
          </w:tcPr>
          <w:p w14:paraId="51209F88">
            <w:pPr>
              <w:rPr>
                <w:rFonts w:hint="eastAsia"/>
              </w:rPr>
            </w:pPr>
            <w:r>
              <w:rPr>
                <w:rFonts w:hint="eastAsia"/>
                <w:sz w:val="18"/>
              </w:rPr>
              <w:t>Yes</w:t>
            </w:r>
          </w:p>
        </w:tc>
        <w:tc>
          <w:tcPr>
            <w:tcW w:w="2351" w:type="dxa"/>
            <w:shd w:val="clear" w:color="auto" w:fill="F2F2F2"/>
          </w:tcPr>
          <w:p w14:paraId="6B950177">
            <w:pPr>
              <w:rPr>
                <w:rFonts w:hint="eastAsia"/>
              </w:rPr>
            </w:pPr>
            <w:r>
              <w:rPr>
                <w:sz w:val="18"/>
              </w:rPr>
              <w:t>string</w:t>
            </w:r>
          </w:p>
        </w:tc>
        <w:tc>
          <w:tcPr>
            <w:tcW w:w="2351" w:type="dxa"/>
            <w:shd w:val="clear" w:color="auto" w:fill="F2F2F2"/>
          </w:tcPr>
          <w:p w14:paraId="4E6622FF">
            <w:pPr>
              <w:rPr>
                <w:rFonts w:hint="eastAsia"/>
              </w:rPr>
            </w:pPr>
            <w:r>
              <w:rPr>
                <w:sz w:val="18"/>
              </w:rPr>
              <w:t>File path</w:t>
            </w:r>
          </w:p>
        </w:tc>
      </w:tr>
      <w:tr w14:paraId="4226C82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678C36B">
            <w:pPr>
              <w:rPr>
                <w:rFonts w:hint="eastAsia"/>
              </w:rPr>
            </w:pPr>
            <w:r>
              <w:rPr>
                <w:sz w:val="18"/>
              </w:rPr>
              <w:t>data[].fileName</w:t>
            </w:r>
          </w:p>
        </w:tc>
        <w:tc>
          <w:tcPr>
            <w:tcW w:w="2351" w:type="dxa"/>
          </w:tcPr>
          <w:p w14:paraId="41EDCFE4">
            <w:pPr>
              <w:rPr>
                <w:rFonts w:hint="eastAsia"/>
              </w:rPr>
            </w:pPr>
            <w:r>
              <w:rPr>
                <w:rFonts w:hint="eastAsia"/>
                <w:sz w:val="18"/>
              </w:rPr>
              <w:t>Yes</w:t>
            </w:r>
          </w:p>
        </w:tc>
        <w:tc>
          <w:tcPr>
            <w:tcW w:w="2351" w:type="dxa"/>
          </w:tcPr>
          <w:p w14:paraId="5B4D2682">
            <w:pPr>
              <w:rPr>
                <w:rFonts w:hint="eastAsia"/>
              </w:rPr>
            </w:pPr>
            <w:r>
              <w:rPr>
                <w:sz w:val="18"/>
              </w:rPr>
              <w:t>string</w:t>
            </w:r>
          </w:p>
        </w:tc>
        <w:tc>
          <w:tcPr>
            <w:tcW w:w="2351" w:type="dxa"/>
          </w:tcPr>
          <w:p w14:paraId="39CB2A69">
            <w:pPr>
              <w:rPr>
                <w:rFonts w:hint="eastAsia"/>
              </w:rPr>
            </w:pPr>
            <w:r>
              <w:rPr>
                <w:sz w:val="18"/>
              </w:rPr>
              <w:t>File name</w:t>
            </w:r>
          </w:p>
        </w:tc>
      </w:tr>
      <w:tr w14:paraId="3EEDD40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64DA2B81">
            <w:pPr>
              <w:rPr>
                <w:rFonts w:hint="eastAsia"/>
              </w:rPr>
            </w:pPr>
            <w:r>
              <w:rPr>
                <w:sz w:val="18"/>
              </w:rPr>
              <w:t>data[].folderName</w:t>
            </w:r>
          </w:p>
        </w:tc>
        <w:tc>
          <w:tcPr>
            <w:tcW w:w="2351" w:type="dxa"/>
            <w:shd w:val="clear" w:color="auto" w:fill="F2F2F2"/>
          </w:tcPr>
          <w:p w14:paraId="20C3E6CE">
            <w:pPr>
              <w:rPr>
                <w:rFonts w:hint="eastAsia"/>
              </w:rPr>
            </w:pPr>
            <w:r>
              <w:rPr>
                <w:rFonts w:hint="eastAsia"/>
                <w:sz w:val="18"/>
              </w:rPr>
              <w:t>Yes</w:t>
            </w:r>
          </w:p>
        </w:tc>
        <w:tc>
          <w:tcPr>
            <w:tcW w:w="2351" w:type="dxa"/>
            <w:shd w:val="clear" w:color="auto" w:fill="F2F2F2"/>
          </w:tcPr>
          <w:p w14:paraId="167A38BE">
            <w:pPr>
              <w:rPr>
                <w:rFonts w:hint="eastAsia"/>
              </w:rPr>
            </w:pPr>
            <w:r>
              <w:rPr>
                <w:sz w:val="18"/>
              </w:rPr>
              <w:t>string</w:t>
            </w:r>
          </w:p>
        </w:tc>
        <w:tc>
          <w:tcPr>
            <w:tcW w:w="2351" w:type="dxa"/>
            <w:shd w:val="clear" w:color="auto" w:fill="F2F2F2"/>
          </w:tcPr>
          <w:p w14:paraId="69DF8492">
            <w:pPr>
              <w:rPr>
                <w:rFonts w:hint="eastAsia"/>
              </w:rPr>
            </w:pPr>
            <w:r>
              <w:rPr>
                <w:sz w:val="18"/>
              </w:rPr>
              <w:t>Folder name</w:t>
            </w:r>
          </w:p>
        </w:tc>
      </w:tr>
      <w:tr w14:paraId="6FE3B8E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4EC7F44">
            <w:pPr>
              <w:rPr>
                <w:rFonts w:hint="eastAsia"/>
              </w:rPr>
            </w:pPr>
            <w:r>
              <w:rPr>
                <w:sz w:val="18"/>
              </w:rPr>
              <w:t>data[].size</w:t>
            </w:r>
          </w:p>
        </w:tc>
        <w:tc>
          <w:tcPr>
            <w:tcW w:w="2351" w:type="dxa"/>
          </w:tcPr>
          <w:p w14:paraId="3FDB224E">
            <w:pPr>
              <w:rPr>
                <w:rFonts w:hint="eastAsia"/>
              </w:rPr>
            </w:pPr>
            <w:r>
              <w:rPr>
                <w:rFonts w:hint="eastAsia"/>
                <w:sz w:val="18"/>
              </w:rPr>
              <w:t>Yes</w:t>
            </w:r>
          </w:p>
        </w:tc>
        <w:tc>
          <w:tcPr>
            <w:tcW w:w="2351" w:type="dxa"/>
          </w:tcPr>
          <w:p w14:paraId="54BFD291">
            <w:pPr>
              <w:rPr>
                <w:rFonts w:hint="eastAsia"/>
              </w:rPr>
            </w:pPr>
            <w:r>
              <w:rPr>
                <w:sz w:val="18"/>
              </w:rPr>
              <w:t>number</w:t>
            </w:r>
          </w:p>
        </w:tc>
        <w:tc>
          <w:tcPr>
            <w:tcW w:w="2351" w:type="dxa"/>
          </w:tcPr>
          <w:p w14:paraId="5DFDE269">
            <w:pPr>
              <w:rPr>
                <w:rFonts w:hint="eastAsia"/>
              </w:rPr>
            </w:pPr>
            <w:r>
              <w:rPr>
                <w:sz w:val="18"/>
              </w:rPr>
              <w:t>File size</w:t>
            </w:r>
          </w:p>
        </w:tc>
      </w:tr>
      <w:tr w14:paraId="6C805B5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0E3938D5">
            <w:pPr>
              <w:rPr>
                <w:rFonts w:hint="eastAsia"/>
              </w:rPr>
            </w:pPr>
            <w:r>
              <w:rPr>
                <w:sz w:val="18"/>
              </w:rPr>
              <w:t>data[].fileType</w:t>
            </w:r>
          </w:p>
        </w:tc>
        <w:tc>
          <w:tcPr>
            <w:tcW w:w="2351" w:type="dxa"/>
            <w:shd w:val="clear" w:color="auto" w:fill="F2F2F2"/>
          </w:tcPr>
          <w:p w14:paraId="4445FECC">
            <w:pPr>
              <w:rPr>
                <w:rFonts w:hint="eastAsia"/>
              </w:rPr>
            </w:pPr>
            <w:r>
              <w:rPr>
                <w:rFonts w:hint="eastAsia"/>
                <w:sz w:val="18"/>
              </w:rPr>
              <w:t>Yes</w:t>
            </w:r>
          </w:p>
        </w:tc>
        <w:tc>
          <w:tcPr>
            <w:tcW w:w="2351" w:type="dxa"/>
            <w:shd w:val="clear" w:color="auto" w:fill="F2F2F2"/>
          </w:tcPr>
          <w:p w14:paraId="4C4CB385">
            <w:pPr>
              <w:rPr>
                <w:rFonts w:hint="eastAsia"/>
              </w:rPr>
            </w:pPr>
            <w:r>
              <w:rPr>
                <w:sz w:val="18"/>
              </w:rPr>
              <w:t>string</w:t>
            </w:r>
          </w:p>
        </w:tc>
        <w:tc>
          <w:tcPr>
            <w:tcW w:w="2351" w:type="dxa"/>
            <w:shd w:val="clear" w:color="auto" w:fill="F2F2F2"/>
          </w:tcPr>
          <w:p w14:paraId="358FE63C">
            <w:pPr>
              <w:rPr>
                <w:rFonts w:hint="eastAsia"/>
              </w:rPr>
            </w:pPr>
            <w:r>
              <w:rPr>
                <w:sz w:val="18"/>
              </w:rPr>
              <w:t>"folder" or "file"</w:t>
            </w:r>
          </w:p>
        </w:tc>
      </w:tr>
    </w:tbl>
    <w:p w14:paraId="133E219B">
      <w:pPr>
        <w:spacing w:after="40"/>
        <w:rPr>
          <w:rFonts w:hint="eastAsia"/>
        </w:rPr>
      </w:pPr>
    </w:p>
    <w:p w14:paraId="520AAD16">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C38486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699B83E0">
            <w:pPr>
              <w:spacing w:after="0" w:line="280" w:lineRule="exact"/>
              <w:rPr>
                <w:rFonts w:hint="eastAsia"/>
              </w:rPr>
            </w:pPr>
            <w:r>
              <w:rPr>
                <w:rFonts w:ascii="Consolas" w:hAnsi="Consolas" w:eastAsia="Consolas"/>
                <w:sz w:val="18"/>
              </w:rPr>
              <w:t>plugins.mediaPlugin.queryFiles({</w:t>
            </w:r>
          </w:p>
          <w:p w14:paraId="0E1F061D">
            <w:pPr>
              <w:spacing w:after="0" w:line="280" w:lineRule="exact"/>
              <w:rPr>
                <w:rFonts w:hint="eastAsia"/>
              </w:rPr>
            </w:pPr>
            <w:r>
              <w:rPr>
                <w:rFonts w:ascii="Consolas" w:hAnsi="Consolas" w:eastAsia="Consolas"/>
                <w:sz w:val="18"/>
              </w:rPr>
              <w:t xml:space="preserve">  contentType: "application/pdf",</w:t>
            </w:r>
          </w:p>
          <w:p w14:paraId="573A42ED">
            <w:pPr>
              <w:spacing w:after="0" w:line="280" w:lineRule="exact"/>
              <w:rPr>
                <w:rFonts w:hint="eastAsia"/>
              </w:rPr>
            </w:pPr>
            <w:r>
              <w:rPr>
                <w:rFonts w:ascii="Consolas" w:hAnsi="Consolas" w:eastAsia="Consolas"/>
                <w:sz w:val="18"/>
              </w:rPr>
              <w:t xml:space="preserve">  path: "/storage/emulated/0",</w:t>
            </w:r>
          </w:p>
          <w:p w14:paraId="7126675F">
            <w:pPr>
              <w:spacing w:after="0" w:line="280" w:lineRule="exact"/>
              <w:rPr>
                <w:rFonts w:hint="eastAsia"/>
              </w:rPr>
            </w:pPr>
            <w:r>
              <w:rPr>
                <w:rFonts w:ascii="Consolas" w:hAnsi="Consolas" w:eastAsia="Consolas"/>
                <w:sz w:val="18"/>
              </w:rPr>
              <w:t xml:space="preserve">  offset: "0",</w:t>
            </w:r>
          </w:p>
          <w:p w14:paraId="69588937">
            <w:pPr>
              <w:spacing w:after="0" w:line="280" w:lineRule="exact"/>
              <w:rPr>
                <w:rFonts w:hint="eastAsia"/>
              </w:rPr>
            </w:pPr>
            <w:r>
              <w:rPr>
                <w:rFonts w:ascii="Consolas" w:hAnsi="Consolas" w:eastAsia="Consolas"/>
                <w:sz w:val="18"/>
              </w:rPr>
              <w:t xml:space="preserve">  size: "20"</w:t>
            </w:r>
          </w:p>
          <w:p w14:paraId="0494FDCB">
            <w:pPr>
              <w:spacing w:after="0" w:line="280" w:lineRule="exact"/>
              <w:rPr>
                <w:rFonts w:hint="eastAsia"/>
              </w:rPr>
            </w:pPr>
            <w:r>
              <w:rPr>
                <w:rFonts w:ascii="Consolas" w:hAnsi="Consolas" w:eastAsia="Consolas"/>
                <w:sz w:val="18"/>
              </w:rPr>
              <w:t>}).then(data =&gt; {</w:t>
            </w:r>
          </w:p>
          <w:p w14:paraId="62D8FD0E">
            <w:pPr>
              <w:spacing w:after="0" w:line="280" w:lineRule="exact"/>
              <w:rPr>
                <w:rFonts w:hint="eastAsia"/>
              </w:rPr>
            </w:pPr>
            <w:r>
              <w:rPr>
                <w:rFonts w:ascii="Consolas" w:hAnsi="Consolas" w:eastAsia="Consolas"/>
                <w:sz w:val="18"/>
              </w:rPr>
              <w:t xml:space="preserve">  if (data.code === 1) {</w:t>
            </w:r>
          </w:p>
          <w:p w14:paraId="3970F7A6">
            <w:pPr>
              <w:spacing w:after="0" w:line="280" w:lineRule="exact"/>
              <w:rPr>
                <w:rFonts w:hint="eastAsia"/>
              </w:rPr>
            </w:pPr>
            <w:r>
              <w:rPr>
                <w:rFonts w:ascii="Consolas" w:hAnsi="Consolas" w:eastAsia="Consolas"/>
                <w:sz w:val="18"/>
              </w:rPr>
              <w:t xml:space="preserve">    data.data.forEach(item =&gt; {</w:t>
            </w:r>
          </w:p>
          <w:p w14:paraId="3DD974EB">
            <w:pPr>
              <w:spacing w:after="0" w:line="280" w:lineRule="exact"/>
              <w:rPr>
                <w:rFonts w:hint="eastAsia"/>
              </w:rPr>
            </w:pPr>
            <w:r>
              <w:rPr>
                <w:rFonts w:ascii="Consolas" w:hAnsi="Consolas" w:eastAsia="Consolas"/>
                <w:sz w:val="18"/>
              </w:rPr>
              <w:t xml:space="preserve">      console.log(item.fileName, item.filePath);</w:t>
            </w:r>
          </w:p>
          <w:p w14:paraId="5A673E80">
            <w:pPr>
              <w:spacing w:after="0" w:line="280" w:lineRule="exact"/>
              <w:rPr>
                <w:rFonts w:hint="eastAsia"/>
              </w:rPr>
            </w:pPr>
            <w:r>
              <w:rPr>
                <w:rFonts w:ascii="Consolas" w:hAnsi="Consolas" w:eastAsia="Consolas"/>
                <w:sz w:val="18"/>
              </w:rPr>
              <w:t xml:space="preserve">    });</w:t>
            </w:r>
          </w:p>
          <w:p w14:paraId="45D59A41">
            <w:pPr>
              <w:spacing w:after="0" w:line="280" w:lineRule="exact"/>
              <w:rPr>
                <w:rFonts w:hint="eastAsia"/>
              </w:rPr>
            </w:pPr>
            <w:r>
              <w:rPr>
                <w:rFonts w:ascii="Consolas" w:hAnsi="Consolas" w:eastAsia="Consolas"/>
                <w:sz w:val="18"/>
              </w:rPr>
              <w:t xml:space="preserve">  }</w:t>
            </w:r>
          </w:p>
          <w:p w14:paraId="2E8B7CB7">
            <w:pPr>
              <w:spacing w:after="0" w:line="280" w:lineRule="exact"/>
              <w:rPr>
                <w:rFonts w:hint="eastAsia"/>
              </w:rPr>
            </w:pPr>
            <w:r>
              <w:rPr>
                <w:rFonts w:ascii="Consolas" w:hAnsi="Consolas" w:eastAsia="Consolas"/>
                <w:sz w:val="18"/>
              </w:rPr>
              <w:t>}).catch(error =&gt; {</w:t>
            </w:r>
          </w:p>
          <w:p w14:paraId="383C4ECC">
            <w:pPr>
              <w:spacing w:after="0" w:line="280" w:lineRule="exact"/>
              <w:rPr>
                <w:rFonts w:hint="eastAsia"/>
              </w:rPr>
            </w:pPr>
            <w:r>
              <w:rPr>
                <w:rFonts w:ascii="Consolas" w:hAnsi="Consolas" w:eastAsia="Consolas"/>
                <w:sz w:val="18"/>
              </w:rPr>
              <w:t xml:space="preserve">  console.log("error:", error);</w:t>
            </w:r>
          </w:p>
          <w:p w14:paraId="7CA7CB89">
            <w:pPr>
              <w:spacing w:after="0" w:line="280" w:lineRule="exact"/>
              <w:rPr>
                <w:rFonts w:hint="eastAsia"/>
              </w:rPr>
            </w:pPr>
            <w:r>
              <w:rPr>
                <w:rFonts w:ascii="Consolas" w:hAnsi="Consolas" w:eastAsia="Consolas"/>
                <w:sz w:val="18"/>
              </w:rPr>
              <w:t>});</w:t>
            </w:r>
          </w:p>
        </w:tc>
      </w:tr>
    </w:tbl>
    <w:p w14:paraId="263E2DD3">
      <w:pPr>
        <w:spacing w:after="40"/>
        <w:rPr>
          <w:rFonts w:hint="eastAsia"/>
        </w:rPr>
      </w:pPr>
    </w:p>
    <w:p w14:paraId="3A70B70B">
      <w:pPr>
        <w:pStyle w:val="6"/>
      </w:pPr>
      <w:bookmarkStart w:id="24" w:name="_Toc27892"/>
      <w:r>
        <w:rPr>
          <w:rFonts w:ascii="微软雅黑" w:hAnsi="微软雅黑" w:eastAsia="微软雅黑"/>
          <w:color w:val="2E74B5"/>
          <w:sz w:val="26"/>
        </w:rPr>
        <w:t>2.1.5 saveFile</w:t>
      </w:r>
      <w:bookmarkEnd w:id="24"/>
    </w:p>
    <w:p w14:paraId="12A6C995">
      <w:pPr>
        <w:spacing w:before="40" w:after="40"/>
        <w:rPr>
          <w:rFonts w:hint="eastAsia"/>
          <w:i/>
        </w:rPr>
      </w:pPr>
      <w:r>
        <w:t>Save file.</w:t>
      </w:r>
      <w:r>
        <w:rPr>
          <w:i/>
        </w:rPr>
        <w:t xml:space="preserve"> </w:t>
      </w:r>
    </w:p>
    <w:p w14:paraId="7FB6F563">
      <w:pPr>
        <w:spacing w:before="40" w:after="40"/>
        <w:rPr>
          <w:rFonts w:hint="eastAsia"/>
          <w:i/>
        </w:rPr>
      </w:pPr>
    </w:p>
    <w:p w14:paraId="6477A543">
      <w:pPr>
        <w:spacing w:before="40" w:after="40"/>
        <w:rPr>
          <w:rFonts w:hint="eastAsia"/>
          <w:i/>
          <w:color w:val="666666"/>
        </w:rPr>
      </w:pPr>
      <w:r>
        <w:rPr>
          <w:rFonts w:hint="eastAsia"/>
          <w:i/>
          <w:color w:val="666666"/>
        </w:rPr>
        <w:t>Supported starting from JSSDK version 1.0.0</w:t>
      </w:r>
    </w:p>
    <w:p w14:paraId="5D0BE609">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39E0255A">
      <w:pPr>
        <w:spacing w:before="40" w:after="40"/>
        <w:rPr>
          <w:rFonts w:hint="eastAsia"/>
          <w:b/>
        </w:rPr>
      </w:pPr>
    </w:p>
    <w:p w14:paraId="55B00F4F">
      <w:pPr>
        <w:spacing w:before="40" w:after="40"/>
        <w:rPr>
          <w:rFonts w:hint="eastAsia"/>
        </w:rPr>
      </w:pPr>
      <w:r>
        <w:rPr>
          <w:b/>
        </w:rPr>
        <w:t>pluginName: mediaPlugin</w:t>
      </w:r>
    </w:p>
    <w:p w14:paraId="5E482CAE">
      <w:pPr>
        <w:spacing w:before="40" w:after="40"/>
        <w:rPr>
          <w:rFonts w:hint="eastAsia"/>
        </w:rPr>
      </w:pPr>
      <w:r>
        <w:rPr>
          <w:b/>
        </w:rPr>
        <w:t>actionName: saveFile</w:t>
      </w:r>
    </w:p>
    <w:p w14:paraId="63998661">
      <w:pPr>
        <w:spacing w:before="40" w:after="40"/>
        <w:rPr>
          <w:rFonts w:hint="eastAsia"/>
          <w:b/>
          <w:lang w:eastAsia="zh-CN"/>
        </w:rPr>
      </w:pPr>
    </w:p>
    <w:p w14:paraId="11E6E708">
      <w:pPr>
        <w:spacing w:before="40" w:after="40"/>
        <w:rPr>
          <w:rFonts w:hint="eastAsia"/>
        </w:rPr>
      </w:pPr>
      <w:r>
        <w:rPr>
          <w:rFonts w:hint="eastAsia"/>
          <w:b/>
          <w:lang w:eastAsia="zh-CN"/>
        </w:rPr>
        <w:t>Permission</w:t>
      </w:r>
      <w:r>
        <w:rPr>
          <w:b/>
        </w:rPr>
        <w:t>：</w:t>
      </w:r>
      <w:r>
        <w:t>MINIAPP_EXTERNAL_STORAGE</w:t>
      </w:r>
    </w:p>
    <w:p w14:paraId="0D9F763D">
      <w:pPr>
        <w:spacing w:before="40" w:after="40"/>
        <w:rPr>
          <w:rFonts w:hint="eastAsia"/>
          <w:b/>
          <w:lang w:eastAsia="zh-CN"/>
        </w:rPr>
      </w:pPr>
    </w:p>
    <w:p w14:paraId="6239CCE2">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7D4B165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5E75F608">
            <w:pPr>
              <w:jc w:val="center"/>
              <w:rPr>
                <w:rFonts w:hint="eastAsia"/>
              </w:rPr>
            </w:pPr>
            <w:r>
              <w:rPr>
                <w:b/>
                <w:color w:val="FFFFFF"/>
              </w:rPr>
              <w:t>Parameter Name</w:t>
            </w:r>
          </w:p>
        </w:tc>
        <w:tc>
          <w:tcPr>
            <w:tcW w:w="2351" w:type="dxa"/>
            <w:shd w:val="clear" w:color="auto" w:fill="4472C4"/>
          </w:tcPr>
          <w:p w14:paraId="6E6C7B60">
            <w:pPr>
              <w:jc w:val="center"/>
              <w:rPr>
                <w:rFonts w:hint="eastAsia"/>
              </w:rPr>
            </w:pPr>
            <w:r>
              <w:rPr>
                <w:b/>
                <w:color w:val="FFFFFF"/>
              </w:rPr>
              <w:t>Required</w:t>
            </w:r>
          </w:p>
        </w:tc>
        <w:tc>
          <w:tcPr>
            <w:tcW w:w="2351" w:type="dxa"/>
            <w:shd w:val="clear" w:color="auto" w:fill="4472C4"/>
          </w:tcPr>
          <w:p w14:paraId="52C61659">
            <w:pPr>
              <w:jc w:val="center"/>
              <w:rPr>
                <w:rFonts w:hint="eastAsia"/>
              </w:rPr>
            </w:pPr>
            <w:r>
              <w:rPr>
                <w:rFonts w:hint="eastAsia"/>
                <w:b/>
                <w:color w:val="FFFFFF"/>
              </w:rPr>
              <w:t>Type</w:t>
            </w:r>
          </w:p>
        </w:tc>
        <w:tc>
          <w:tcPr>
            <w:tcW w:w="2351" w:type="dxa"/>
            <w:shd w:val="clear" w:color="auto" w:fill="4472C4"/>
          </w:tcPr>
          <w:p w14:paraId="14543392">
            <w:pPr>
              <w:jc w:val="center"/>
              <w:rPr>
                <w:rFonts w:hint="eastAsia"/>
              </w:rPr>
            </w:pPr>
            <w:r>
              <w:rPr>
                <w:rFonts w:hint="eastAsia"/>
                <w:b/>
                <w:color w:val="FFFFFF"/>
                <w:lang w:eastAsia="zh-CN"/>
              </w:rPr>
              <w:t>Description</w:t>
            </w:r>
          </w:p>
        </w:tc>
      </w:tr>
      <w:tr w14:paraId="3B8DA5F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4A5118C">
            <w:pPr>
              <w:rPr>
                <w:rFonts w:hint="eastAsia"/>
              </w:rPr>
            </w:pPr>
            <w:r>
              <w:rPr>
                <w:sz w:val="18"/>
              </w:rPr>
              <w:t>file</w:t>
            </w:r>
          </w:p>
        </w:tc>
        <w:tc>
          <w:tcPr>
            <w:tcW w:w="2351" w:type="dxa"/>
          </w:tcPr>
          <w:p w14:paraId="0B9F1123">
            <w:pPr>
              <w:rPr>
                <w:rFonts w:hint="eastAsia"/>
              </w:rPr>
            </w:pPr>
            <w:r>
              <w:rPr>
                <w:rFonts w:hint="eastAsia"/>
                <w:sz w:val="18"/>
              </w:rPr>
              <w:t>Yes</w:t>
            </w:r>
          </w:p>
        </w:tc>
        <w:tc>
          <w:tcPr>
            <w:tcW w:w="2351" w:type="dxa"/>
          </w:tcPr>
          <w:p w14:paraId="7061270E">
            <w:pPr>
              <w:rPr>
                <w:rFonts w:hint="eastAsia"/>
              </w:rPr>
            </w:pPr>
            <w:r>
              <w:rPr>
                <w:sz w:val="18"/>
              </w:rPr>
              <w:t>ArrayBuffer</w:t>
            </w:r>
          </w:p>
        </w:tc>
        <w:tc>
          <w:tcPr>
            <w:tcW w:w="2351" w:type="dxa"/>
          </w:tcPr>
          <w:p w14:paraId="5A243EE4">
            <w:pPr>
              <w:rPr>
                <w:rFonts w:hint="eastAsia"/>
              </w:rPr>
            </w:pPr>
            <w:r>
              <w:rPr>
                <w:sz w:val="18"/>
              </w:rPr>
              <w:t>File binary data</w:t>
            </w:r>
          </w:p>
        </w:tc>
      </w:tr>
      <w:tr w14:paraId="0DDC0B4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423E4B8">
            <w:pPr>
              <w:rPr>
                <w:rFonts w:hint="eastAsia"/>
              </w:rPr>
            </w:pPr>
            <w:r>
              <w:rPr>
                <w:sz w:val="18"/>
              </w:rPr>
              <w:t>filePathType</w:t>
            </w:r>
          </w:p>
        </w:tc>
        <w:tc>
          <w:tcPr>
            <w:tcW w:w="2351" w:type="dxa"/>
            <w:shd w:val="clear" w:color="auto" w:fill="F2F2F2"/>
          </w:tcPr>
          <w:p w14:paraId="300A3C57">
            <w:pPr>
              <w:rPr>
                <w:rFonts w:hint="eastAsia"/>
              </w:rPr>
            </w:pPr>
            <w:r>
              <w:rPr>
                <w:rFonts w:hint="eastAsia"/>
                <w:sz w:val="18"/>
              </w:rPr>
              <w:t>Yes</w:t>
            </w:r>
          </w:p>
        </w:tc>
        <w:tc>
          <w:tcPr>
            <w:tcW w:w="2351" w:type="dxa"/>
            <w:shd w:val="clear" w:color="auto" w:fill="F2F2F2"/>
          </w:tcPr>
          <w:p w14:paraId="13B992C0">
            <w:pPr>
              <w:rPr>
                <w:rFonts w:hint="eastAsia"/>
              </w:rPr>
            </w:pPr>
            <w:r>
              <w:rPr>
                <w:sz w:val="18"/>
              </w:rPr>
              <w:t>number</w:t>
            </w:r>
          </w:p>
        </w:tc>
        <w:tc>
          <w:tcPr>
            <w:tcW w:w="2351" w:type="dxa"/>
            <w:shd w:val="clear" w:color="auto" w:fill="F2F2F2"/>
          </w:tcPr>
          <w:p w14:paraId="513F8B9E">
            <w:pPr>
              <w:rPr>
                <w:rFonts w:hint="eastAsia"/>
              </w:rPr>
            </w:pPr>
            <w:r>
              <w:rPr>
                <w:sz w:val="18"/>
              </w:rPr>
              <w:t>0 private directory, 1 external directory</w:t>
            </w:r>
          </w:p>
        </w:tc>
      </w:tr>
      <w:tr w14:paraId="73DC0A3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DA8BB2B">
            <w:pPr>
              <w:rPr>
                <w:rFonts w:hint="eastAsia"/>
              </w:rPr>
            </w:pPr>
            <w:r>
              <w:rPr>
                <w:sz w:val="18"/>
              </w:rPr>
              <w:t>filePath</w:t>
            </w:r>
          </w:p>
        </w:tc>
        <w:tc>
          <w:tcPr>
            <w:tcW w:w="2351" w:type="dxa"/>
          </w:tcPr>
          <w:p w14:paraId="5D213271">
            <w:pPr>
              <w:rPr>
                <w:rFonts w:hint="eastAsia"/>
              </w:rPr>
            </w:pPr>
            <w:r>
              <w:rPr>
                <w:rFonts w:hint="eastAsia"/>
                <w:sz w:val="18"/>
              </w:rPr>
              <w:t>Yes</w:t>
            </w:r>
          </w:p>
        </w:tc>
        <w:tc>
          <w:tcPr>
            <w:tcW w:w="2351" w:type="dxa"/>
          </w:tcPr>
          <w:p w14:paraId="5D990060">
            <w:pPr>
              <w:rPr>
                <w:rFonts w:hint="eastAsia"/>
              </w:rPr>
            </w:pPr>
            <w:r>
              <w:rPr>
                <w:sz w:val="18"/>
              </w:rPr>
              <w:t>string</w:t>
            </w:r>
          </w:p>
        </w:tc>
        <w:tc>
          <w:tcPr>
            <w:tcW w:w="2351" w:type="dxa"/>
          </w:tcPr>
          <w:p w14:paraId="51B04F38">
            <w:pPr>
              <w:rPr>
                <w:rFonts w:hint="eastAsia"/>
              </w:rPr>
            </w:pPr>
            <w:r>
              <w:rPr>
                <w:sz w:val="18"/>
              </w:rPr>
              <w:t>File save path</w:t>
            </w:r>
          </w:p>
        </w:tc>
      </w:tr>
    </w:tbl>
    <w:p w14:paraId="5B807E8D">
      <w:pPr>
        <w:spacing w:after="40"/>
        <w:rPr>
          <w:rFonts w:hint="eastAsia"/>
        </w:rPr>
      </w:pPr>
    </w:p>
    <w:p w14:paraId="6B83C541">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4DF4C2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39334D3E">
            <w:pPr>
              <w:jc w:val="center"/>
              <w:rPr>
                <w:rFonts w:hint="eastAsia"/>
              </w:rPr>
            </w:pPr>
            <w:r>
              <w:rPr>
                <w:b/>
                <w:color w:val="FFFFFF"/>
              </w:rPr>
              <w:t>Parameter Name</w:t>
            </w:r>
          </w:p>
        </w:tc>
        <w:tc>
          <w:tcPr>
            <w:tcW w:w="2351" w:type="dxa"/>
            <w:shd w:val="clear" w:color="auto" w:fill="4472C4"/>
          </w:tcPr>
          <w:p w14:paraId="00271C78">
            <w:pPr>
              <w:jc w:val="center"/>
              <w:rPr>
                <w:rFonts w:hint="eastAsia"/>
              </w:rPr>
            </w:pPr>
            <w:r>
              <w:rPr>
                <w:b/>
                <w:color w:val="FFFFFF"/>
              </w:rPr>
              <w:t>Required</w:t>
            </w:r>
          </w:p>
        </w:tc>
        <w:tc>
          <w:tcPr>
            <w:tcW w:w="2351" w:type="dxa"/>
            <w:shd w:val="clear" w:color="auto" w:fill="4472C4"/>
          </w:tcPr>
          <w:p w14:paraId="777BCC01">
            <w:pPr>
              <w:jc w:val="center"/>
              <w:rPr>
                <w:rFonts w:hint="eastAsia"/>
              </w:rPr>
            </w:pPr>
            <w:r>
              <w:rPr>
                <w:rFonts w:hint="eastAsia"/>
                <w:b/>
                <w:color w:val="FFFFFF"/>
              </w:rPr>
              <w:t>Type</w:t>
            </w:r>
          </w:p>
        </w:tc>
        <w:tc>
          <w:tcPr>
            <w:tcW w:w="2351" w:type="dxa"/>
            <w:shd w:val="clear" w:color="auto" w:fill="4472C4"/>
          </w:tcPr>
          <w:p w14:paraId="634E4D34">
            <w:pPr>
              <w:jc w:val="center"/>
              <w:rPr>
                <w:rFonts w:hint="eastAsia"/>
              </w:rPr>
            </w:pPr>
            <w:r>
              <w:rPr>
                <w:rFonts w:hint="eastAsia"/>
                <w:b/>
                <w:color w:val="FFFFFF"/>
                <w:lang w:eastAsia="zh-CN"/>
              </w:rPr>
              <w:t>Description</w:t>
            </w:r>
          </w:p>
        </w:tc>
      </w:tr>
      <w:tr w14:paraId="707D5F4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1D4613C">
            <w:pPr>
              <w:rPr>
                <w:rFonts w:hint="eastAsia"/>
              </w:rPr>
            </w:pPr>
            <w:r>
              <w:rPr>
                <w:sz w:val="18"/>
              </w:rPr>
              <w:t>code</w:t>
            </w:r>
          </w:p>
        </w:tc>
        <w:tc>
          <w:tcPr>
            <w:tcW w:w="2351" w:type="dxa"/>
          </w:tcPr>
          <w:p w14:paraId="0BA32220">
            <w:pPr>
              <w:rPr>
                <w:rFonts w:hint="eastAsia"/>
              </w:rPr>
            </w:pPr>
            <w:r>
              <w:rPr>
                <w:rFonts w:hint="eastAsia"/>
                <w:sz w:val="18"/>
              </w:rPr>
              <w:t>Yes</w:t>
            </w:r>
          </w:p>
        </w:tc>
        <w:tc>
          <w:tcPr>
            <w:tcW w:w="2351" w:type="dxa"/>
          </w:tcPr>
          <w:p w14:paraId="0C60EB9D">
            <w:pPr>
              <w:rPr>
                <w:rFonts w:hint="eastAsia"/>
              </w:rPr>
            </w:pPr>
            <w:r>
              <w:rPr>
                <w:sz w:val="18"/>
              </w:rPr>
              <w:t>number</w:t>
            </w:r>
          </w:p>
        </w:tc>
        <w:tc>
          <w:tcPr>
            <w:tcW w:w="2351" w:type="dxa"/>
          </w:tcPr>
          <w:p w14:paraId="7D3B8C2C">
            <w:pPr>
              <w:rPr>
                <w:rFonts w:hint="eastAsia"/>
                <w:lang w:eastAsia="zh-CN"/>
              </w:rPr>
            </w:pPr>
            <w:r>
              <w:rPr>
                <w:sz w:val="18"/>
                <w:lang w:eastAsia="zh-CN"/>
              </w:rPr>
              <w:t>Response code: 1 success, 0 failure, -1 cancelled</w:t>
            </w:r>
          </w:p>
        </w:tc>
      </w:tr>
      <w:tr w14:paraId="674D2AD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14BD2B32">
            <w:pPr>
              <w:rPr>
                <w:rFonts w:hint="eastAsia"/>
              </w:rPr>
            </w:pPr>
            <w:r>
              <w:rPr>
                <w:sz w:val="18"/>
              </w:rPr>
              <w:t>message</w:t>
            </w:r>
          </w:p>
        </w:tc>
        <w:tc>
          <w:tcPr>
            <w:tcW w:w="2351" w:type="dxa"/>
            <w:shd w:val="clear" w:color="auto" w:fill="F2F2F2"/>
          </w:tcPr>
          <w:p w14:paraId="382ECF24">
            <w:pPr>
              <w:rPr>
                <w:rFonts w:hint="eastAsia"/>
              </w:rPr>
            </w:pPr>
            <w:r>
              <w:rPr>
                <w:rFonts w:hint="eastAsia"/>
                <w:sz w:val="18"/>
              </w:rPr>
              <w:t>Yes</w:t>
            </w:r>
          </w:p>
        </w:tc>
        <w:tc>
          <w:tcPr>
            <w:tcW w:w="2351" w:type="dxa"/>
            <w:shd w:val="clear" w:color="auto" w:fill="F2F2F2"/>
          </w:tcPr>
          <w:p w14:paraId="76CD77D5">
            <w:pPr>
              <w:rPr>
                <w:rFonts w:hint="eastAsia"/>
              </w:rPr>
            </w:pPr>
            <w:r>
              <w:rPr>
                <w:sz w:val="18"/>
              </w:rPr>
              <w:t>string</w:t>
            </w:r>
          </w:p>
        </w:tc>
        <w:tc>
          <w:tcPr>
            <w:tcW w:w="2351" w:type="dxa"/>
            <w:shd w:val="clear" w:color="auto" w:fill="F2F2F2"/>
          </w:tcPr>
          <w:p w14:paraId="437B2BD4">
            <w:pPr>
              <w:rPr>
                <w:rFonts w:hint="eastAsia"/>
              </w:rPr>
            </w:pPr>
            <w:r>
              <w:rPr>
                <w:sz w:val="18"/>
              </w:rPr>
              <w:t>Response message</w:t>
            </w:r>
          </w:p>
        </w:tc>
      </w:tr>
      <w:tr w14:paraId="09B46A4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670AD15">
            <w:pPr>
              <w:rPr>
                <w:rFonts w:hint="eastAsia"/>
              </w:rPr>
            </w:pPr>
            <w:r>
              <w:rPr>
                <w:sz w:val="18"/>
              </w:rPr>
              <w:t>data.absolutePath</w:t>
            </w:r>
          </w:p>
        </w:tc>
        <w:tc>
          <w:tcPr>
            <w:tcW w:w="2351" w:type="dxa"/>
          </w:tcPr>
          <w:p w14:paraId="7BACBC97">
            <w:pPr>
              <w:rPr>
                <w:rFonts w:hint="eastAsia"/>
              </w:rPr>
            </w:pPr>
            <w:r>
              <w:rPr>
                <w:rFonts w:hint="eastAsia"/>
                <w:sz w:val="18"/>
              </w:rPr>
              <w:t>Yes</w:t>
            </w:r>
          </w:p>
        </w:tc>
        <w:tc>
          <w:tcPr>
            <w:tcW w:w="2351" w:type="dxa"/>
          </w:tcPr>
          <w:p w14:paraId="2CCBF560">
            <w:pPr>
              <w:rPr>
                <w:rFonts w:hint="eastAsia"/>
              </w:rPr>
            </w:pPr>
            <w:r>
              <w:rPr>
                <w:sz w:val="18"/>
              </w:rPr>
              <w:t>string</w:t>
            </w:r>
          </w:p>
        </w:tc>
        <w:tc>
          <w:tcPr>
            <w:tcW w:w="2351" w:type="dxa"/>
          </w:tcPr>
          <w:p w14:paraId="27913BEB">
            <w:pPr>
              <w:rPr>
                <w:rFonts w:hint="eastAsia"/>
              </w:rPr>
            </w:pPr>
            <w:r>
              <w:rPr>
                <w:sz w:val="18"/>
              </w:rPr>
              <w:t>Absolute path of saved file</w:t>
            </w:r>
          </w:p>
        </w:tc>
      </w:tr>
    </w:tbl>
    <w:p w14:paraId="695D2F2E">
      <w:pPr>
        <w:spacing w:after="40"/>
        <w:rPr>
          <w:rFonts w:hint="eastAsia"/>
        </w:rPr>
      </w:pPr>
    </w:p>
    <w:p w14:paraId="36E7E34F">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133143C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71BC498F">
            <w:pPr>
              <w:spacing w:after="0" w:line="280" w:lineRule="exact"/>
              <w:rPr>
                <w:rFonts w:ascii="Consolas" w:hAnsi="Consolas" w:eastAsia="宋体"/>
                <w:sz w:val="18"/>
                <w:lang w:eastAsia="zh-CN"/>
              </w:rPr>
            </w:pPr>
            <w:r>
              <w:rPr>
                <w:rFonts w:ascii="Consolas" w:hAnsi="Consolas" w:eastAsia="Consolas"/>
                <w:sz w:val="18"/>
              </w:rPr>
              <w:t>// fileData is of ArrayBuffer type</w:t>
            </w:r>
          </w:p>
          <w:p w14:paraId="47F035AB">
            <w:pPr>
              <w:spacing w:after="0" w:line="280" w:lineRule="exact"/>
              <w:rPr>
                <w:rFonts w:hint="eastAsia"/>
              </w:rPr>
            </w:pPr>
            <w:r>
              <w:rPr>
                <w:rFonts w:ascii="Consolas" w:hAnsi="Consolas" w:eastAsia="Consolas"/>
                <w:sz w:val="18"/>
              </w:rPr>
              <w:t>plugins.mediaPlugin.saveFile({</w:t>
            </w:r>
          </w:p>
          <w:p w14:paraId="6547BB8F">
            <w:pPr>
              <w:spacing w:after="0" w:line="280" w:lineRule="exact"/>
              <w:rPr>
                <w:rFonts w:hint="eastAsia"/>
              </w:rPr>
            </w:pPr>
            <w:r>
              <w:rPr>
                <w:rFonts w:ascii="Consolas" w:hAnsi="Consolas" w:eastAsia="Consolas"/>
                <w:sz w:val="18"/>
              </w:rPr>
              <w:t xml:space="preserve">  file: fileData,</w:t>
            </w:r>
          </w:p>
          <w:p w14:paraId="0BF34002">
            <w:pPr>
              <w:spacing w:after="0" w:line="280" w:lineRule="exact"/>
              <w:rPr>
                <w:rFonts w:hint="eastAsia"/>
              </w:rPr>
            </w:pPr>
            <w:r>
              <w:rPr>
                <w:rFonts w:ascii="Consolas" w:hAnsi="Consolas" w:eastAsia="Consolas"/>
                <w:sz w:val="18"/>
              </w:rPr>
              <w:t xml:space="preserve">  filePathType: 0,</w:t>
            </w:r>
          </w:p>
          <w:p w14:paraId="0DEB4527">
            <w:pPr>
              <w:spacing w:after="0" w:line="280" w:lineRule="exact"/>
              <w:rPr>
                <w:rFonts w:hint="eastAsia"/>
              </w:rPr>
            </w:pPr>
            <w:r>
              <w:rPr>
                <w:rFonts w:ascii="Consolas" w:hAnsi="Consolas" w:eastAsia="Consolas"/>
                <w:sz w:val="18"/>
              </w:rPr>
              <w:t xml:space="preserve">  filePath: "/test/test.txt"</w:t>
            </w:r>
          </w:p>
          <w:p w14:paraId="15C89408">
            <w:pPr>
              <w:spacing w:after="0" w:line="280" w:lineRule="exact"/>
              <w:rPr>
                <w:rFonts w:hint="eastAsia"/>
              </w:rPr>
            </w:pPr>
            <w:r>
              <w:rPr>
                <w:rFonts w:ascii="Consolas" w:hAnsi="Consolas" w:eastAsia="Consolas"/>
                <w:sz w:val="18"/>
              </w:rPr>
              <w:t>}).then(data =&gt; {</w:t>
            </w:r>
          </w:p>
          <w:p w14:paraId="4AE3A67C">
            <w:pPr>
              <w:spacing w:after="0" w:line="280" w:lineRule="exact"/>
              <w:rPr>
                <w:rFonts w:hint="eastAsia"/>
              </w:rPr>
            </w:pPr>
            <w:r>
              <w:rPr>
                <w:rFonts w:ascii="Consolas" w:hAnsi="Consolas" w:eastAsia="Consolas"/>
                <w:sz w:val="18"/>
              </w:rPr>
              <w:t xml:space="preserve">  if (data.code === 1) {</w:t>
            </w:r>
          </w:p>
          <w:p w14:paraId="1A76CA00">
            <w:pPr>
              <w:spacing w:after="0" w:line="280" w:lineRule="exact"/>
              <w:rPr>
                <w:rFonts w:hint="eastAsia"/>
              </w:rPr>
            </w:pPr>
            <w:r>
              <w:rPr>
                <w:rFonts w:ascii="Consolas" w:hAnsi="Consolas" w:eastAsia="Consolas"/>
                <w:sz w:val="18"/>
              </w:rPr>
              <w:t xml:space="preserve">    console.log("Saved path:", data.data.absolutePath);</w:t>
            </w:r>
          </w:p>
          <w:p w14:paraId="5A302B81">
            <w:pPr>
              <w:spacing w:after="0" w:line="280" w:lineRule="exact"/>
              <w:rPr>
                <w:rFonts w:hint="eastAsia"/>
              </w:rPr>
            </w:pPr>
            <w:r>
              <w:rPr>
                <w:rFonts w:ascii="Consolas" w:hAnsi="Consolas" w:eastAsia="Consolas"/>
                <w:sz w:val="18"/>
              </w:rPr>
              <w:t xml:space="preserve">  }</w:t>
            </w:r>
          </w:p>
          <w:p w14:paraId="0501D4F9">
            <w:pPr>
              <w:spacing w:after="0" w:line="280" w:lineRule="exact"/>
              <w:rPr>
                <w:rFonts w:hint="eastAsia"/>
              </w:rPr>
            </w:pPr>
            <w:r>
              <w:rPr>
                <w:rFonts w:ascii="Consolas" w:hAnsi="Consolas" w:eastAsia="Consolas"/>
                <w:sz w:val="18"/>
              </w:rPr>
              <w:t>}).catch(error =&gt; {</w:t>
            </w:r>
          </w:p>
          <w:p w14:paraId="32541785">
            <w:pPr>
              <w:spacing w:after="0" w:line="280" w:lineRule="exact"/>
              <w:rPr>
                <w:rFonts w:hint="eastAsia"/>
              </w:rPr>
            </w:pPr>
            <w:r>
              <w:rPr>
                <w:rFonts w:ascii="Consolas" w:hAnsi="Consolas" w:eastAsia="Consolas"/>
                <w:sz w:val="18"/>
              </w:rPr>
              <w:t xml:space="preserve">  console.log("error:", error);</w:t>
            </w:r>
          </w:p>
          <w:p w14:paraId="5F171298">
            <w:pPr>
              <w:spacing w:after="0" w:line="280" w:lineRule="exact"/>
              <w:rPr>
                <w:rFonts w:hint="eastAsia"/>
              </w:rPr>
            </w:pPr>
            <w:r>
              <w:rPr>
                <w:rFonts w:ascii="Consolas" w:hAnsi="Consolas" w:eastAsia="Consolas"/>
                <w:sz w:val="18"/>
              </w:rPr>
              <w:t>});</w:t>
            </w:r>
          </w:p>
        </w:tc>
      </w:tr>
    </w:tbl>
    <w:p w14:paraId="64024571">
      <w:pPr>
        <w:spacing w:after="40"/>
        <w:rPr>
          <w:rFonts w:hint="eastAsia"/>
        </w:rPr>
      </w:pPr>
    </w:p>
    <w:p w14:paraId="462EEE92">
      <w:pPr>
        <w:pStyle w:val="6"/>
      </w:pPr>
      <w:bookmarkStart w:id="25" w:name="_Toc15363"/>
      <w:r>
        <w:rPr>
          <w:rFonts w:ascii="微软雅黑" w:hAnsi="微软雅黑" w:eastAsia="微软雅黑"/>
          <w:color w:val="2E74B5"/>
          <w:sz w:val="26"/>
        </w:rPr>
        <w:t>2.1.6 saveKeyValueData</w:t>
      </w:r>
      <w:bookmarkEnd w:id="25"/>
    </w:p>
    <w:p w14:paraId="60076A56">
      <w:pPr>
        <w:spacing w:before="40" w:after="40"/>
        <w:rPr>
          <w:rFonts w:hint="eastAsia"/>
          <w:lang w:eastAsia="zh-CN"/>
        </w:rPr>
      </w:pPr>
      <w:r>
        <w:rPr>
          <w:lang w:eastAsia="zh-CN"/>
        </w:rPr>
        <w:t>Save key</w:t>
      </w:r>
      <w:r>
        <w:rPr>
          <w:lang w:eastAsia="zh-CN"/>
        </w:rPr>
        <w:noBreakHyphen/>
      </w:r>
      <w:r>
        <w:rPr>
          <w:lang w:eastAsia="zh-CN"/>
        </w:rPr>
        <w:t>value pair. SDK sets default TTL to 2592000000 milliseconds (~30 days).</w:t>
      </w:r>
    </w:p>
    <w:p w14:paraId="57C62D67">
      <w:pPr>
        <w:spacing w:before="40" w:after="40"/>
        <w:rPr>
          <w:rFonts w:hint="eastAsia"/>
          <w:lang w:eastAsia="zh-CN"/>
        </w:rPr>
      </w:pPr>
    </w:p>
    <w:p w14:paraId="68C8AD58">
      <w:pPr>
        <w:spacing w:before="40" w:after="40"/>
        <w:rPr>
          <w:rFonts w:hint="eastAsia"/>
          <w:i/>
          <w:color w:val="666666"/>
        </w:rPr>
      </w:pPr>
      <w:r>
        <w:rPr>
          <w:rFonts w:hint="eastAsia"/>
          <w:i/>
          <w:color w:val="666666"/>
        </w:rPr>
        <w:t>Supported starting from JSSDK version 1.0.0</w:t>
      </w:r>
    </w:p>
    <w:p w14:paraId="75AEFC81">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1</w:t>
      </w:r>
      <w:r>
        <w:rPr>
          <w:rFonts w:hint="eastAsia"/>
          <w:i/>
          <w:color w:val="666666"/>
        </w:rPr>
        <w:t>.0</w:t>
      </w:r>
    </w:p>
    <w:p w14:paraId="5D6054F9">
      <w:pPr>
        <w:spacing w:before="40" w:after="40"/>
        <w:rPr>
          <w:rFonts w:hint="eastAsia"/>
          <w:b/>
        </w:rPr>
      </w:pPr>
    </w:p>
    <w:p w14:paraId="7A271FAE">
      <w:pPr>
        <w:spacing w:before="40" w:after="40"/>
        <w:rPr>
          <w:rFonts w:hint="eastAsia"/>
        </w:rPr>
      </w:pPr>
      <w:r>
        <w:rPr>
          <w:b/>
        </w:rPr>
        <w:t>pluginName: mediaPlugin</w:t>
      </w:r>
    </w:p>
    <w:p w14:paraId="49F73F43">
      <w:pPr>
        <w:spacing w:before="40" w:after="40"/>
        <w:rPr>
          <w:rFonts w:hint="eastAsia"/>
        </w:rPr>
      </w:pPr>
      <w:r>
        <w:rPr>
          <w:b/>
        </w:rPr>
        <w:t>actionName: saveKeyValueData</w:t>
      </w:r>
    </w:p>
    <w:p w14:paraId="0A83BC27">
      <w:pPr>
        <w:spacing w:before="40" w:after="40"/>
        <w:rPr>
          <w:rFonts w:hint="eastAsia"/>
          <w:b/>
          <w:lang w:eastAsia="zh-CN"/>
        </w:rPr>
      </w:pPr>
    </w:p>
    <w:p w14:paraId="2D42BA4B">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2749989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73F197A0">
            <w:pPr>
              <w:jc w:val="center"/>
              <w:rPr>
                <w:rFonts w:hint="eastAsia"/>
              </w:rPr>
            </w:pPr>
            <w:r>
              <w:rPr>
                <w:b/>
                <w:color w:val="FFFFFF"/>
              </w:rPr>
              <w:t>Parameter Name</w:t>
            </w:r>
          </w:p>
        </w:tc>
        <w:tc>
          <w:tcPr>
            <w:tcW w:w="2351" w:type="dxa"/>
            <w:shd w:val="clear" w:color="auto" w:fill="4472C4"/>
          </w:tcPr>
          <w:p w14:paraId="1652C0CD">
            <w:pPr>
              <w:jc w:val="center"/>
              <w:rPr>
                <w:rFonts w:hint="eastAsia"/>
              </w:rPr>
            </w:pPr>
            <w:r>
              <w:rPr>
                <w:b/>
                <w:color w:val="FFFFFF"/>
              </w:rPr>
              <w:t>Required</w:t>
            </w:r>
          </w:p>
        </w:tc>
        <w:tc>
          <w:tcPr>
            <w:tcW w:w="2351" w:type="dxa"/>
            <w:shd w:val="clear" w:color="auto" w:fill="4472C4"/>
          </w:tcPr>
          <w:p w14:paraId="7FBB2CB2">
            <w:pPr>
              <w:jc w:val="center"/>
              <w:rPr>
                <w:rFonts w:hint="eastAsia"/>
              </w:rPr>
            </w:pPr>
            <w:r>
              <w:rPr>
                <w:rFonts w:hint="eastAsia"/>
                <w:b/>
                <w:color w:val="FFFFFF"/>
              </w:rPr>
              <w:t>Type</w:t>
            </w:r>
          </w:p>
        </w:tc>
        <w:tc>
          <w:tcPr>
            <w:tcW w:w="2351" w:type="dxa"/>
            <w:shd w:val="clear" w:color="auto" w:fill="4472C4"/>
          </w:tcPr>
          <w:p w14:paraId="4AAE99A8">
            <w:pPr>
              <w:jc w:val="center"/>
              <w:rPr>
                <w:rFonts w:hint="eastAsia"/>
              </w:rPr>
            </w:pPr>
            <w:r>
              <w:rPr>
                <w:rFonts w:hint="eastAsia"/>
                <w:b/>
                <w:color w:val="FFFFFF"/>
                <w:lang w:eastAsia="zh-CN"/>
              </w:rPr>
              <w:t>Description</w:t>
            </w:r>
          </w:p>
        </w:tc>
      </w:tr>
      <w:tr w14:paraId="69F786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D6F1160">
            <w:pPr>
              <w:rPr>
                <w:rFonts w:hint="eastAsia"/>
              </w:rPr>
            </w:pPr>
            <w:r>
              <w:rPr>
                <w:sz w:val="18"/>
              </w:rPr>
              <w:t>key</w:t>
            </w:r>
          </w:p>
        </w:tc>
        <w:tc>
          <w:tcPr>
            <w:tcW w:w="2351" w:type="dxa"/>
          </w:tcPr>
          <w:p w14:paraId="38FA5EC6">
            <w:pPr>
              <w:rPr>
                <w:rFonts w:hint="eastAsia"/>
              </w:rPr>
            </w:pPr>
            <w:r>
              <w:rPr>
                <w:rFonts w:hint="eastAsia"/>
                <w:sz w:val="18"/>
              </w:rPr>
              <w:t>Yes</w:t>
            </w:r>
          </w:p>
        </w:tc>
        <w:tc>
          <w:tcPr>
            <w:tcW w:w="2351" w:type="dxa"/>
          </w:tcPr>
          <w:p w14:paraId="7812B608">
            <w:pPr>
              <w:rPr>
                <w:rFonts w:hint="eastAsia"/>
              </w:rPr>
            </w:pPr>
            <w:r>
              <w:rPr>
                <w:sz w:val="18"/>
              </w:rPr>
              <w:t>string</w:t>
            </w:r>
          </w:p>
        </w:tc>
        <w:tc>
          <w:tcPr>
            <w:tcW w:w="2351" w:type="dxa"/>
          </w:tcPr>
          <w:p w14:paraId="00DE4486">
            <w:pPr>
              <w:rPr>
                <w:rFonts w:hint="eastAsia"/>
                <w:lang w:eastAsia="zh-CN"/>
              </w:rPr>
            </w:pPr>
            <w:r>
              <w:rPr>
                <w:rFonts w:hint="eastAsia"/>
                <w:lang w:eastAsia="zh-CN"/>
              </w:rPr>
              <w:t>Key</w:t>
            </w:r>
          </w:p>
        </w:tc>
      </w:tr>
      <w:tr w14:paraId="5262ABD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57F54A19">
            <w:pPr>
              <w:rPr>
                <w:rFonts w:hint="eastAsia"/>
              </w:rPr>
            </w:pPr>
            <w:r>
              <w:rPr>
                <w:sz w:val="18"/>
              </w:rPr>
              <w:t>value</w:t>
            </w:r>
          </w:p>
        </w:tc>
        <w:tc>
          <w:tcPr>
            <w:tcW w:w="2351" w:type="dxa"/>
            <w:shd w:val="clear" w:color="auto" w:fill="F2F2F2"/>
          </w:tcPr>
          <w:p w14:paraId="7828846F">
            <w:pPr>
              <w:rPr>
                <w:rFonts w:hint="eastAsia"/>
              </w:rPr>
            </w:pPr>
            <w:r>
              <w:rPr>
                <w:rFonts w:hint="eastAsia"/>
                <w:sz w:val="18"/>
              </w:rPr>
              <w:t>Yes</w:t>
            </w:r>
          </w:p>
        </w:tc>
        <w:tc>
          <w:tcPr>
            <w:tcW w:w="2351" w:type="dxa"/>
            <w:shd w:val="clear" w:color="auto" w:fill="F2F2F2"/>
          </w:tcPr>
          <w:p w14:paraId="456D90FB">
            <w:pPr>
              <w:rPr>
                <w:rFonts w:hint="eastAsia"/>
              </w:rPr>
            </w:pPr>
            <w:r>
              <w:rPr>
                <w:sz w:val="18"/>
              </w:rPr>
              <w:t>string</w:t>
            </w:r>
          </w:p>
        </w:tc>
        <w:tc>
          <w:tcPr>
            <w:tcW w:w="2351" w:type="dxa"/>
            <w:shd w:val="clear" w:color="auto" w:fill="F2F2F2"/>
          </w:tcPr>
          <w:p w14:paraId="175FD45D">
            <w:pPr>
              <w:rPr>
                <w:rFonts w:hint="eastAsia"/>
                <w:lang w:eastAsia="zh-CN"/>
              </w:rPr>
            </w:pPr>
            <w:r>
              <w:rPr>
                <w:rFonts w:hint="eastAsia"/>
                <w:lang w:eastAsia="zh-CN"/>
              </w:rPr>
              <w:t>Value</w:t>
            </w:r>
          </w:p>
        </w:tc>
      </w:tr>
    </w:tbl>
    <w:p w14:paraId="2E66DF20">
      <w:pPr>
        <w:spacing w:after="40"/>
        <w:rPr>
          <w:rFonts w:hint="eastAsia"/>
        </w:rPr>
      </w:pPr>
    </w:p>
    <w:p w14:paraId="3B8A92CF">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4CE4A71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4E2EF447">
            <w:pPr>
              <w:jc w:val="center"/>
              <w:rPr>
                <w:rFonts w:hint="eastAsia"/>
              </w:rPr>
            </w:pPr>
            <w:r>
              <w:rPr>
                <w:b/>
                <w:color w:val="FFFFFF"/>
              </w:rPr>
              <w:t>Parameter Name</w:t>
            </w:r>
          </w:p>
        </w:tc>
        <w:tc>
          <w:tcPr>
            <w:tcW w:w="2351" w:type="dxa"/>
            <w:shd w:val="clear" w:color="auto" w:fill="4472C4"/>
          </w:tcPr>
          <w:p w14:paraId="7A5E22E7">
            <w:pPr>
              <w:jc w:val="center"/>
              <w:rPr>
                <w:rFonts w:hint="eastAsia"/>
              </w:rPr>
            </w:pPr>
            <w:r>
              <w:rPr>
                <w:b/>
                <w:color w:val="FFFFFF"/>
              </w:rPr>
              <w:t>Required</w:t>
            </w:r>
          </w:p>
        </w:tc>
        <w:tc>
          <w:tcPr>
            <w:tcW w:w="2351" w:type="dxa"/>
            <w:shd w:val="clear" w:color="auto" w:fill="4472C4"/>
          </w:tcPr>
          <w:p w14:paraId="086DF354">
            <w:pPr>
              <w:jc w:val="center"/>
              <w:rPr>
                <w:rFonts w:hint="eastAsia"/>
              </w:rPr>
            </w:pPr>
            <w:r>
              <w:rPr>
                <w:rFonts w:hint="eastAsia"/>
                <w:b/>
                <w:color w:val="FFFFFF"/>
              </w:rPr>
              <w:t>Type</w:t>
            </w:r>
          </w:p>
        </w:tc>
        <w:tc>
          <w:tcPr>
            <w:tcW w:w="2351" w:type="dxa"/>
            <w:shd w:val="clear" w:color="auto" w:fill="4472C4"/>
          </w:tcPr>
          <w:p w14:paraId="7D1C9748">
            <w:pPr>
              <w:jc w:val="center"/>
              <w:rPr>
                <w:rFonts w:hint="eastAsia"/>
              </w:rPr>
            </w:pPr>
            <w:r>
              <w:rPr>
                <w:rFonts w:hint="eastAsia"/>
                <w:b/>
                <w:color w:val="FFFFFF"/>
                <w:lang w:eastAsia="zh-CN"/>
              </w:rPr>
              <w:t>Description</w:t>
            </w:r>
          </w:p>
        </w:tc>
      </w:tr>
      <w:tr w14:paraId="21FF208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AEAA944">
            <w:pPr>
              <w:rPr>
                <w:rFonts w:hint="eastAsia"/>
              </w:rPr>
            </w:pPr>
            <w:r>
              <w:rPr>
                <w:sz w:val="18"/>
              </w:rPr>
              <w:t>code</w:t>
            </w:r>
          </w:p>
        </w:tc>
        <w:tc>
          <w:tcPr>
            <w:tcW w:w="2351" w:type="dxa"/>
          </w:tcPr>
          <w:p w14:paraId="176C9156">
            <w:pPr>
              <w:rPr>
                <w:rFonts w:hint="eastAsia"/>
              </w:rPr>
            </w:pPr>
            <w:r>
              <w:rPr>
                <w:rFonts w:hint="eastAsia"/>
                <w:sz w:val="18"/>
              </w:rPr>
              <w:t>Yes</w:t>
            </w:r>
          </w:p>
        </w:tc>
        <w:tc>
          <w:tcPr>
            <w:tcW w:w="2351" w:type="dxa"/>
          </w:tcPr>
          <w:p w14:paraId="3B105EFE">
            <w:pPr>
              <w:rPr>
                <w:rFonts w:hint="eastAsia"/>
              </w:rPr>
            </w:pPr>
            <w:r>
              <w:rPr>
                <w:sz w:val="18"/>
              </w:rPr>
              <w:t>number</w:t>
            </w:r>
          </w:p>
        </w:tc>
        <w:tc>
          <w:tcPr>
            <w:tcW w:w="2351" w:type="dxa"/>
          </w:tcPr>
          <w:p w14:paraId="7E190C70">
            <w:pPr>
              <w:rPr>
                <w:rFonts w:hint="eastAsia"/>
                <w:lang w:eastAsia="zh-CN"/>
              </w:rPr>
            </w:pPr>
            <w:r>
              <w:rPr>
                <w:sz w:val="18"/>
                <w:lang w:eastAsia="zh-CN"/>
              </w:rPr>
              <w:t>Response code: 1 success, 0 failure, -1 cancelled</w:t>
            </w:r>
          </w:p>
        </w:tc>
      </w:tr>
      <w:tr w14:paraId="4C163AE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53905813">
            <w:pPr>
              <w:rPr>
                <w:rFonts w:hint="eastAsia"/>
              </w:rPr>
            </w:pPr>
            <w:r>
              <w:rPr>
                <w:sz w:val="18"/>
              </w:rPr>
              <w:t>message</w:t>
            </w:r>
          </w:p>
        </w:tc>
        <w:tc>
          <w:tcPr>
            <w:tcW w:w="2351" w:type="dxa"/>
            <w:shd w:val="clear" w:color="auto" w:fill="F2F2F2"/>
          </w:tcPr>
          <w:p w14:paraId="638FBA1A">
            <w:pPr>
              <w:rPr>
                <w:rFonts w:hint="eastAsia"/>
              </w:rPr>
            </w:pPr>
            <w:r>
              <w:rPr>
                <w:rFonts w:hint="eastAsia"/>
                <w:sz w:val="18"/>
              </w:rPr>
              <w:t>Yes</w:t>
            </w:r>
          </w:p>
        </w:tc>
        <w:tc>
          <w:tcPr>
            <w:tcW w:w="2351" w:type="dxa"/>
            <w:shd w:val="clear" w:color="auto" w:fill="F2F2F2"/>
          </w:tcPr>
          <w:p w14:paraId="1BE35230">
            <w:pPr>
              <w:rPr>
                <w:rFonts w:hint="eastAsia"/>
              </w:rPr>
            </w:pPr>
            <w:r>
              <w:rPr>
                <w:sz w:val="18"/>
              </w:rPr>
              <w:t>string</w:t>
            </w:r>
          </w:p>
        </w:tc>
        <w:tc>
          <w:tcPr>
            <w:tcW w:w="2351" w:type="dxa"/>
            <w:shd w:val="clear" w:color="auto" w:fill="F2F2F2"/>
          </w:tcPr>
          <w:p w14:paraId="7AD4ADA3">
            <w:pPr>
              <w:rPr>
                <w:rFonts w:hint="eastAsia"/>
              </w:rPr>
            </w:pPr>
            <w:r>
              <w:rPr>
                <w:sz w:val="18"/>
              </w:rPr>
              <w:t>Response message</w:t>
            </w:r>
          </w:p>
        </w:tc>
      </w:tr>
      <w:tr w14:paraId="2A8851D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BDD9C8A">
            <w:pPr>
              <w:rPr>
                <w:rFonts w:hint="eastAsia"/>
              </w:rPr>
            </w:pPr>
            <w:r>
              <w:rPr>
                <w:sz w:val="18"/>
              </w:rPr>
              <w:t>data</w:t>
            </w:r>
          </w:p>
        </w:tc>
        <w:tc>
          <w:tcPr>
            <w:tcW w:w="2351" w:type="dxa"/>
          </w:tcPr>
          <w:p w14:paraId="4FCB0298">
            <w:pPr>
              <w:rPr>
                <w:rFonts w:hint="eastAsia"/>
              </w:rPr>
            </w:pPr>
            <w:r>
              <w:rPr>
                <w:rFonts w:hint="eastAsia"/>
                <w:sz w:val="18"/>
              </w:rPr>
              <w:t>Yes</w:t>
            </w:r>
          </w:p>
        </w:tc>
        <w:tc>
          <w:tcPr>
            <w:tcW w:w="2351" w:type="dxa"/>
          </w:tcPr>
          <w:p w14:paraId="3A2F5E5B">
            <w:pPr>
              <w:rPr>
                <w:rFonts w:hint="eastAsia"/>
              </w:rPr>
            </w:pPr>
            <w:r>
              <w:rPr>
                <w:sz w:val="18"/>
              </w:rPr>
              <w:t>object</w:t>
            </w:r>
          </w:p>
        </w:tc>
        <w:tc>
          <w:tcPr>
            <w:tcW w:w="2351" w:type="dxa"/>
          </w:tcPr>
          <w:p w14:paraId="46439A6E">
            <w:pPr>
              <w:rPr>
                <w:rFonts w:hint="eastAsia"/>
              </w:rPr>
            </w:pPr>
            <w:r>
              <w:rPr>
                <w:sz w:val="18"/>
              </w:rPr>
              <w:t>Response data</w:t>
            </w:r>
          </w:p>
        </w:tc>
      </w:tr>
    </w:tbl>
    <w:p w14:paraId="4AB883D1">
      <w:pPr>
        <w:spacing w:after="40"/>
        <w:rPr>
          <w:rFonts w:hint="eastAsia"/>
        </w:rPr>
      </w:pPr>
    </w:p>
    <w:p w14:paraId="23A5B32F">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2E9B0B0F">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26D7C5C7">
            <w:pPr>
              <w:spacing w:after="0" w:line="280" w:lineRule="exact"/>
              <w:rPr>
                <w:rFonts w:hint="eastAsia"/>
              </w:rPr>
            </w:pPr>
            <w:r>
              <w:rPr>
                <w:rFonts w:ascii="Consolas" w:hAnsi="Consolas" w:eastAsia="Consolas"/>
                <w:sz w:val="18"/>
              </w:rPr>
              <w:t>plugins.mediaPlugin.saveKeyValueData({</w:t>
            </w:r>
          </w:p>
          <w:p w14:paraId="3ECB2382">
            <w:pPr>
              <w:spacing w:after="0" w:line="280" w:lineRule="exact"/>
              <w:rPr>
                <w:rFonts w:hint="eastAsia"/>
              </w:rPr>
            </w:pPr>
            <w:r>
              <w:rPr>
                <w:rFonts w:ascii="Consolas" w:hAnsi="Consolas" w:eastAsia="Consolas"/>
                <w:sz w:val="18"/>
              </w:rPr>
              <w:t xml:space="preserve">  key: "myKey",</w:t>
            </w:r>
          </w:p>
          <w:p w14:paraId="121DFF42">
            <w:pPr>
              <w:spacing w:after="0" w:line="280" w:lineRule="exact"/>
              <w:rPr>
                <w:rFonts w:hint="eastAsia"/>
              </w:rPr>
            </w:pPr>
            <w:r>
              <w:rPr>
                <w:rFonts w:ascii="Consolas" w:hAnsi="Consolas" w:eastAsia="Consolas"/>
                <w:sz w:val="18"/>
              </w:rPr>
              <w:t xml:space="preserve">  value: "myValue"</w:t>
            </w:r>
          </w:p>
          <w:p w14:paraId="23D62FF7">
            <w:pPr>
              <w:spacing w:after="0" w:line="280" w:lineRule="exact"/>
              <w:rPr>
                <w:rFonts w:hint="eastAsia"/>
              </w:rPr>
            </w:pPr>
            <w:r>
              <w:rPr>
                <w:rFonts w:ascii="Consolas" w:hAnsi="Consolas" w:eastAsia="Consolas"/>
                <w:sz w:val="18"/>
              </w:rPr>
              <w:t>}).then(data =&gt; {</w:t>
            </w:r>
          </w:p>
          <w:p w14:paraId="6AFAD7EA">
            <w:pPr>
              <w:spacing w:after="0" w:line="280" w:lineRule="exact"/>
              <w:rPr>
                <w:rFonts w:hint="eastAsia"/>
              </w:rPr>
            </w:pPr>
            <w:r>
              <w:rPr>
                <w:rFonts w:ascii="Consolas" w:hAnsi="Consolas" w:eastAsia="Consolas"/>
                <w:sz w:val="18"/>
              </w:rPr>
              <w:t xml:space="preserve">  if (data.code === 1) {</w:t>
            </w:r>
          </w:p>
          <w:p w14:paraId="343A2D43">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36E7238E">
            <w:pPr>
              <w:spacing w:after="0" w:line="280" w:lineRule="exact"/>
              <w:rPr>
                <w:rFonts w:hint="eastAsia"/>
              </w:rPr>
            </w:pPr>
            <w:r>
              <w:rPr>
                <w:rFonts w:ascii="Consolas" w:hAnsi="Consolas" w:eastAsia="Consolas"/>
                <w:sz w:val="18"/>
              </w:rPr>
              <w:t xml:space="preserve">  }</w:t>
            </w:r>
          </w:p>
          <w:p w14:paraId="5C4BCB9C">
            <w:pPr>
              <w:spacing w:after="0" w:line="280" w:lineRule="exact"/>
              <w:rPr>
                <w:rFonts w:hint="eastAsia"/>
              </w:rPr>
            </w:pPr>
            <w:r>
              <w:rPr>
                <w:rFonts w:ascii="Consolas" w:hAnsi="Consolas" w:eastAsia="Consolas"/>
                <w:sz w:val="18"/>
              </w:rPr>
              <w:t>}).catch(error =&gt; {</w:t>
            </w:r>
          </w:p>
          <w:p w14:paraId="62CF1562">
            <w:pPr>
              <w:spacing w:after="0" w:line="280" w:lineRule="exact"/>
              <w:rPr>
                <w:rFonts w:hint="eastAsia"/>
              </w:rPr>
            </w:pPr>
            <w:r>
              <w:rPr>
                <w:rFonts w:ascii="Consolas" w:hAnsi="Consolas" w:eastAsia="Consolas"/>
                <w:sz w:val="18"/>
              </w:rPr>
              <w:t xml:space="preserve">  console.log("error:", error);</w:t>
            </w:r>
          </w:p>
          <w:p w14:paraId="3D743827">
            <w:pPr>
              <w:spacing w:after="0" w:line="280" w:lineRule="exact"/>
              <w:rPr>
                <w:rFonts w:hint="eastAsia"/>
              </w:rPr>
            </w:pPr>
            <w:r>
              <w:rPr>
                <w:rFonts w:ascii="Consolas" w:hAnsi="Consolas" w:eastAsia="Consolas"/>
                <w:sz w:val="18"/>
              </w:rPr>
              <w:t>});</w:t>
            </w:r>
          </w:p>
        </w:tc>
      </w:tr>
    </w:tbl>
    <w:p w14:paraId="0D03FE97">
      <w:pPr>
        <w:spacing w:after="40"/>
        <w:rPr>
          <w:rFonts w:hint="eastAsia"/>
        </w:rPr>
      </w:pPr>
    </w:p>
    <w:p w14:paraId="6D4AACE9">
      <w:pPr>
        <w:pStyle w:val="6"/>
      </w:pPr>
      <w:bookmarkStart w:id="26" w:name="_Toc17056"/>
      <w:r>
        <w:rPr>
          <w:rFonts w:ascii="微软雅黑" w:hAnsi="微软雅黑" w:eastAsia="微软雅黑"/>
          <w:color w:val="2E74B5"/>
          <w:sz w:val="26"/>
        </w:rPr>
        <w:t>2.1.7 getKeyValueData</w:t>
      </w:r>
      <w:bookmarkEnd w:id="26"/>
    </w:p>
    <w:p w14:paraId="069F486A">
      <w:pPr>
        <w:spacing w:before="40" w:after="40"/>
        <w:rPr>
          <w:rFonts w:hint="eastAsia"/>
          <w:i/>
        </w:rPr>
      </w:pPr>
      <w:r>
        <w:t>Get key</w:t>
      </w:r>
      <w:r>
        <w:noBreakHyphen/>
      </w:r>
      <w:r>
        <w:t>value pair.</w:t>
      </w:r>
      <w:r>
        <w:rPr>
          <w:i/>
        </w:rPr>
        <w:t xml:space="preserve"> </w:t>
      </w:r>
    </w:p>
    <w:p w14:paraId="4273A63D">
      <w:pPr>
        <w:spacing w:before="40" w:after="40"/>
        <w:rPr>
          <w:rFonts w:hint="eastAsia"/>
          <w:i/>
          <w:color w:val="666666"/>
        </w:rPr>
      </w:pPr>
    </w:p>
    <w:p w14:paraId="570FED0F">
      <w:pPr>
        <w:spacing w:before="40" w:after="40"/>
        <w:rPr>
          <w:rFonts w:hint="eastAsia"/>
          <w:i/>
          <w:color w:val="666666"/>
        </w:rPr>
      </w:pPr>
      <w:r>
        <w:rPr>
          <w:rFonts w:hint="eastAsia"/>
          <w:i/>
          <w:color w:val="666666"/>
        </w:rPr>
        <w:t>Supported starting from JSSDK version 1.0.0</w:t>
      </w:r>
    </w:p>
    <w:p w14:paraId="19064B78">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w:t>
      </w:r>
      <w:r>
        <w:rPr>
          <w:rFonts w:hint="eastAsia"/>
          <w:i/>
          <w:color w:val="666666"/>
          <w:lang w:eastAsia="zh-CN"/>
        </w:rPr>
        <w:t>45</w:t>
      </w:r>
    </w:p>
    <w:p w14:paraId="1DF9CF19">
      <w:pPr>
        <w:spacing w:before="40" w:after="40"/>
        <w:rPr>
          <w:rFonts w:hint="eastAsia"/>
          <w:b/>
        </w:rPr>
      </w:pPr>
    </w:p>
    <w:p w14:paraId="13D1F863">
      <w:pPr>
        <w:spacing w:before="40" w:after="40"/>
        <w:rPr>
          <w:rFonts w:hint="eastAsia"/>
        </w:rPr>
      </w:pPr>
      <w:r>
        <w:rPr>
          <w:b/>
        </w:rPr>
        <w:t>pluginName: mediaPlugin</w:t>
      </w:r>
    </w:p>
    <w:p w14:paraId="7932B2E5">
      <w:pPr>
        <w:spacing w:before="40" w:after="40"/>
        <w:rPr>
          <w:rFonts w:hint="eastAsia"/>
        </w:rPr>
      </w:pPr>
      <w:r>
        <w:rPr>
          <w:b/>
        </w:rPr>
        <w:t>actionName: getKeyValueData</w:t>
      </w:r>
    </w:p>
    <w:p w14:paraId="49F8455F">
      <w:pPr>
        <w:spacing w:before="40" w:after="40"/>
        <w:rPr>
          <w:rFonts w:hint="eastAsia"/>
          <w:b/>
          <w:lang w:eastAsia="zh-CN"/>
        </w:rPr>
      </w:pPr>
    </w:p>
    <w:p w14:paraId="2905FF97">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1D2957A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662B1C32">
            <w:pPr>
              <w:jc w:val="center"/>
              <w:rPr>
                <w:rFonts w:hint="eastAsia"/>
              </w:rPr>
            </w:pPr>
            <w:r>
              <w:rPr>
                <w:b/>
                <w:color w:val="FFFFFF"/>
              </w:rPr>
              <w:t>Parameter Name</w:t>
            </w:r>
          </w:p>
        </w:tc>
        <w:tc>
          <w:tcPr>
            <w:tcW w:w="2351" w:type="dxa"/>
            <w:shd w:val="clear" w:color="auto" w:fill="4472C4"/>
          </w:tcPr>
          <w:p w14:paraId="1EE589ED">
            <w:pPr>
              <w:jc w:val="center"/>
              <w:rPr>
                <w:rFonts w:hint="eastAsia"/>
              </w:rPr>
            </w:pPr>
            <w:r>
              <w:rPr>
                <w:b/>
                <w:color w:val="FFFFFF"/>
              </w:rPr>
              <w:t>Required</w:t>
            </w:r>
          </w:p>
        </w:tc>
        <w:tc>
          <w:tcPr>
            <w:tcW w:w="2351" w:type="dxa"/>
            <w:shd w:val="clear" w:color="auto" w:fill="4472C4"/>
          </w:tcPr>
          <w:p w14:paraId="66E901D1">
            <w:pPr>
              <w:jc w:val="center"/>
              <w:rPr>
                <w:rFonts w:hint="eastAsia"/>
              </w:rPr>
            </w:pPr>
            <w:r>
              <w:rPr>
                <w:rFonts w:hint="eastAsia"/>
                <w:b/>
                <w:color w:val="FFFFFF"/>
              </w:rPr>
              <w:t>Type</w:t>
            </w:r>
          </w:p>
        </w:tc>
        <w:tc>
          <w:tcPr>
            <w:tcW w:w="2351" w:type="dxa"/>
            <w:shd w:val="clear" w:color="auto" w:fill="4472C4"/>
          </w:tcPr>
          <w:p w14:paraId="13F79C06">
            <w:pPr>
              <w:jc w:val="center"/>
              <w:rPr>
                <w:rFonts w:hint="eastAsia"/>
              </w:rPr>
            </w:pPr>
            <w:r>
              <w:rPr>
                <w:rFonts w:hint="eastAsia"/>
                <w:b/>
                <w:color w:val="FFFFFF"/>
                <w:lang w:eastAsia="zh-CN"/>
              </w:rPr>
              <w:t>Description</w:t>
            </w:r>
          </w:p>
        </w:tc>
      </w:tr>
      <w:tr w14:paraId="0BC78B1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613F0AA">
            <w:pPr>
              <w:rPr>
                <w:rFonts w:hint="eastAsia"/>
              </w:rPr>
            </w:pPr>
            <w:r>
              <w:rPr>
                <w:sz w:val="18"/>
              </w:rPr>
              <w:t>key</w:t>
            </w:r>
          </w:p>
        </w:tc>
        <w:tc>
          <w:tcPr>
            <w:tcW w:w="2351" w:type="dxa"/>
          </w:tcPr>
          <w:p w14:paraId="56048B8A">
            <w:pPr>
              <w:rPr>
                <w:rFonts w:hint="eastAsia"/>
              </w:rPr>
            </w:pPr>
            <w:r>
              <w:rPr>
                <w:rFonts w:hint="eastAsia"/>
                <w:sz w:val="18"/>
              </w:rPr>
              <w:t>Yes</w:t>
            </w:r>
          </w:p>
        </w:tc>
        <w:tc>
          <w:tcPr>
            <w:tcW w:w="2351" w:type="dxa"/>
          </w:tcPr>
          <w:p w14:paraId="076A088D">
            <w:pPr>
              <w:rPr>
                <w:rFonts w:hint="eastAsia"/>
              </w:rPr>
            </w:pPr>
            <w:r>
              <w:rPr>
                <w:sz w:val="18"/>
              </w:rPr>
              <w:t>string</w:t>
            </w:r>
          </w:p>
        </w:tc>
        <w:tc>
          <w:tcPr>
            <w:tcW w:w="2351" w:type="dxa"/>
          </w:tcPr>
          <w:p w14:paraId="09D6AD6B">
            <w:pPr>
              <w:rPr>
                <w:rFonts w:hint="eastAsia"/>
                <w:lang w:eastAsia="zh-CN"/>
              </w:rPr>
            </w:pPr>
            <w:r>
              <w:rPr>
                <w:rFonts w:hint="eastAsia"/>
                <w:lang w:eastAsia="zh-CN"/>
              </w:rPr>
              <w:t>Key</w:t>
            </w:r>
          </w:p>
        </w:tc>
      </w:tr>
    </w:tbl>
    <w:p w14:paraId="012F7ABA">
      <w:pPr>
        <w:spacing w:after="40"/>
        <w:rPr>
          <w:rFonts w:hint="eastAsia"/>
        </w:rPr>
      </w:pPr>
    </w:p>
    <w:p w14:paraId="1583D9BC">
      <w:pPr>
        <w:spacing w:before="40" w:after="40"/>
        <w:rPr>
          <w:rFonts w:hint="eastAsia"/>
          <w:lang w:eastAsia="zh-CN"/>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1BE7A65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7E44C28F">
            <w:pPr>
              <w:jc w:val="center"/>
              <w:rPr>
                <w:rFonts w:hint="eastAsia"/>
              </w:rPr>
            </w:pPr>
            <w:r>
              <w:rPr>
                <w:b/>
                <w:color w:val="FFFFFF"/>
              </w:rPr>
              <w:t>Parameter Name</w:t>
            </w:r>
          </w:p>
        </w:tc>
        <w:tc>
          <w:tcPr>
            <w:tcW w:w="2351" w:type="dxa"/>
            <w:shd w:val="clear" w:color="auto" w:fill="4472C4"/>
          </w:tcPr>
          <w:p w14:paraId="2EE8D54F">
            <w:pPr>
              <w:jc w:val="center"/>
              <w:rPr>
                <w:rFonts w:hint="eastAsia"/>
              </w:rPr>
            </w:pPr>
            <w:r>
              <w:rPr>
                <w:b/>
                <w:color w:val="FFFFFF"/>
              </w:rPr>
              <w:t>Required</w:t>
            </w:r>
          </w:p>
        </w:tc>
        <w:tc>
          <w:tcPr>
            <w:tcW w:w="2351" w:type="dxa"/>
            <w:shd w:val="clear" w:color="auto" w:fill="4472C4"/>
          </w:tcPr>
          <w:p w14:paraId="354C0267">
            <w:pPr>
              <w:jc w:val="center"/>
              <w:rPr>
                <w:rFonts w:hint="eastAsia"/>
              </w:rPr>
            </w:pPr>
            <w:r>
              <w:rPr>
                <w:rFonts w:hint="eastAsia"/>
                <w:b/>
                <w:color w:val="FFFFFF"/>
              </w:rPr>
              <w:t>Type</w:t>
            </w:r>
          </w:p>
        </w:tc>
        <w:tc>
          <w:tcPr>
            <w:tcW w:w="2351" w:type="dxa"/>
            <w:shd w:val="clear" w:color="auto" w:fill="4472C4"/>
          </w:tcPr>
          <w:p w14:paraId="400506EE">
            <w:pPr>
              <w:jc w:val="center"/>
              <w:rPr>
                <w:rFonts w:hint="eastAsia"/>
              </w:rPr>
            </w:pPr>
            <w:r>
              <w:rPr>
                <w:rFonts w:hint="eastAsia"/>
                <w:b/>
                <w:color w:val="FFFFFF"/>
                <w:lang w:eastAsia="zh-CN"/>
              </w:rPr>
              <w:t>Description</w:t>
            </w:r>
          </w:p>
        </w:tc>
      </w:tr>
      <w:tr w14:paraId="5738C14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0E41A57">
            <w:pPr>
              <w:rPr>
                <w:rFonts w:hint="eastAsia"/>
              </w:rPr>
            </w:pPr>
            <w:r>
              <w:rPr>
                <w:sz w:val="18"/>
              </w:rPr>
              <w:t>code</w:t>
            </w:r>
          </w:p>
        </w:tc>
        <w:tc>
          <w:tcPr>
            <w:tcW w:w="2351" w:type="dxa"/>
          </w:tcPr>
          <w:p w14:paraId="69D335D3">
            <w:pPr>
              <w:rPr>
                <w:rFonts w:hint="eastAsia"/>
              </w:rPr>
            </w:pPr>
            <w:r>
              <w:rPr>
                <w:rFonts w:hint="eastAsia"/>
                <w:sz w:val="18"/>
              </w:rPr>
              <w:t>Yes</w:t>
            </w:r>
          </w:p>
        </w:tc>
        <w:tc>
          <w:tcPr>
            <w:tcW w:w="2351" w:type="dxa"/>
          </w:tcPr>
          <w:p w14:paraId="66C4BEA9">
            <w:pPr>
              <w:rPr>
                <w:rFonts w:hint="eastAsia"/>
              </w:rPr>
            </w:pPr>
            <w:r>
              <w:rPr>
                <w:sz w:val="18"/>
              </w:rPr>
              <w:t>number</w:t>
            </w:r>
          </w:p>
        </w:tc>
        <w:tc>
          <w:tcPr>
            <w:tcW w:w="2351" w:type="dxa"/>
          </w:tcPr>
          <w:p w14:paraId="24D33F86">
            <w:pPr>
              <w:rPr>
                <w:rFonts w:hint="eastAsia"/>
                <w:lang w:eastAsia="zh-CN"/>
              </w:rPr>
            </w:pPr>
            <w:r>
              <w:rPr>
                <w:sz w:val="18"/>
                <w:lang w:eastAsia="zh-CN"/>
              </w:rPr>
              <w:t>Response code: 1 success, 0 failure, -1 cancelled</w:t>
            </w:r>
          </w:p>
        </w:tc>
      </w:tr>
      <w:tr w14:paraId="258AE27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375AE90E">
            <w:pPr>
              <w:rPr>
                <w:rFonts w:hint="eastAsia"/>
              </w:rPr>
            </w:pPr>
            <w:r>
              <w:rPr>
                <w:sz w:val="18"/>
              </w:rPr>
              <w:t>message</w:t>
            </w:r>
          </w:p>
        </w:tc>
        <w:tc>
          <w:tcPr>
            <w:tcW w:w="2351" w:type="dxa"/>
            <w:shd w:val="clear" w:color="auto" w:fill="F2F2F2"/>
          </w:tcPr>
          <w:p w14:paraId="35AB7D07">
            <w:pPr>
              <w:rPr>
                <w:rFonts w:hint="eastAsia"/>
              </w:rPr>
            </w:pPr>
            <w:r>
              <w:rPr>
                <w:rFonts w:hint="eastAsia"/>
                <w:sz w:val="18"/>
              </w:rPr>
              <w:t>Yes</w:t>
            </w:r>
          </w:p>
        </w:tc>
        <w:tc>
          <w:tcPr>
            <w:tcW w:w="2351" w:type="dxa"/>
            <w:shd w:val="clear" w:color="auto" w:fill="F2F2F2"/>
          </w:tcPr>
          <w:p w14:paraId="0EE83F33">
            <w:pPr>
              <w:rPr>
                <w:rFonts w:hint="eastAsia"/>
              </w:rPr>
            </w:pPr>
            <w:r>
              <w:rPr>
                <w:sz w:val="18"/>
              </w:rPr>
              <w:t>string</w:t>
            </w:r>
          </w:p>
        </w:tc>
        <w:tc>
          <w:tcPr>
            <w:tcW w:w="2351" w:type="dxa"/>
            <w:shd w:val="clear" w:color="auto" w:fill="F2F2F2"/>
          </w:tcPr>
          <w:p w14:paraId="7ECD5034">
            <w:pPr>
              <w:rPr>
                <w:rFonts w:hint="eastAsia"/>
              </w:rPr>
            </w:pPr>
            <w:r>
              <w:rPr>
                <w:sz w:val="18"/>
              </w:rPr>
              <w:t>Response message</w:t>
            </w:r>
          </w:p>
        </w:tc>
      </w:tr>
      <w:tr w14:paraId="57E7BE5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C1DACCA">
            <w:pPr>
              <w:rPr>
                <w:rFonts w:hint="eastAsia"/>
              </w:rPr>
            </w:pPr>
            <w:r>
              <w:rPr>
                <w:sz w:val="18"/>
              </w:rPr>
              <w:t>data.value</w:t>
            </w:r>
          </w:p>
        </w:tc>
        <w:tc>
          <w:tcPr>
            <w:tcW w:w="2351" w:type="dxa"/>
          </w:tcPr>
          <w:p w14:paraId="797AB3DF">
            <w:pPr>
              <w:rPr>
                <w:rFonts w:hint="eastAsia"/>
              </w:rPr>
            </w:pPr>
            <w:r>
              <w:rPr>
                <w:rFonts w:hint="eastAsia"/>
                <w:sz w:val="18"/>
              </w:rPr>
              <w:t>Yes</w:t>
            </w:r>
          </w:p>
        </w:tc>
        <w:tc>
          <w:tcPr>
            <w:tcW w:w="2351" w:type="dxa"/>
          </w:tcPr>
          <w:p w14:paraId="735360D4">
            <w:pPr>
              <w:rPr>
                <w:rFonts w:hint="eastAsia"/>
              </w:rPr>
            </w:pPr>
            <w:r>
              <w:rPr>
                <w:sz w:val="18"/>
              </w:rPr>
              <w:t>string</w:t>
            </w:r>
          </w:p>
        </w:tc>
        <w:tc>
          <w:tcPr>
            <w:tcW w:w="2351" w:type="dxa"/>
          </w:tcPr>
          <w:p w14:paraId="60B697BB">
            <w:pPr>
              <w:rPr>
                <w:rFonts w:hint="eastAsia"/>
              </w:rPr>
            </w:pPr>
            <w:r>
              <w:rPr>
                <w:sz w:val="18"/>
              </w:rPr>
              <w:t>Corresponding value</w:t>
            </w:r>
          </w:p>
        </w:tc>
      </w:tr>
    </w:tbl>
    <w:p w14:paraId="707F0964">
      <w:pPr>
        <w:spacing w:after="40"/>
        <w:rPr>
          <w:rFonts w:hint="eastAsia"/>
        </w:rPr>
      </w:pPr>
    </w:p>
    <w:p w14:paraId="54983B16">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354700EF">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6F1F9B46">
            <w:pPr>
              <w:spacing w:after="0" w:line="280" w:lineRule="exact"/>
              <w:rPr>
                <w:rFonts w:hint="eastAsia"/>
              </w:rPr>
            </w:pPr>
            <w:r>
              <w:rPr>
                <w:rFonts w:ascii="Consolas" w:hAnsi="Consolas" w:eastAsia="Consolas"/>
                <w:sz w:val="18"/>
              </w:rPr>
              <w:t>plugins.mediaPlugin.getKeyValueData({</w:t>
            </w:r>
          </w:p>
          <w:p w14:paraId="2A94B5EE">
            <w:pPr>
              <w:spacing w:after="0" w:line="280" w:lineRule="exact"/>
              <w:rPr>
                <w:rFonts w:hint="eastAsia"/>
              </w:rPr>
            </w:pPr>
            <w:r>
              <w:rPr>
                <w:rFonts w:ascii="Consolas" w:hAnsi="Consolas" w:eastAsia="Consolas"/>
                <w:sz w:val="18"/>
              </w:rPr>
              <w:t xml:space="preserve">  key: "myKey"</w:t>
            </w:r>
          </w:p>
          <w:p w14:paraId="26143BB6">
            <w:pPr>
              <w:spacing w:after="0" w:line="280" w:lineRule="exact"/>
              <w:rPr>
                <w:rFonts w:hint="eastAsia"/>
              </w:rPr>
            </w:pPr>
            <w:r>
              <w:rPr>
                <w:rFonts w:ascii="Consolas" w:hAnsi="Consolas" w:eastAsia="Consolas"/>
                <w:sz w:val="18"/>
              </w:rPr>
              <w:t>}).then(data =&gt; {</w:t>
            </w:r>
          </w:p>
          <w:p w14:paraId="71437D32">
            <w:pPr>
              <w:spacing w:after="0" w:line="280" w:lineRule="exact"/>
              <w:rPr>
                <w:rFonts w:hint="eastAsia"/>
              </w:rPr>
            </w:pPr>
            <w:r>
              <w:rPr>
                <w:rFonts w:ascii="Consolas" w:hAnsi="Consolas" w:eastAsia="Consolas"/>
                <w:sz w:val="18"/>
              </w:rPr>
              <w:t xml:space="preserve">  if (data.code === 1) {</w:t>
            </w:r>
          </w:p>
          <w:p w14:paraId="4526DD53">
            <w:pPr>
              <w:spacing w:after="0" w:line="280" w:lineRule="exact"/>
              <w:rPr>
                <w:rFonts w:hint="eastAsia"/>
              </w:rPr>
            </w:pPr>
            <w:r>
              <w:rPr>
                <w:rFonts w:ascii="Consolas" w:hAnsi="Consolas" w:eastAsia="Consolas"/>
                <w:sz w:val="18"/>
              </w:rPr>
              <w:t xml:space="preserve">    console.log("value:", data.data.value);</w:t>
            </w:r>
          </w:p>
          <w:p w14:paraId="7F05A439">
            <w:pPr>
              <w:spacing w:after="0" w:line="280" w:lineRule="exact"/>
              <w:rPr>
                <w:rFonts w:hint="eastAsia"/>
              </w:rPr>
            </w:pPr>
            <w:r>
              <w:rPr>
                <w:rFonts w:ascii="Consolas" w:hAnsi="Consolas" w:eastAsia="Consolas"/>
                <w:sz w:val="18"/>
              </w:rPr>
              <w:t xml:space="preserve">  }</w:t>
            </w:r>
          </w:p>
          <w:p w14:paraId="167A0E34">
            <w:pPr>
              <w:spacing w:after="0" w:line="280" w:lineRule="exact"/>
              <w:rPr>
                <w:rFonts w:hint="eastAsia"/>
              </w:rPr>
            </w:pPr>
            <w:r>
              <w:rPr>
                <w:rFonts w:ascii="Consolas" w:hAnsi="Consolas" w:eastAsia="Consolas"/>
                <w:sz w:val="18"/>
              </w:rPr>
              <w:t>}).catch(error =&gt; {</w:t>
            </w:r>
          </w:p>
          <w:p w14:paraId="637F9F27">
            <w:pPr>
              <w:spacing w:after="0" w:line="280" w:lineRule="exact"/>
              <w:rPr>
                <w:rFonts w:hint="eastAsia"/>
              </w:rPr>
            </w:pPr>
            <w:r>
              <w:rPr>
                <w:rFonts w:ascii="Consolas" w:hAnsi="Consolas" w:eastAsia="Consolas"/>
                <w:sz w:val="18"/>
              </w:rPr>
              <w:t xml:space="preserve">  console.log("error:", error);</w:t>
            </w:r>
          </w:p>
          <w:p w14:paraId="32099933">
            <w:pPr>
              <w:spacing w:after="0" w:line="280" w:lineRule="exact"/>
              <w:rPr>
                <w:rFonts w:hint="eastAsia"/>
              </w:rPr>
            </w:pPr>
            <w:r>
              <w:rPr>
                <w:rFonts w:ascii="Consolas" w:hAnsi="Consolas" w:eastAsia="Consolas"/>
                <w:sz w:val="18"/>
              </w:rPr>
              <w:t>});</w:t>
            </w:r>
          </w:p>
        </w:tc>
      </w:tr>
    </w:tbl>
    <w:p w14:paraId="7FFBAEA2">
      <w:pPr>
        <w:spacing w:after="40"/>
        <w:rPr>
          <w:rFonts w:hint="eastAsia"/>
        </w:rPr>
      </w:pPr>
    </w:p>
    <w:p w14:paraId="75676693">
      <w:pPr>
        <w:pStyle w:val="6"/>
      </w:pPr>
      <w:bookmarkStart w:id="27" w:name="_Toc15518"/>
      <w:r>
        <w:rPr>
          <w:rFonts w:ascii="微软雅黑" w:hAnsi="微软雅黑" w:eastAsia="微软雅黑"/>
          <w:color w:val="2E74B5"/>
          <w:sz w:val="26"/>
        </w:rPr>
        <w:t>2.1.8 deleteKeyValue</w:t>
      </w:r>
      <w:bookmarkEnd w:id="27"/>
    </w:p>
    <w:p w14:paraId="314E8CE3">
      <w:pPr>
        <w:spacing w:before="40" w:after="40"/>
        <w:rPr>
          <w:rFonts w:hint="eastAsia"/>
          <w:i/>
        </w:rPr>
      </w:pPr>
      <w:r>
        <w:t>Delete key</w:t>
      </w:r>
      <w:r>
        <w:noBreakHyphen/>
      </w:r>
      <w:r>
        <w:t>value pair.</w:t>
      </w:r>
      <w:r>
        <w:rPr>
          <w:i/>
        </w:rPr>
        <w:t xml:space="preserve"> </w:t>
      </w:r>
    </w:p>
    <w:p w14:paraId="6DDC1202">
      <w:pPr>
        <w:spacing w:before="40" w:after="40"/>
        <w:rPr>
          <w:rFonts w:hint="eastAsia"/>
          <w:i/>
        </w:rPr>
      </w:pPr>
    </w:p>
    <w:p w14:paraId="2EABBDFB">
      <w:pPr>
        <w:spacing w:before="40" w:after="40"/>
        <w:rPr>
          <w:rFonts w:hint="eastAsia"/>
          <w:i/>
          <w:color w:val="666666"/>
        </w:rPr>
      </w:pPr>
      <w:r>
        <w:rPr>
          <w:rFonts w:hint="eastAsia"/>
          <w:i/>
          <w:color w:val="666666"/>
        </w:rPr>
        <w:t>Supported starting from JSSDK version 1.0.0</w:t>
      </w:r>
    </w:p>
    <w:p w14:paraId="0DA41C48">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w:t>
      </w:r>
      <w:r>
        <w:rPr>
          <w:rFonts w:hint="eastAsia"/>
          <w:i/>
          <w:color w:val="666666"/>
          <w:lang w:eastAsia="zh-CN"/>
        </w:rPr>
        <w:t>45</w:t>
      </w:r>
    </w:p>
    <w:p w14:paraId="300F710E">
      <w:pPr>
        <w:spacing w:before="40" w:after="40"/>
        <w:rPr>
          <w:rFonts w:hint="eastAsia"/>
          <w:b/>
        </w:rPr>
      </w:pPr>
    </w:p>
    <w:p w14:paraId="42F86086">
      <w:pPr>
        <w:spacing w:before="40" w:after="40"/>
        <w:rPr>
          <w:rFonts w:hint="eastAsia"/>
        </w:rPr>
      </w:pPr>
      <w:r>
        <w:rPr>
          <w:b/>
        </w:rPr>
        <w:t>pluginName: mediaPlugin</w:t>
      </w:r>
    </w:p>
    <w:p w14:paraId="4D9BC29B">
      <w:pPr>
        <w:spacing w:before="40" w:after="40"/>
        <w:rPr>
          <w:rFonts w:hint="eastAsia"/>
        </w:rPr>
      </w:pPr>
      <w:r>
        <w:rPr>
          <w:b/>
        </w:rPr>
        <w:t>actionName: deleteKeyValue</w:t>
      </w:r>
    </w:p>
    <w:p w14:paraId="148DAD05">
      <w:pPr>
        <w:spacing w:before="40" w:after="40"/>
        <w:rPr>
          <w:rFonts w:hint="eastAsia"/>
          <w:b/>
          <w:lang w:eastAsia="zh-CN"/>
        </w:rPr>
      </w:pPr>
    </w:p>
    <w:p w14:paraId="6B858A8C">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21EDD4D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7D211FAE">
            <w:pPr>
              <w:jc w:val="center"/>
              <w:rPr>
                <w:rFonts w:hint="eastAsia"/>
              </w:rPr>
            </w:pPr>
            <w:r>
              <w:rPr>
                <w:b/>
                <w:color w:val="FFFFFF"/>
              </w:rPr>
              <w:t>Parameter Name</w:t>
            </w:r>
          </w:p>
        </w:tc>
        <w:tc>
          <w:tcPr>
            <w:tcW w:w="2351" w:type="dxa"/>
            <w:shd w:val="clear" w:color="auto" w:fill="4472C4"/>
          </w:tcPr>
          <w:p w14:paraId="7AC95C1B">
            <w:pPr>
              <w:jc w:val="center"/>
              <w:rPr>
                <w:rFonts w:hint="eastAsia"/>
              </w:rPr>
            </w:pPr>
            <w:r>
              <w:rPr>
                <w:b/>
                <w:color w:val="FFFFFF"/>
              </w:rPr>
              <w:t>Required</w:t>
            </w:r>
          </w:p>
        </w:tc>
        <w:tc>
          <w:tcPr>
            <w:tcW w:w="2351" w:type="dxa"/>
            <w:shd w:val="clear" w:color="auto" w:fill="4472C4"/>
          </w:tcPr>
          <w:p w14:paraId="19DF686E">
            <w:pPr>
              <w:jc w:val="center"/>
              <w:rPr>
                <w:rFonts w:hint="eastAsia"/>
              </w:rPr>
            </w:pPr>
            <w:r>
              <w:rPr>
                <w:rFonts w:hint="eastAsia"/>
                <w:b/>
                <w:color w:val="FFFFFF"/>
              </w:rPr>
              <w:t>Type</w:t>
            </w:r>
          </w:p>
        </w:tc>
        <w:tc>
          <w:tcPr>
            <w:tcW w:w="2351" w:type="dxa"/>
            <w:shd w:val="clear" w:color="auto" w:fill="4472C4"/>
          </w:tcPr>
          <w:p w14:paraId="2AB5F7BD">
            <w:pPr>
              <w:jc w:val="center"/>
              <w:rPr>
                <w:rFonts w:hint="eastAsia"/>
              </w:rPr>
            </w:pPr>
            <w:r>
              <w:rPr>
                <w:rFonts w:hint="eastAsia"/>
                <w:b/>
                <w:color w:val="FFFFFF"/>
                <w:lang w:eastAsia="zh-CN"/>
              </w:rPr>
              <w:t>Description</w:t>
            </w:r>
          </w:p>
        </w:tc>
      </w:tr>
      <w:tr w14:paraId="6A2632F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C0B2B60">
            <w:pPr>
              <w:rPr>
                <w:rFonts w:hint="eastAsia"/>
              </w:rPr>
            </w:pPr>
            <w:r>
              <w:rPr>
                <w:sz w:val="18"/>
              </w:rPr>
              <w:t>key</w:t>
            </w:r>
          </w:p>
        </w:tc>
        <w:tc>
          <w:tcPr>
            <w:tcW w:w="2351" w:type="dxa"/>
          </w:tcPr>
          <w:p w14:paraId="138BD19A">
            <w:pPr>
              <w:rPr>
                <w:rFonts w:hint="eastAsia"/>
              </w:rPr>
            </w:pPr>
            <w:r>
              <w:rPr>
                <w:rFonts w:hint="eastAsia"/>
                <w:sz w:val="18"/>
              </w:rPr>
              <w:t>Yes</w:t>
            </w:r>
          </w:p>
        </w:tc>
        <w:tc>
          <w:tcPr>
            <w:tcW w:w="2351" w:type="dxa"/>
          </w:tcPr>
          <w:p w14:paraId="75F4BE9C">
            <w:pPr>
              <w:rPr>
                <w:rFonts w:hint="eastAsia"/>
              </w:rPr>
            </w:pPr>
            <w:r>
              <w:rPr>
                <w:sz w:val="18"/>
              </w:rPr>
              <w:t>string</w:t>
            </w:r>
          </w:p>
        </w:tc>
        <w:tc>
          <w:tcPr>
            <w:tcW w:w="2351" w:type="dxa"/>
          </w:tcPr>
          <w:p w14:paraId="49415351">
            <w:pPr>
              <w:rPr>
                <w:rFonts w:hint="eastAsia"/>
              </w:rPr>
            </w:pPr>
            <w:r>
              <w:rPr>
                <w:sz w:val="18"/>
              </w:rPr>
              <w:t>Key</w:t>
            </w:r>
          </w:p>
        </w:tc>
      </w:tr>
    </w:tbl>
    <w:p w14:paraId="567D7D07">
      <w:pPr>
        <w:spacing w:after="40"/>
        <w:rPr>
          <w:rFonts w:hint="eastAsia"/>
        </w:rPr>
      </w:pPr>
    </w:p>
    <w:p w14:paraId="27324CD6">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524287F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4FBA78AB">
            <w:pPr>
              <w:jc w:val="center"/>
              <w:rPr>
                <w:rFonts w:hint="eastAsia"/>
              </w:rPr>
            </w:pPr>
            <w:r>
              <w:rPr>
                <w:b/>
                <w:color w:val="FFFFFF"/>
              </w:rPr>
              <w:t>Parameter Name</w:t>
            </w:r>
          </w:p>
        </w:tc>
        <w:tc>
          <w:tcPr>
            <w:tcW w:w="2351" w:type="dxa"/>
            <w:shd w:val="clear" w:color="auto" w:fill="4472C4"/>
          </w:tcPr>
          <w:p w14:paraId="3FB42A89">
            <w:pPr>
              <w:jc w:val="center"/>
              <w:rPr>
                <w:rFonts w:hint="eastAsia"/>
              </w:rPr>
            </w:pPr>
            <w:r>
              <w:rPr>
                <w:b/>
                <w:color w:val="FFFFFF"/>
              </w:rPr>
              <w:t>Required</w:t>
            </w:r>
          </w:p>
        </w:tc>
        <w:tc>
          <w:tcPr>
            <w:tcW w:w="2351" w:type="dxa"/>
            <w:shd w:val="clear" w:color="auto" w:fill="4472C4"/>
          </w:tcPr>
          <w:p w14:paraId="7DD0B19E">
            <w:pPr>
              <w:jc w:val="center"/>
              <w:rPr>
                <w:rFonts w:hint="eastAsia"/>
              </w:rPr>
            </w:pPr>
            <w:r>
              <w:rPr>
                <w:rFonts w:hint="eastAsia"/>
                <w:b/>
                <w:color w:val="FFFFFF"/>
              </w:rPr>
              <w:t>Type</w:t>
            </w:r>
          </w:p>
        </w:tc>
        <w:tc>
          <w:tcPr>
            <w:tcW w:w="2351" w:type="dxa"/>
            <w:shd w:val="clear" w:color="auto" w:fill="4472C4"/>
          </w:tcPr>
          <w:p w14:paraId="4A3AF129">
            <w:pPr>
              <w:jc w:val="center"/>
              <w:rPr>
                <w:rFonts w:hint="eastAsia"/>
              </w:rPr>
            </w:pPr>
            <w:r>
              <w:rPr>
                <w:rFonts w:hint="eastAsia"/>
                <w:b/>
                <w:color w:val="FFFFFF"/>
                <w:lang w:eastAsia="zh-CN"/>
              </w:rPr>
              <w:t>Description</w:t>
            </w:r>
          </w:p>
        </w:tc>
      </w:tr>
      <w:tr w14:paraId="756A107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D67C36F">
            <w:pPr>
              <w:rPr>
                <w:rFonts w:hint="eastAsia"/>
              </w:rPr>
            </w:pPr>
            <w:r>
              <w:rPr>
                <w:sz w:val="18"/>
              </w:rPr>
              <w:t>code</w:t>
            </w:r>
          </w:p>
        </w:tc>
        <w:tc>
          <w:tcPr>
            <w:tcW w:w="2351" w:type="dxa"/>
          </w:tcPr>
          <w:p w14:paraId="70C160F3">
            <w:pPr>
              <w:rPr>
                <w:rFonts w:hint="eastAsia"/>
              </w:rPr>
            </w:pPr>
            <w:r>
              <w:rPr>
                <w:rFonts w:hint="eastAsia"/>
                <w:sz w:val="18"/>
              </w:rPr>
              <w:t>Yes</w:t>
            </w:r>
          </w:p>
        </w:tc>
        <w:tc>
          <w:tcPr>
            <w:tcW w:w="2351" w:type="dxa"/>
          </w:tcPr>
          <w:p w14:paraId="45B12C22">
            <w:pPr>
              <w:rPr>
                <w:rFonts w:hint="eastAsia"/>
              </w:rPr>
            </w:pPr>
            <w:r>
              <w:rPr>
                <w:sz w:val="18"/>
              </w:rPr>
              <w:t>number</w:t>
            </w:r>
          </w:p>
        </w:tc>
        <w:tc>
          <w:tcPr>
            <w:tcW w:w="2351" w:type="dxa"/>
          </w:tcPr>
          <w:p w14:paraId="38F6F6E2">
            <w:pPr>
              <w:rPr>
                <w:rFonts w:hint="eastAsia"/>
                <w:lang w:eastAsia="zh-CN"/>
              </w:rPr>
            </w:pPr>
            <w:r>
              <w:rPr>
                <w:sz w:val="18"/>
                <w:lang w:eastAsia="zh-CN"/>
              </w:rPr>
              <w:t>Response code: 1 success, 0 failure, -1 cancelled</w:t>
            </w:r>
          </w:p>
        </w:tc>
      </w:tr>
      <w:tr w14:paraId="735B294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0106B9AB">
            <w:pPr>
              <w:rPr>
                <w:rFonts w:hint="eastAsia"/>
              </w:rPr>
            </w:pPr>
            <w:r>
              <w:rPr>
                <w:sz w:val="18"/>
              </w:rPr>
              <w:t>message</w:t>
            </w:r>
          </w:p>
        </w:tc>
        <w:tc>
          <w:tcPr>
            <w:tcW w:w="2351" w:type="dxa"/>
            <w:shd w:val="clear" w:color="auto" w:fill="F2F2F2"/>
          </w:tcPr>
          <w:p w14:paraId="7A0D8226">
            <w:pPr>
              <w:rPr>
                <w:rFonts w:hint="eastAsia"/>
              </w:rPr>
            </w:pPr>
            <w:r>
              <w:rPr>
                <w:rFonts w:hint="eastAsia"/>
                <w:sz w:val="18"/>
              </w:rPr>
              <w:t>Yes</w:t>
            </w:r>
          </w:p>
        </w:tc>
        <w:tc>
          <w:tcPr>
            <w:tcW w:w="2351" w:type="dxa"/>
            <w:shd w:val="clear" w:color="auto" w:fill="F2F2F2"/>
          </w:tcPr>
          <w:p w14:paraId="7346F260">
            <w:pPr>
              <w:rPr>
                <w:rFonts w:hint="eastAsia"/>
              </w:rPr>
            </w:pPr>
            <w:r>
              <w:rPr>
                <w:sz w:val="18"/>
              </w:rPr>
              <w:t>string</w:t>
            </w:r>
          </w:p>
        </w:tc>
        <w:tc>
          <w:tcPr>
            <w:tcW w:w="2351" w:type="dxa"/>
            <w:shd w:val="clear" w:color="auto" w:fill="F2F2F2"/>
          </w:tcPr>
          <w:p w14:paraId="03CD3AF3">
            <w:pPr>
              <w:rPr>
                <w:rFonts w:hint="eastAsia"/>
              </w:rPr>
            </w:pPr>
            <w:r>
              <w:rPr>
                <w:sz w:val="18"/>
              </w:rPr>
              <w:t>Response message</w:t>
            </w:r>
          </w:p>
        </w:tc>
      </w:tr>
      <w:tr w14:paraId="43AC6CB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B4C9BE9">
            <w:pPr>
              <w:rPr>
                <w:rFonts w:hint="eastAsia"/>
              </w:rPr>
            </w:pPr>
            <w:r>
              <w:rPr>
                <w:sz w:val="18"/>
              </w:rPr>
              <w:t>data</w:t>
            </w:r>
          </w:p>
        </w:tc>
        <w:tc>
          <w:tcPr>
            <w:tcW w:w="2351" w:type="dxa"/>
          </w:tcPr>
          <w:p w14:paraId="1505F5D1">
            <w:pPr>
              <w:rPr>
                <w:rFonts w:hint="eastAsia"/>
              </w:rPr>
            </w:pPr>
            <w:r>
              <w:rPr>
                <w:rFonts w:hint="eastAsia"/>
                <w:sz w:val="18"/>
              </w:rPr>
              <w:t>Yes</w:t>
            </w:r>
          </w:p>
        </w:tc>
        <w:tc>
          <w:tcPr>
            <w:tcW w:w="2351" w:type="dxa"/>
          </w:tcPr>
          <w:p w14:paraId="20B400EF">
            <w:pPr>
              <w:rPr>
                <w:rFonts w:hint="eastAsia"/>
              </w:rPr>
            </w:pPr>
            <w:r>
              <w:rPr>
                <w:sz w:val="18"/>
              </w:rPr>
              <w:t>object</w:t>
            </w:r>
          </w:p>
        </w:tc>
        <w:tc>
          <w:tcPr>
            <w:tcW w:w="2351" w:type="dxa"/>
          </w:tcPr>
          <w:p w14:paraId="34949888">
            <w:pPr>
              <w:rPr>
                <w:rFonts w:hint="eastAsia"/>
              </w:rPr>
            </w:pPr>
            <w:r>
              <w:rPr>
                <w:sz w:val="18"/>
              </w:rPr>
              <w:t>Response data</w:t>
            </w:r>
          </w:p>
        </w:tc>
      </w:tr>
    </w:tbl>
    <w:p w14:paraId="48D3F4CF">
      <w:pPr>
        <w:spacing w:after="40"/>
        <w:rPr>
          <w:rFonts w:hint="eastAsia"/>
        </w:rPr>
      </w:pPr>
    </w:p>
    <w:p w14:paraId="06638FDB">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0F27BC4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34927231">
            <w:pPr>
              <w:spacing w:after="0" w:line="280" w:lineRule="exact"/>
              <w:rPr>
                <w:rFonts w:hint="eastAsia"/>
              </w:rPr>
            </w:pPr>
            <w:r>
              <w:rPr>
                <w:rFonts w:ascii="Consolas" w:hAnsi="Consolas" w:eastAsia="Consolas"/>
                <w:sz w:val="18"/>
              </w:rPr>
              <w:t>plugins.mediaPlugin.deleteKeyValue({</w:t>
            </w:r>
          </w:p>
          <w:p w14:paraId="71338D07">
            <w:pPr>
              <w:spacing w:after="0" w:line="280" w:lineRule="exact"/>
              <w:rPr>
                <w:rFonts w:hint="eastAsia"/>
              </w:rPr>
            </w:pPr>
            <w:r>
              <w:rPr>
                <w:rFonts w:ascii="Consolas" w:hAnsi="Consolas" w:eastAsia="Consolas"/>
                <w:sz w:val="18"/>
              </w:rPr>
              <w:t xml:space="preserve">  key: "myKey"</w:t>
            </w:r>
          </w:p>
          <w:p w14:paraId="61B62D77">
            <w:pPr>
              <w:spacing w:after="0" w:line="280" w:lineRule="exact"/>
              <w:rPr>
                <w:rFonts w:hint="eastAsia"/>
              </w:rPr>
            </w:pPr>
            <w:r>
              <w:rPr>
                <w:rFonts w:ascii="Consolas" w:hAnsi="Consolas" w:eastAsia="Consolas"/>
                <w:sz w:val="18"/>
              </w:rPr>
              <w:t>}).then(data =&gt; {</w:t>
            </w:r>
          </w:p>
          <w:p w14:paraId="24FB2C09">
            <w:pPr>
              <w:spacing w:after="0" w:line="280" w:lineRule="exact"/>
              <w:rPr>
                <w:rFonts w:hint="eastAsia"/>
              </w:rPr>
            </w:pPr>
            <w:r>
              <w:rPr>
                <w:rFonts w:ascii="Consolas" w:hAnsi="Consolas" w:eastAsia="Consolas"/>
                <w:sz w:val="18"/>
              </w:rPr>
              <w:t xml:space="preserve">  if (data.code === 1) {</w:t>
            </w:r>
          </w:p>
          <w:p w14:paraId="52D52E22">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5757B886">
            <w:pPr>
              <w:spacing w:after="0" w:line="280" w:lineRule="exact"/>
              <w:rPr>
                <w:rFonts w:hint="eastAsia"/>
              </w:rPr>
            </w:pPr>
            <w:r>
              <w:rPr>
                <w:rFonts w:ascii="Consolas" w:hAnsi="Consolas" w:eastAsia="Consolas"/>
                <w:sz w:val="18"/>
              </w:rPr>
              <w:t xml:space="preserve">  }</w:t>
            </w:r>
          </w:p>
          <w:p w14:paraId="5B4ED547">
            <w:pPr>
              <w:spacing w:after="0" w:line="280" w:lineRule="exact"/>
              <w:rPr>
                <w:rFonts w:hint="eastAsia"/>
              </w:rPr>
            </w:pPr>
            <w:r>
              <w:rPr>
                <w:rFonts w:ascii="Consolas" w:hAnsi="Consolas" w:eastAsia="Consolas"/>
                <w:sz w:val="18"/>
              </w:rPr>
              <w:t>}).catch(error =&gt; {</w:t>
            </w:r>
          </w:p>
          <w:p w14:paraId="7A58F482">
            <w:pPr>
              <w:spacing w:after="0" w:line="280" w:lineRule="exact"/>
              <w:rPr>
                <w:rFonts w:hint="eastAsia"/>
              </w:rPr>
            </w:pPr>
            <w:r>
              <w:rPr>
                <w:rFonts w:ascii="Consolas" w:hAnsi="Consolas" w:eastAsia="Consolas"/>
                <w:sz w:val="18"/>
              </w:rPr>
              <w:t xml:space="preserve">  console.log("error:", error);</w:t>
            </w:r>
          </w:p>
          <w:p w14:paraId="41A918C3">
            <w:pPr>
              <w:spacing w:after="0" w:line="280" w:lineRule="exact"/>
              <w:rPr>
                <w:rFonts w:hint="eastAsia"/>
              </w:rPr>
            </w:pPr>
            <w:r>
              <w:rPr>
                <w:rFonts w:ascii="Consolas" w:hAnsi="Consolas" w:eastAsia="Consolas"/>
                <w:sz w:val="18"/>
              </w:rPr>
              <w:t>});</w:t>
            </w:r>
          </w:p>
        </w:tc>
      </w:tr>
    </w:tbl>
    <w:p w14:paraId="026F5FB8">
      <w:pPr>
        <w:spacing w:after="40"/>
        <w:rPr>
          <w:rFonts w:hint="eastAsia"/>
        </w:rPr>
      </w:pPr>
    </w:p>
    <w:p w14:paraId="05B7BA7D">
      <w:pPr>
        <w:pStyle w:val="6"/>
      </w:pPr>
      <w:bookmarkStart w:id="28" w:name="_Toc10641"/>
      <w:r>
        <w:rPr>
          <w:rFonts w:ascii="微软雅黑" w:hAnsi="微软雅黑" w:eastAsia="微软雅黑"/>
          <w:color w:val="2E74B5"/>
          <w:sz w:val="26"/>
        </w:rPr>
        <w:t>2.1.9 dealCompressedFile</w:t>
      </w:r>
      <w:bookmarkEnd w:id="28"/>
    </w:p>
    <w:p w14:paraId="0C49174F">
      <w:pPr>
        <w:spacing w:before="40" w:after="40"/>
        <w:rPr>
          <w:rFonts w:hint="eastAsia"/>
          <w:i/>
        </w:rPr>
      </w:pPr>
      <w:r>
        <w:t>Decompress archive file.</w:t>
      </w:r>
      <w:r>
        <w:rPr>
          <w:i/>
        </w:rPr>
        <w:t xml:space="preserve"> </w:t>
      </w:r>
    </w:p>
    <w:p w14:paraId="7FA23343">
      <w:pPr>
        <w:spacing w:before="40" w:after="40"/>
        <w:rPr>
          <w:rFonts w:hint="eastAsia"/>
          <w:i/>
        </w:rPr>
      </w:pPr>
    </w:p>
    <w:p w14:paraId="0C9589AE">
      <w:pPr>
        <w:spacing w:before="40" w:after="40"/>
        <w:rPr>
          <w:rFonts w:hint="eastAsia"/>
          <w:i/>
          <w:color w:val="666666"/>
        </w:rPr>
      </w:pPr>
      <w:r>
        <w:rPr>
          <w:rFonts w:hint="eastAsia"/>
          <w:i/>
          <w:color w:val="666666"/>
        </w:rPr>
        <w:t>Supported starting from JSSDK version 1.0.0</w:t>
      </w:r>
    </w:p>
    <w:p w14:paraId="5FCF80E5">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50E5F092">
      <w:pPr>
        <w:spacing w:before="40" w:after="40"/>
        <w:rPr>
          <w:rFonts w:hint="eastAsia"/>
        </w:rPr>
      </w:pPr>
      <w:r>
        <w:rPr>
          <w:b/>
        </w:rPr>
        <w:t>pluginName: mediaPlugin</w:t>
      </w:r>
    </w:p>
    <w:p w14:paraId="204ADEBE">
      <w:pPr>
        <w:spacing w:before="40" w:after="40"/>
        <w:rPr>
          <w:rFonts w:hint="eastAsia"/>
        </w:rPr>
      </w:pPr>
      <w:r>
        <w:rPr>
          <w:b/>
        </w:rPr>
        <w:t>actionName: dealCompressedFile</w:t>
      </w:r>
    </w:p>
    <w:p w14:paraId="6A9E99CE">
      <w:pPr>
        <w:spacing w:before="40" w:after="40"/>
        <w:rPr>
          <w:rFonts w:hint="eastAsia"/>
          <w:b/>
          <w:lang w:eastAsia="zh-CN"/>
        </w:rPr>
      </w:pPr>
    </w:p>
    <w:p w14:paraId="734FE05C">
      <w:pPr>
        <w:spacing w:before="40" w:after="40"/>
        <w:rPr>
          <w:rFonts w:hint="eastAsia"/>
        </w:rPr>
      </w:pPr>
      <w:r>
        <w:rPr>
          <w:rFonts w:hint="eastAsia"/>
          <w:b/>
          <w:lang w:eastAsia="zh-CN"/>
        </w:rPr>
        <w:t>Permission</w:t>
      </w:r>
      <w:r>
        <w:rPr>
          <w:b/>
        </w:rPr>
        <w:t>：</w:t>
      </w:r>
      <w:r>
        <w:t>MINIAPP_EXTERNAL_STORAGE</w:t>
      </w:r>
    </w:p>
    <w:p w14:paraId="6D80043F">
      <w:pPr>
        <w:spacing w:before="40" w:after="40"/>
        <w:rPr>
          <w:rFonts w:hint="eastAsia"/>
          <w:b/>
          <w:lang w:eastAsia="zh-CN"/>
        </w:rPr>
      </w:pPr>
    </w:p>
    <w:p w14:paraId="5A5F123F">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1EC64AB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0C4BD93A">
            <w:pPr>
              <w:jc w:val="center"/>
              <w:rPr>
                <w:rFonts w:hint="eastAsia"/>
              </w:rPr>
            </w:pPr>
            <w:r>
              <w:rPr>
                <w:b/>
                <w:color w:val="FFFFFF"/>
              </w:rPr>
              <w:t>Parameter Name</w:t>
            </w:r>
          </w:p>
        </w:tc>
        <w:tc>
          <w:tcPr>
            <w:tcW w:w="2351" w:type="dxa"/>
            <w:shd w:val="clear" w:color="auto" w:fill="4472C4"/>
          </w:tcPr>
          <w:p w14:paraId="54D92D7B">
            <w:pPr>
              <w:jc w:val="center"/>
              <w:rPr>
                <w:rFonts w:hint="eastAsia"/>
              </w:rPr>
            </w:pPr>
            <w:r>
              <w:rPr>
                <w:b/>
                <w:color w:val="FFFFFF"/>
              </w:rPr>
              <w:t>Required</w:t>
            </w:r>
          </w:p>
        </w:tc>
        <w:tc>
          <w:tcPr>
            <w:tcW w:w="2351" w:type="dxa"/>
            <w:shd w:val="clear" w:color="auto" w:fill="4472C4"/>
          </w:tcPr>
          <w:p w14:paraId="2AB2B65B">
            <w:pPr>
              <w:jc w:val="center"/>
              <w:rPr>
                <w:rFonts w:hint="eastAsia"/>
              </w:rPr>
            </w:pPr>
            <w:r>
              <w:rPr>
                <w:rFonts w:hint="eastAsia"/>
                <w:b/>
                <w:color w:val="FFFFFF"/>
              </w:rPr>
              <w:t>Type</w:t>
            </w:r>
          </w:p>
        </w:tc>
        <w:tc>
          <w:tcPr>
            <w:tcW w:w="2351" w:type="dxa"/>
            <w:shd w:val="clear" w:color="auto" w:fill="4472C4"/>
          </w:tcPr>
          <w:p w14:paraId="250A7F67">
            <w:pPr>
              <w:jc w:val="center"/>
              <w:rPr>
                <w:rFonts w:hint="eastAsia"/>
              </w:rPr>
            </w:pPr>
            <w:r>
              <w:rPr>
                <w:rFonts w:hint="eastAsia"/>
                <w:b/>
                <w:color w:val="FFFFFF"/>
                <w:lang w:eastAsia="zh-CN"/>
              </w:rPr>
              <w:t>Description</w:t>
            </w:r>
          </w:p>
        </w:tc>
      </w:tr>
      <w:tr w14:paraId="3675900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82C2B96">
            <w:pPr>
              <w:rPr>
                <w:rFonts w:hint="eastAsia"/>
              </w:rPr>
            </w:pPr>
            <w:r>
              <w:rPr>
                <w:sz w:val="18"/>
              </w:rPr>
              <w:t>compressedFilePath</w:t>
            </w:r>
          </w:p>
        </w:tc>
        <w:tc>
          <w:tcPr>
            <w:tcW w:w="2351" w:type="dxa"/>
          </w:tcPr>
          <w:p w14:paraId="1190F7AE">
            <w:pPr>
              <w:rPr>
                <w:rFonts w:hint="eastAsia"/>
              </w:rPr>
            </w:pPr>
            <w:r>
              <w:rPr>
                <w:rFonts w:hint="eastAsia"/>
                <w:sz w:val="18"/>
              </w:rPr>
              <w:t>Yes</w:t>
            </w:r>
          </w:p>
        </w:tc>
        <w:tc>
          <w:tcPr>
            <w:tcW w:w="2351" w:type="dxa"/>
          </w:tcPr>
          <w:p w14:paraId="017A8E0E">
            <w:pPr>
              <w:rPr>
                <w:rFonts w:hint="eastAsia"/>
              </w:rPr>
            </w:pPr>
            <w:r>
              <w:rPr>
                <w:sz w:val="18"/>
              </w:rPr>
              <w:t>string</w:t>
            </w:r>
          </w:p>
        </w:tc>
        <w:tc>
          <w:tcPr>
            <w:tcW w:w="2351" w:type="dxa"/>
          </w:tcPr>
          <w:p w14:paraId="55A85945">
            <w:pPr>
              <w:rPr>
                <w:rFonts w:hint="eastAsia"/>
              </w:rPr>
            </w:pPr>
            <w:r>
              <w:rPr>
                <w:sz w:val="18"/>
              </w:rPr>
              <w:t>Path of compressed file</w:t>
            </w:r>
          </w:p>
        </w:tc>
      </w:tr>
      <w:tr w14:paraId="263D4C9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572300F5">
            <w:pPr>
              <w:rPr>
                <w:rFonts w:hint="eastAsia"/>
              </w:rPr>
            </w:pPr>
            <w:r>
              <w:rPr>
                <w:sz w:val="18"/>
              </w:rPr>
              <w:t>filePathType</w:t>
            </w:r>
          </w:p>
        </w:tc>
        <w:tc>
          <w:tcPr>
            <w:tcW w:w="2351" w:type="dxa"/>
            <w:shd w:val="clear" w:color="auto" w:fill="F2F2F2"/>
          </w:tcPr>
          <w:p w14:paraId="74E89B7B">
            <w:pPr>
              <w:rPr>
                <w:rFonts w:hint="eastAsia"/>
              </w:rPr>
            </w:pPr>
            <w:r>
              <w:rPr>
                <w:rFonts w:hint="eastAsia"/>
                <w:sz w:val="18"/>
              </w:rPr>
              <w:t>Yes</w:t>
            </w:r>
          </w:p>
        </w:tc>
        <w:tc>
          <w:tcPr>
            <w:tcW w:w="2351" w:type="dxa"/>
            <w:shd w:val="clear" w:color="auto" w:fill="F2F2F2"/>
          </w:tcPr>
          <w:p w14:paraId="1AA1ADC7">
            <w:pPr>
              <w:rPr>
                <w:rFonts w:hint="eastAsia"/>
              </w:rPr>
            </w:pPr>
            <w:r>
              <w:rPr>
                <w:sz w:val="18"/>
              </w:rPr>
              <w:t>number</w:t>
            </w:r>
          </w:p>
        </w:tc>
        <w:tc>
          <w:tcPr>
            <w:tcW w:w="2351" w:type="dxa"/>
            <w:shd w:val="clear" w:color="auto" w:fill="F2F2F2"/>
          </w:tcPr>
          <w:p w14:paraId="47947AF1">
            <w:pPr>
              <w:rPr>
                <w:rFonts w:hint="eastAsia"/>
              </w:rPr>
            </w:pPr>
            <w:r>
              <w:rPr>
                <w:sz w:val="18"/>
              </w:rPr>
              <w:t>0 private directory, 1 external directory</w:t>
            </w:r>
          </w:p>
        </w:tc>
      </w:tr>
      <w:tr w14:paraId="3523939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8B0ED71">
            <w:pPr>
              <w:rPr>
                <w:rFonts w:hint="eastAsia"/>
              </w:rPr>
            </w:pPr>
            <w:r>
              <w:rPr>
                <w:sz w:val="18"/>
              </w:rPr>
              <w:t>filePath</w:t>
            </w:r>
          </w:p>
        </w:tc>
        <w:tc>
          <w:tcPr>
            <w:tcW w:w="2351" w:type="dxa"/>
          </w:tcPr>
          <w:p w14:paraId="5691C9B0">
            <w:pPr>
              <w:rPr>
                <w:rFonts w:hint="eastAsia"/>
              </w:rPr>
            </w:pPr>
            <w:r>
              <w:rPr>
                <w:rFonts w:hint="eastAsia"/>
                <w:sz w:val="18"/>
              </w:rPr>
              <w:t>No</w:t>
            </w:r>
          </w:p>
        </w:tc>
        <w:tc>
          <w:tcPr>
            <w:tcW w:w="2351" w:type="dxa"/>
          </w:tcPr>
          <w:p w14:paraId="31F34346">
            <w:pPr>
              <w:rPr>
                <w:rFonts w:hint="eastAsia"/>
              </w:rPr>
            </w:pPr>
            <w:r>
              <w:rPr>
                <w:sz w:val="18"/>
              </w:rPr>
              <w:t>string</w:t>
            </w:r>
          </w:p>
        </w:tc>
        <w:tc>
          <w:tcPr>
            <w:tcW w:w="2351" w:type="dxa"/>
          </w:tcPr>
          <w:p w14:paraId="5C68A234">
            <w:pPr>
              <w:rPr>
                <w:rFonts w:hint="eastAsia"/>
              </w:rPr>
            </w:pPr>
            <w:r>
              <w:rPr>
                <w:sz w:val="18"/>
              </w:rPr>
              <w:t>Target decompression path</w:t>
            </w:r>
          </w:p>
        </w:tc>
      </w:tr>
      <w:tr w14:paraId="5D70441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30E0B9A7">
            <w:pPr>
              <w:rPr>
                <w:rFonts w:hint="eastAsia"/>
              </w:rPr>
            </w:pPr>
            <w:r>
              <w:rPr>
                <w:sz w:val="18"/>
              </w:rPr>
              <w:t>type</w:t>
            </w:r>
          </w:p>
        </w:tc>
        <w:tc>
          <w:tcPr>
            <w:tcW w:w="2351" w:type="dxa"/>
            <w:shd w:val="clear" w:color="auto" w:fill="F2F2F2"/>
          </w:tcPr>
          <w:p w14:paraId="383F1A4E">
            <w:pPr>
              <w:rPr>
                <w:rFonts w:hint="eastAsia"/>
              </w:rPr>
            </w:pPr>
            <w:r>
              <w:rPr>
                <w:rFonts w:hint="eastAsia"/>
                <w:sz w:val="18"/>
              </w:rPr>
              <w:t>No</w:t>
            </w:r>
          </w:p>
        </w:tc>
        <w:tc>
          <w:tcPr>
            <w:tcW w:w="2351" w:type="dxa"/>
            <w:shd w:val="clear" w:color="auto" w:fill="F2F2F2"/>
          </w:tcPr>
          <w:p w14:paraId="67E0E59F">
            <w:pPr>
              <w:rPr>
                <w:rFonts w:hint="eastAsia"/>
              </w:rPr>
            </w:pPr>
            <w:r>
              <w:rPr>
                <w:sz w:val="18"/>
              </w:rPr>
              <w:t>string</w:t>
            </w:r>
          </w:p>
        </w:tc>
        <w:tc>
          <w:tcPr>
            <w:tcW w:w="2351" w:type="dxa"/>
            <w:shd w:val="clear" w:color="auto" w:fill="F2F2F2"/>
          </w:tcPr>
          <w:p w14:paraId="39D5E2F3">
            <w:pPr>
              <w:rPr>
                <w:rFonts w:hint="eastAsia"/>
              </w:rPr>
            </w:pPr>
            <w:r>
              <w:rPr>
                <w:sz w:val="18"/>
              </w:rPr>
              <w:t>Archive type</w:t>
            </w:r>
          </w:p>
        </w:tc>
      </w:tr>
    </w:tbl>
    <w:p w14:paraId="36F20372">
      <w:pPr>
        <w:spacing w:after="40"/>
        <w:rPr>
          <w:rFonts w:hint="eastAsia"/>
        </w:rPr>
      </w:pPr>
    </w:p>
    <w:p w14:paraId="7D7B105D">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41867D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752FCBD3">
            <w:pPr>
              <w:jc w:val="center"/>
              <w:rPr>
                <w:rFonts w:hint="eastAsia"/>
              </w:rPr>
            </w:pPr>
            <w:r>
              <w:rPr>
                <w:b/>
                <w:color w:val="FFFFFF"/>
              </w:rPr>
              <w:t>Parameter Name</w:t>
            </w:r>
          </w:p>
        </w:tc>
        <w:tc>
          <w:tcPr>
            <w:tcW w:w="2351" w:type="dxa"/>
            <w:shd w:val="clear" w:color="auto" w:fill="4472C4"/>
          </w:tcPr>
          <w:p w14:paraId="45AB4A39">
            <w:pPr>
              <w:jc w:val="center"/>
              <w:rPr>
                <w:rFonts w:hint="eastAsia"/>
              </w:rPr>
            </w:pPr>
            <w:r>
              <w:rPr>
                <w:b/>
                <w:color w:val="FFFFFF"/>
              </w:rPr>
              <w:t>Required</w:t>
            </w:r>
          </w:p>
        </w:tc>
        <w:tc>
          <w:tcPr>
            <w:tcW w:w="2351" w:type="dxa"/>
            <w:shd w:val="clear" w:color="auto" w:fill="4472C4"/>
          </w:tcPr>
          <w:p w14:paraId="574B4E30">
            <w:pPr>
              <w:jc w:val="center"/>
              <w:rPr>
                <w:rFonts w:hint="eastAsia"/>
              </w:rPr>
            </w:pPr>
            <w:r>
              <w:rPr>
                <w:rFonts w:hint="eastAsia"/>
                <w:b/>
                <w:color w:val="FFFFFF"/>
              </w:rPr>
              <w:t>Type</w:t>
            </w:r>
          </w:p>
        </w:tc>
        <w:tc>
          <w:tcPr>
            <w:tcW w:w="2351" w:type="dxa"/>
            <w:shd w:val="clear" w:color="auto" w:fill="4472C4"/>
          </w:tcPr>
          <w:p w14:paraId="7F036D56">
            <w:pPr>
              <w:jc w:val="center"/>
              <w:rPr>
                <w:rFonts w:hint="eastAsia"/>
              </w:rPr>
            </w:pPr>
            <w:r>
              <w:rPr>
                <w:rFonts w:hint="eastAsia"/>
                <w:b/>
                <w:color w:val="FFFFFF"/>
                <w:lang w:eastAsia="zh-CN"/>
              </w:rPr>
              <w:t>Description</w:t>
            </w:r>
          </w:p>
        </w:tc>
      </w:tr>
      <w:tr w14:paraId="5EC1E86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F8EF117">
            <w:pPr>
              <w:rPr>
                <w:rFonts w:hint="eastAsia"/>
              </w:rPr>
            </w:pPr>
            <w:r>
              <w:rPr>
                <w:sz w:val="18"/>
              </w:rPr>
              <w:t>code</w:t>
            </w:r>
          </w:p>
        </w:tc>
        <w:tc>
          <w:tcPr>
            <w:tcW w:w="2351" w:type="dxa"/>
          </w:tcPr>
          <w:p w14:paraId="09C3EA82">
            <w:pPr>
              <w:rPr>
                <w:rFonts w:hint="eastAsia"/>
              </w:rPr>
            </w:pPr>
            <w:r>
              <w:rPr>
                <w:rFonts w:hint="eastAsia"/>
                <w:sz w:val="18"/>
              </w:rPr>
              <w:t>Yes</w:t>
            </w:r>
          </w:p>
        </w:tc>
        <w:tc>
          <w:tcPr>
            <w:tcW w:w="2351" w:type="dxa"/>
          </w:tcPr>
          <w:p w14:paraId="3C0826F6">
            <w:pPr>
              <w:rPr>
                <w:rFonts w:hint="eastAsia"/>
              </w:rPr>
            </w:pPr>
            <w:r>
              <w:rPr>
                <w:sz w:val="18"/>
              </w:rPr>
              <w:t>number</w:t>
            </w:r>
          </w:p>
        </w:tc>
        <w:tc>
          <w:tcPr>
            <w:tcW w:w="2351" w:type="dxa"/>
          </w:tcPr>
          <w:p w14:paraId="1FCB8BE1">
            <w:pPr>
              <w:rPr>
                <w:rFonts w:hint="eastAsia"/>
                <w:lang w:eastAsia="zh-CN"/>
              </w:rPr>
            </w:pPr>
            <w:r>
              <w:rPr>
                <w:sz w:val="18"/>
                <w:lang w:eastAsia="zh-CN"/>
              </w:rPr>
              <w:t>Response code: 1 success, 0 failure, -1 cancelled</w:t>
            </w:r>
          </w:p>
        </w:tc>
      </w:tr>
      <w:tr w14:paraId="5DADE83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FFE14C1">
            <w:pPr>
              <w:rPr>
                <w:rFonts w:hint="eastAsia"/>
              </w:rPr>
            </w:pPr>
            <w:r>
              <w:rPr>
                <w:sz w:val="18"/>
              </w:rPr>
              <w:t>message</w:t>
            </w:r>
          </w:p>
        </w:tc>
        <w:tc>
          <w:tcPr>
            <w:tcW w:w="2351" w:type="dxa"/>
            <w:shd w:val="clear" w:color="auto" w:fill="F2F2F2"/>
          </w:tcPr>
          <w:p w14:paraId="616F1FAE">
            <w:pPr>
              <w:rPr>
                <w:rFonts w:hint="eastAsia"/>
              </w:rPr>
            </w:pPr>
            <w:r>
              <w:rPr>
                <w:rFonts w:hint="eastAsia"/>
                <w:sz w:val="18"/>
              </w:rPr>
              <w:t>Yes</w:t>
            </w:r>
          </w:p>
        </w:tc>
        <w:tc>
          <w:tcPr>
            <w:tcW w:w="2351" w:type="dxa"/>
            <w:shd w:val="clear" w:color="auto" w:fill="F2F2F2"/>
          </w:tcPr>
          <w:p w14:paraId="7F1F41CE">
            <w:pPr>
              <w:rPr>
                <w:rFonts w:hint="eastAsia"/>
              </w:rPr>
            </w:pPr>
            <w:r>
              <w:rPr>
                <w:sz w:val="18"/>
              </w:rPr>
              <w:t>string</w:t>
            </w:r>
          </w:p>
        </w:tc>
        <w:tc>
          <w:tcPr>
            <w:tcW w:w="2351" w:type="dxa"/>
            <w:shd w:val="clear" w:color="auto" w:fill="F2F2F2"/>
          </w:tcPr>
          <w:p w14:paraId="6D2C75BE">
            <w:pPr>
              <w:rPr>
                <w:rFonts w:hint="eastAsia"/>
              </w:rPr>
            </w:pPr>
            <w:r>
              <w:rPr>
                <w:sz w:val="18"/>
              </w:rPr>
              <w:t>Response message</w:t>
            </w:r>
          </w:p>
        </w:tc>
      </w:tr>
      <w:tr w14:paraId="2BEA264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3B373DA">
            <w:pPr>
              <w:rPr>
                <w:rFonts w:hint="eastAsia"/>
              </w:rPr>
            </w:pPr>
            <w:r>
              <w:rPr>
                <w:sz w:val="18"/>
              </w:rPr>
              <w:t>data</w:t>
            </w:r>
          </w:p>
        </w:tc>
        <w:tc>
          <w:tcPr>
            <w:tcW w:w="2351" w:type="dxa"/>
          </w:tcPr>
          <w:p w14:paraId="46707086">
            <w:pPr>
              <w:rPr>
                <w:rFonts w:hint="eastAsia"/>
              </w:rPr>
            </w:pPr>
            <w:r>
              <w:rPr>
                <w:rFonts w:hint="eastAsia"/>
                <w:sz w:val="18"/>
              </w:rPr>
              <w:t>Yes</w:t>
            </w:r>
          </w:p>
        </w:tc>
        <w:tc>
          <w:tcPr>
            <w:tcW w:w="2351" w:type="dxa"/>
          </w:tcPr>
          <w:p w14:paraId="6299A81C">
            <w:pPr>
              <w:rPr>
                <w:rFonts w:hint="eastAsia"/>
              </w:rPr>
            </w:pPr>
            <w:r>
              <w:rPr>
                <w:sz w:val="18"/>
              </w:rPr>
              <w:t>object</w:t>
            </w:r>
          </w:p>
        </w:tc>
        <w:tc>
          <w:tcPr>
            <w:tcW w:w="2351" w:type="dxa"/>
          </w:tcPr>
          <w:p w14:paraId="3BD3156F">
            <w:pPr>
              <w:rPr>
                <w:rFonts w:hint="eastAsia"/>
              </w:rPr>
            </w:pPr>
            <w:r>
              <w:rPr>
                <w:sz w:val="18"/>
              </w:rPr>
              <w:t>Response data</w:t>
            </w:r>
          </w:p>
        </w:tc>
      </w:tr>
    </w:tbl>
    <w:p w14:paraId="50CC5627">
      <w:pPr>
        <w:spacing w:after="40"/>
        <w:rPr>
          <w:rFonts w:hint="eastAsia"/>
        </w:rPr>
      </w:pPr>
    </w:p>
    <w:p w14:paraId="4A11EB83">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0C36C90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2C84D629">
            <w:pPr>
              <w:spacing w:after="0" w:line="280" w:lineRule="exact"/>
              <w:rPr>
                <w:rFonts w:hint="eastAsia"/>
              </w:rPr>
            </w:pPr>
            <w:r>
              <w:rPr>
                <w:rFonts w:ascii="Consolas" w:hAnsi="Consolas" w:eastAsia="Consolas"/>
                <w:sz w:val="18"/>
              </w:rPr>
              <w:t>plugins.mediaPlugin.dealCompressedFile({</w:t>
            </w:r>
          </w:p>
          <w:p w14:paraId="7F18A700">
            <w:pPr>
              <w:spacing w:after="0" w:line="280" w:lineRule="exact"/>
              <w:rPr>
                <w:rFonts w:hint="eastAsia"/>
              </w:rPr>
            </w:pPr>
            <w:r>
              <w:rPr>
                <w:rFonts w:ascii="Consolas" w:hAnsi="Consolas" w:eastAsia="Consolas"/>
                <w:sz w:val="18"/>
              </w:rPr>
              <w:t xml:space="preserve">  compressedFilePath: "/storage/emulated/0/test.zip",</w:t>
            </w:r>
          </w:p>
          <w:p w14:paraId="6FCBAF78">
            <w:pPr>
              <w:spacing w:after="0" w:line="280" w:lineRule="exact"/>
              <w:rPr>
                <w:rFonts w:hint="eastAsia"/>
              </w:rPr>
            </w:pPr>
            <w:r>
              <w:rPr>
                <w:rFonts w:ascii="Consolas" w:hAnsi="Consolas" w:eastAsia="Consolas"/>
                <w:sz w:val="18"/>
              </w:rPr>
              <w:t xml:space="preserve">  filePathType: 1,</w:t>
            </w:r>
          </w:p>
          <w:p w14:paraId="74179430">
            <w:pPr>
              <w:spacing w:after="0" w:line="280" w:lineRule="exact"/>
              <w:rPr>
                <w:rFonts w:hint="eastAsia"/>
              </w:rPr>
            </w:pPr>
            <w:r>
              <w:rPr>
                <w:rFonts w:ascii="Consolas" w:hAnsi="Consolas" w:eastAsia="Consolas"/>
                <w:sz w:val="18"/>
              </w:rPr>
              <w:t xml:space="preserve">  filePath: "/storage/emulated/0/test_dir",</w:t>
            </w:r>
          </w:p>
          <w:p w14:paraId="479CF08B">
            <w:pPr>
              <w:spacing w:after="0" w:line="280" w:lineRule="exact"/>
              <w:rPr>
                <w:rFonts w:hint="eastAsia"/>
              </w:rPr>
            </w:pPr>
            <w:r>
              <w:rPr>
                <w:rFonts w:ascii="Consolas" w:hAnsi="Consolas" w:eastAsia="Consolas"/>
                <w:sz w:val="18"/>
              </w:rPr>
              <w:t xml:space="preserve">  type: "zip"</w:t>
            </w:r>
          </w:p>
          <w:p w14:paraId="6AC4EF1E">
            <w:pPr>
              <w:spacing w:after="0" w:line="280" w:lineRule="exact"/>
              <w:rPr>
                <w:rFonts w:hint="eastAsia"/>
              </w:rPr>
            </w:pPr>
            <w:r>
              <w:rPr>
                <w:rFonts w:ascii="Consolas" w:hAnsi="Consolas" w:eastAsia="Consolas"/>
                <w:sz w:val="18"/>
              </w:rPr>
              <w:t>}).then(data =&gt; {</w:t>
            </w:r>
          </w:p>
          <w:p w14:paraId="20163DF3">
            <w:pPr>
              <w:spacing w:after="0" w:line="280" w:lineRule="exact"/>
              <w:rPr>
                <w:rFonts w:hint="eastAsia"/>
              </w:rPr>
            </w:pPr>
            <w:r>
              <w:rPr>
                <w:rFonts w:ascii="Consolas" w:hAnsi="Consolas" w:eastAsia="Consolas"/>
                <w:sz w:val="18"/>
              </w:rPr>
              <w:t xml:space="preserve">  if (data.code === 1) {</w:t>
            </w:r>
          </w:p>
          <w:p w14:paraId="1053440F">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6566B070">
            <w:pPr>
              <w:spacing w:after="0" w:line="280" w:lineRule="exact"/>
              <w:rPr>
                <w:rFonts w:hint="eastAsia"/>
              </w:rPr>
            </w:pPr>
            <w:r>
              <w:rPr>
                <w:rFonts w:ascii="Consolas" w:hAnsi="Consolas" w:eastAsia="Consolas"/>
                <w:sz w:val="18"/>
              </w:rPr>
              <w:t xml:space="preserve">  }</w:t>
            </w:r>
          </w:p>
          <w:p w14:paraId="2F8BB359">
            <w:pPr>
              <w:spacing w:after="0" w:line="280" w:lineRule="exact"/>
              <w:rPr>
                <w:rFonts w:hint="eastAsia"/>
              </w:rPr>
            </w:pPr>
            <w:r>
              <w:rPr>
                <w:rFonts w:ascii="Consolas" w:hAnsi="Consolas" w:eastAsia="Consolas"/>
                <w:sz w:val="18"/>
              </w:rPr>
              <w:t>}).catch(error =&gt; {</w:t>
            </w:r>
          </w:p>
          <w:p w14:paraId="1D6C1E13">
            <w:pPr>
              <w:spacing w:after="0" w:line="280" w:lineRule="exact"/>
              <w:rPr>
                <w:rFonts w:hint="eastAsia"/>
              </w:rPr>
            </w:pPr>
            <w:r>
              <w:rPr>
                <w:rFonts w:ascii="Consolas" w:hAnsi="Consolas" w:eastAsia="Consolas"/>
                <w:sz w:val="18"/>
              </w:rPr>
              <w:t xml:space="preserve">  console.log("error:", error);</w:t>
            </w:r>
          </w:p>
          <w:p w14:paraId="57CA6FFB">
            <w:pPr>
              <w:spacing w:after="0" w:line="280" w:lineRule="exact"/>
              <w:rPr>
                <w:rFonts w:hint="eastAsia"/>
              </w:rPr>
            </w:pPr>
            <w:r>
              <w:rPr>
                <w:rFonts w:ascii="Consolas" w:hAnsi="Consolas" w:eastAsia="Consolas"/>
                <w:sz w:val="18"/>
              </w:rPr>
              <w:t>});</w:t>
            </w:r>
          </w:p>
        </w:tc>
      </w:tr>
    </w:tbl>
    <w:p w14:paraId="2CCBBB89">
      <w:pPr>
        <w:spacing w:after="40"/>
        <w:rPr>
          <w:rFonts w:hint="eastAsia"/>
        </w:rPr>
      </w:pPr>
    </w:p>
    <w:p w14:paraId="1EE63902">
      <w:pPr>
        <w:pStyle w:val="6"/>
      </w:pPr>
      <w:bookmarkStart w:id="29" w:name="_Toc1186"/>
      <w:r>
        <w:rPr>
          <w:rFonts w:ascii="微软雅黑" w:hAnsi="微软雅黑" w:eastAsia="微软雅黑"/>
          <w:color w:val="2E74B5"/>
          <w:sz w:val="26"/>
        </w:rPr>
        <w:t>2.1.10 getLocation</w:t>
      </w:r>
      <w:bookmarkEnd w:id="29"/>
    </w:p>
    <w:p w14:paraId="1F303F88">
      <w:pPr>
        <w:spacing w:before="40" w:after="40"/>
        <w:rPr>
          <w:rFonts w:hint="eastAsia"/>
          <w:i/>
        </w:rPr>
      </w:pPr>
      <w:r>
        <w:t>Obtain location information.</w:t>
      </w:r>
      <w:r>
        <w:rPr>
          <w:i/>
        </w:rPr>
        <w:t xml:space="preserve"> </w:t>
      </w:r>
    </w:p>
    <w:p w14:paraId="7B2DAF2B">
      <w:pPr>
        <w:spacing w:before="40" w:after="40"/>
        <w:rPr>
          <w:rFonts w:hint="eastAsia"/>
          <w:i/>
        </w:rPr>
      </w:pPr>
    </w:p>
    <w:p w14:paraId="2485F04E">
      <w:pPr>
        <w:spacing w:before="40" w:after="40"/>
        <w:rPr>
          <w:rFonts w:hint="eastAsia"/>
          <w:i/>
          <w:color w:val="666666"/>
        </w:rPr>
      </w:pPr>
      <w:r>
        <w:rPr>
          <w:rFonts w:hint="eastAsia"/>
          <w:i/>
          <w:color w:val="666666"/>
        </w:rPr>
        <w:t>Supported starting from JSSDK version 1.0.0</w:t>
      </w:r>
    </w:p>
    <w:p w14:paraId="4160A844">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69101756">
      <w:pPr>
        <w:spacing w:before="40" w:after="40"/>
        <w:rPr>
          <w:rFonts w:hint="eastAsia"/>
          <w:b/>
        </w:rPr>
      </w:pPr>
    </w:p>
    <w:p w14:paraId="5E61EC53">
      <w:pPr>
        <w:spacing w:before="40" w:after="40"/>
        <w:rPr>
          <w:rFonts w:hint="eastAsia"/>
        </w:rPr>
      </w:pPr>
      <w:r>
        <w:rPr>
          <w:b/>
        </w:rPr>
        <w:t>pluginName: mediaPlugin</w:t>
      </w:r>
    </w:p>
    <w:p w14:paraId="6DB40E0B">
      <w:pPr>
        <w:spacing w:before="40" w:after="40"/>
        <w:rPr>
          <w:rFonts w:hint="eastAsia"/>
        </w:rPr>
      </w:pPr>
      <w:r>
        <w:rPr>
          <w:b/>
        </w:rPr>
        <w:t>actionName: getLocation</w:t>
      </w:r>
    </w:p>
    <w:p w14:paraId="4F2B573F">
      <w:pPr>
        <w:spacing w:before="40" w:after="40"/>
        <w:rPr>
          <w:rFonts w:hint="eastAsia"/>
          <w:b/>
          <w:lang w:eastAsia="zh-CN"/>
        </w:rPr>
      </w:pPr>
    </w:p>
    <w:p w14:paraId="2F8BB515">
      <w:pPr>
        <w:spacing w:before="40" w:after="40"/>
        <w:rPr>
          <w:rFonts w:hint="eastAsia"/>
        </w:rPr>
      </w:pPr>
      <w:r>
        <w:rPr>
          <w:rFonts w:hint="eastAsia"/>
          <w:b/>
          <w:lang w:eastAsia="zh-CN"/>
        </w:rPr>
        <w:t>Perimission</w:t>
      </w:r>
      <w:r>
        <w:rPr>
          <w:b/>
        </w:rPr>
        <w:t>：</w:t>
      </w:r>
      <w:r>
        <w:t>MINIAPP_LOCATION</w:t>
      </w:r>
    </w:p>
    <w:p w14:paraId="736FA5B8">
      <w:pPr>
        <w:spacing w:before="40" w:after="40"/>
        <w:rPr>
          <w:rFonts w:hint="eastAsia"/>
          <w:b/>
        </w:rPr>
      </w:pPr>
    </w:p>
    <w:p w14:paraId="0370001B">
      <w:pPr>
        <w:spacing w:before="40" w:after="40"/>
        <w:rPr>
          <w:rFonts w:hint="eastAsia"/>
          <w:b/>
        </w:rPr>
      </w:pPr>
      <w:r>
        <w:rPr>
          <w:b/>
        </w:rPr>
        <w:t>Request Parameters</w:t>
      </w:r>
    </w:p>
    <w:p w14:paraId="5168AC4E">
      <w:pPr>
        <w:spacing w:before="40" w:after="40"/>
        <w:rPr>
          <w:rFonts w:hint="eastAsia"/>
          <w:bCs/>
          <w:lang w:eastAsia="zh-CN"/>
        </w:rPr>
      </w:pPr>
      <w:r>
        <w:rPr>
          <w:bCs/>
        </w:rPr>
        <w:t>None</w:t>
      </w:r>
    </w:p>
    <w:p w14:paraId="2A1D266A">
      <w:pPr>
        <w:spacing w:before="40" w:after="40"/>
        <w:rPr>
          <w:rFonts w:hint="eastAsia"/>
          <w:b/>
          <w:lang w:eastAsia="zh-CN"/>
        </w:rPr>
      </w:pPr>
    </w:p>
    <w:p w14:paraId="37A6FD56">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4BFEA1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1C518D48">
            <w:pPr>
              <w:jc w:val="center"/>
              <w:rPr>
                <w:rFonts w:hint="eastAsia"/>
              </w:rPr>
            </w:pPr>
            <w:r>
              <w:rPr>
                <w:b/>
                <w:color w:val="FFFFFF"/>
              </w:rPr>
              <w:t>Parameter Name</w:t>
            </w:r>
          </w:p>
        </w:tc>
        <w:tc>
          <w:tcPr>
            <w:tcW w:w="2351" w:type="dxa"/>
            <w:shd w:val="clear" w:color="auto" w:fill="4472C4"/>
          </w:tcPr>
          <w:p w14:paraId="7FA5D01B">
            <w:pPr>
              <w:jc w:val="center"/>
              <w:rPr>
                <w:rFonts w:hint="eastAsia"/>
              </w:rPr>
            </w:pPr>
            <w:r>
              <w:rPr>
                <w:b/>
                <w:color w:val="FFFFFF"/>
              </w:rPr>
              <w:t>Required</w:t>
            </w:r>
          </w:p>
        </w:tc>
        <w:tc>
          <w:tcPr>
            <w:tcW w:w="2351" w:type="dxa"/>
            <w:shd w:val="clear" w:color="auto" w:fill="4472C4"/>
          </w:tcPr>
          <w:p w14:paraId="172D8A8E">
            <w:pPr>
              <w:jc w:val="center"/>
              <w:rPr>
                <w:rFonts w:hint="eastAsia"/>
              </w:rPr>
            </w:pPr>
            <w:r>
              <w:rPr>
                <w:rFonts w:hint="eastAsia"/>
                <w:b/>
                <w:color w:val="FFFFFF"/>
              </w:rPr>
              <w:t>Type</w:t>
            </w:r>
          </w:p>
        </w:tc>
        <w:tc>
          <w:tcPr>
            <w:tcW w:w="2351" w:type="dxa"/>
            <w:shd w:val="clear" w:color="auto" w:fill="4472C4"/>
          </w:tcPr>
          <w:p w14:paraId="49292F0B">
            <w:pPr>
              <w:jc w:val="center"/>
              <w:rPr>
                <w:rFonts w:hint="eastAsia"/>
              </w:rPr>
            </w:pPr>
            <w:r>
              <w:rPr>
                <w:rFonts w:hint="eastAsia"/>
                <w:b/>
                <w:color w:val="FFFFFF"/>
                <w:lang w:eastAsia="zh-CN"/>
              </w:rPr>
              <w:t>Description</w:t>
            </w:r>
          </w:p>
        </w:tc>
      </w:tr>
      <w:tr w14:paraId="78AA7C2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2847433">
            <w:pPr>
              <w:rPr>
                <w:rFonts w:hint="eastAsia"/>
              </w:rPr>
            </w:pPr>
            <w:r>
              <w:rPr>
                <w:sz w:val="18"/>
              </w:rPr>
              <w:t>code</w:t>
            </w:r>
          </w:p>
        </w:tc>
        <w:tc>
          <w:tcPr>
            <w:tcW w:w="2351" w:type="dxa"/>
          </w:tcPr>
          <w:p w14:paraId="2E6A7D94">
            <w:pPr>
              <w:rPr>
                <w:rFonts w:hint="eastAsia"/>
              </w:rPr>
            </w:pPr>
            <w:r>
              <w:rPr>
                <w:rFonts w:hint="eastAsia"/>
                <w:sz w:val="18"/>
              </w:rPr>
              <w:t>Yes</w:t>
            </w:r>
          </w:p>
        </w:tc>
        <w:tc>
          <w:tcPr>
            <w:tcW w:w="2351" w:type="dxa"/>
          </w:tcPr>
          <w:p w14:paraId="46606152">
            <w:pPr>
              <w:rPr>
                <w:rFonts w:hint="eastAsia"/>
              </w:rPr>
            </w:pPr>
            <w:r>
              <w:rPr>
                <w:sz w:val="18"/>
              </w:rPr>
              <w:t>number</w:t>
            </w:r>
          </w:p>
        </w:tc>
        <w:tc>
          <w:tcPr>
            <w:tcW w:w="2351" w:type="dxa"/>
          </w:tcPr>
          <w:p w14:paraId="7A826D5D">
            <w:pPr>
              <w:rPr>
                <w:rFonts w:hint="eastAsia"/>
                <w:lang w:eastAsia="zh-CN"/>
              </w:rPr>
            </w:pPr>
            <w:r>
              <w:rPr>
                <w:sz w:val="18"/>
                <w:lang w:eastAsia="zh-CN"/>
              </w:rPr>
              <w:t>Response code: 1 success, 0 failure, -1 cancelled</w:t>
            </w:r>
          </w:p>
        </w:tc>
      </w:tr>
      <w:tr w14:paraId="4FCFF23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3F6A99B2">
            <w:pPr>
              <w:rPr>
                <w:rFonts w:hint="eastAsia"/>
              </w:rPr>
            </w:pPr>
            <w:r>
              <w:rPr>
                <w:sz w:val="18"/>
              </w:rPr>
              <w:t>message</w:t>
            </w:r>
          </w:p>
        </w:tc>
        <w:tc>
          <w:tcPr>
            <w:tcW w:w="2351" w:type="dxa"/>
            <w:shd w:val="clear" w:color="auto" w:fill="F2F2F2"/>
          </w:tcPr>
          <w:p w14:paraId="77972949">
            <w:pPr>
              <w:rPr>
                <w:rFonts w:hint="eastAsia"/>
              </w:rPr>
            </w:pPr>
            <w:r>
              <w:rPr>
                <w:rFonts w:hint="eastAsia"/>
                <w:sz w:val="18"/>
              </w:rPr>
              <w:t>Yes</w:t>
            </w:r>
          </w:p>
        </w:tc>
        <w:tc>
          <w:tcPr>
            <w:tcW w:w="2351" w:type="dxa"/>
            <w:shd w:val="clear" w:color="auto" w:fill="F2F2F2"/>
          </w:tcPr>
          <w:p w14:paraId="7D17DDBC">
            <w:pPr>
              <w:rPr>
                <w:rFonts w:hint="eastAsia"/>
              </w:rPr>
            </w:pPr>
            <w:r>
              <w:rPr>
                <w:sz w:val="18"/>
              </w:rPr>
              <w:t>string</w:t>
            </w:r>
          </w:p>
        </w:tc>
        <w:tc>
          <w:tcPr>
            <w:tcW w:w="2351" w:type="dxa"/>
            <w:shd w:val="clear" w:color="auto" w:fill="F2F2F2"/>
          </w:tcPr>
          <w:p w14:paraId="17A27E32">
            <w:pPr>
              <w:rPr>
                <w:rFonts w:hint="eastAsia"/>
              </w:rPr>
            </w:pPr>
            <w:r>
              <w:rPr>
                <w:sz w:val="18"/>
              </w:rPr>
              <w:t>Response message</w:t>
            </w:r>
          </w:p>
        </w:tc>
      </w:tr>
      <w:tr w14:paraId="01BF205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78D298F">
            <w:pPr>
              <w:rPr>
                <w:rFonts w:hint="eastAsia"/>
              </w:rPr>
            </w:pPr>
            <w:r>
              <w:rPr>
                <w:sz w:val="18"/>
              </w:rPr>
              <w:t>data.longitude</w:t>
            </w:r>
          </w:p>
        </w:tc>
        <w:tc>
          <w:tcPr>
            <w:tcW w:w="2351" w:type="dxa"/>
          </w:tcPr>
          <w:p w14:paraId="7D804882">
            <w:pPr>
              <w:rPr>
                <w:rFonts w:hint="eastAsia"/>
              </w:rPr>
            </w:pPr>
            <w:r>
              <w:rPr>
                <w:rFonts w:hint="eastAsia"/>
                <w:sz w:val="18"/>
              </w:rPr>
              <w:t>Yes</w:t>
            </w:r>
          </w:p>
        </w:tc>
        <w:tc>
          <w:tcPr>
            <w:tcW w:w="2351" w:type="dxa"/>
          </w:tcPr>
          <w:p w14:paraId="3D6AA348">
            <w:pPr>
              <w:rPr>
                <w:rFonts w:hint="eastAsia"/>
              </w:rPr>
            </w:pPr>
            <w:r>
              <w:rPr>
                <w:sz w:val="18"/>
              </w:rPr>
              <w:t>number</w:t>
            </w:r>
          </w:p>
        </w:tc>
        <w:tc>
          <w:tcPr>
            <w:tcW w:w="2351" w:type="dxa"/>
          </w:tcPr>
          <w:p w14:paraId="3F06C4F7">
            <w:pPr>
              <w:rPr>
                <w:rFonts w:hint="eastAsia"/>
              </w:rPr>
            </w:pPr>
            <w:r>
              <w:rPr>
                <w:sz w:val="18"/>
              </w:rPr>
              <w:t>Longitude</w:t>
            </w:r>
          </w:p>
        </w:tc>
      </w:tr>
      <w:tr w14:paraId="4484EA2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1C48263C">
            <w:pPr>
              <w:rPr>
                <w:rFonts w:hint="eastAsia"/>
              </w:rPr>
            </w:pPr>
            <w:r>
              <w:rPr>
                <w:sz w:val="18"/>
              </w:rPr>
              <w:t>data.latitude</w:t>
            </w:r>
          </w:p>
        </w:tc>
        <w:tc>
          <w:tcPr>
            <w:tcW w:w="2351" w:type="dxa"/>
            <w:shd w:val="clear" w:color="auto" w:fill="F2F2F2"/>
          </w:tcPr>
          <w:p w14:paraId="16EF9EF9">
            <w:pPr>
              <w:rPr>
                <w:rFonts w:hint="eastAsia"/>
              </w:rPr>
            </w:pPr>
            <w:r>
              <w:rPr>
                <w:rFonts w:hint="eastAsia"/>
                <w:sz w:val="18"/>
              </w:rPr>
              <w:t>Yes</w:t>
            </w:r>
          </w:p>
        </w:tc>
        <w:tc>
          <w:tcPr>
            <w:tcW w:w="2351" w:type="dxa"/>
            <w:shd w:val="clear" w:color="auto" w:fill="F2F2F2"/>
          </w:tcPr>
          <w:p w14:paraId="01B27267">
            <w:pPr>
              <w:rPr>
                <w:rFonts w:hint="eastAsia"/>
              </w:rPr>
            </w:pPr>
            <w:r>
              <w:rPr>
                <w:sz w:val="18"/>
              </w:rPr>
              <w:t>number</w:t>
            </w:r>
          </w:p>
        </w:tc>
        <w:tc>
          <w:tcPr>
            <w:tcW w:w="2351" w:type="dxa"/>
            <w:shd w:val="clear" w:color="auto" w:fill="F2F2F2"/>
          </w:tcPr>
          <w:p w14:paraId="35DB98E2">
            <w:pPr>
              <w:rPr>
                <w:rFonts w:hint="eastAsia"/>
              </w:rPr>
            </w:pPr>
            <w:r>
              <w:rPr>
                <w:sz w:val="18"/>
              </w:rPr>
              <w:t>Latitude</w:t>
            </w:r>
          </w:p>
        </w:tc>
      </w:tr>
    </w:tbl>
    <w:p w14:paraId="3A18832F">
      <w:pPr>
        <w:spacing w:after="40"/>
        <w:rPr>
          <w:rFonts w:hint="eastAsia"/>
        </w:rPr>
      </w:pPr>
    </w:p>
    <w:p w14:paraId="596D7CD0">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1B27E82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585A1020">
            <w:pPr>
              <w:spacing w:after="0" w:line="280" w:lineRule="exact"/>
              <w:rPr>
                <w:rFonts w:hint="eastAsia"/>
              </w:rPr>
            </w:pPr>
            <w:r>
              <w:rPr>
                <w:rFonts w:ascii="Consolas" w:hAnsi="Consolas" w:eastAsia="Consolas"/>
                <w:sz w:val="18"/>
              </w:rPr>
              <w:t>plugins.mediaPlugin.getLocation().then(data =&gt; {</w:t>
            </w:r>
          </w:p>
          <w:p w14:paraId="1229904B">
            <w:pPr>
              <w:spacing w:after="0" w:line="280" w:lineRule="exact"/>
              <w:rPr>
                <w:rFonts w:hint="eastAsia"/>
              </w:rPr>
            </w:pPr>
            <w:r>
              <w:rPr>
                <w:rFonts w:ascii="Consolas" w:hAnsi="Consolas" w:eastAsia="Consolas"/>
                <w:sz w:val="18"/>
              </w:rPr>
              <w:t xml:space="preserve">  if (data.code === 1) {</w:t>
            </w:r>
          </w:p>
          <w:p w14:paraId="5F91399A">
            <w:pPr>
              <w:spacing w:after="0" w:line="280" w:lineRule="exact"/>
              <w:rPr>
                <w:rFonts w:hint="eastAsia"/>
              </w:rPr>
            </w:pPr>
            <w:r>
              <w:rPr>
                <w:rFonts w:ascii="Consolas" w:hAnsi="Consolas" w:eastAsia="Consolas"/>
                <w:sz w:val="18"/>
              </w:rPr>
              <w:t xml:space="preserve">    console.log("Longitude:", data.data.longitude, "Latitude:", data.data.latitude);</w:t>
            </w:r>
          </w:p>
          <w:p w14:paraId="615BB72A">
            <w:pPr>
              <w:spacing w:after="0" w:line="280" w:lineRule="exact"/>
              <w:rPr>
                <w:rFonts w:hint="eastAsia"/>
              </w:rPr>
            </w:pPr>
            <w:r>
              <w:rPr>
                <w:rFonts w:ascii="Consolas" w:hAnsi="Consolas" w:eastAsia="Consolas"/>
                <w:sz w:val="18"/>
              </w:rPr>
              <w:t xml:space="preserve">  }</w:t>
            </w:r>
          </w:p>
          <w:p w14:paraId="168EA785">
            <w:pPr>
              <w:spacing w:after="0" w:line="280" w:lineRule="exact"/>
              <w:rPr>
                <w:rFonts w:hint="eastAsia"/>
              </w:rPr>
            </w:pPr>
            <w:r>
              <w:rPr>
                <w:rFonts w:ascii="Consolas" w:hAnsi="Consolas" w:eastAsia="Consolas"/>
                <w:sz w:val="18"/>
              </w:rPr>
              <w:t>}).catch(error =&gt; {</w:t>
            </w:r>
          </w:p>
          <w:p w14:paraId="79BD43F3">
            <w:pPr>
              <w:spacing w:after="0" w:line="280" w:lineRule="exact"/>
              <w:rPr>
                <w:rFonts w:hint="eastAsia"/>
              </w:rPr>
            </w:pPr>
            <w:r>
              <w:rPr>
                <w:rFonts w:ascii="Consolas" w:hAnsi="Consolas" w:eastAsia="Consolas"/>
                <w:sz w:val="18"/>
              </w:rPr>
              <w:t xml:space="preserve">  console.log("error:", error);</w:t>
            </w:r>
          </w:p>
          <w:p w14:paraId="6CE4A8AD">
            <w:pPr>
              <w:spacing w:after="0" w:line="280" w:lineRule="exact"/>
              <w:rPr>
                <w:rFonts w:hint="eastAsia"/>
              </w:rPr>
            </w:pPr>
            <w:r>
              <w:rPr>
                <w:rFonts w:ascii="Consolas" w:hAnsi="Consolas" w:eastAsia="Consolas"/>
                <w:sz w:val="18"/>
              </w:rPr>
              <w:t>});</w:t>
            </w:r>
          </w:p>
        </w:tc>
      </w:tr>
    </w:tbl>
    <w:p w14:paraId="65025BB6">
      <w:pPr>
        <w:spacing w:after="40"/>
        <w:rPr>
          <w:rFonts w:hint="eastAsia"/>
        </w:rPr>
      </w:pPr>
    </w:p>
    <w:p w14:paraId="268547C2">
      <w:pPr>
        <w:pStyle w:val="6"/>
      </w:pPr>
      <w:bookmarkStart w:id="30" w:name="_Toc13730"/>
      <w:r>
        <w:rPr>
          <w:rFonts w:ascii="微软雅黑" w:hAnsi="微软雅黑" w:eastAsia="微软雅黑"/>
          <w:color w:val="2E74B5"/>
          <w:sz w:val="26"/>
        </w:rPr>
        <w:t>2.1.11 getFileByPath</w:t>
      </w:r>
      <w:bookmarkEnd w:id="30"/>
    </w:p>
    <w:p w14:paraId="5B3BCE73">
      <w:pPr>
        <w:spacing w:before="40" w:after="40"/>
        <w:rPr>
          <w:rFonts w:hint="eastAsia"/>
          <w:lang w:eastAsia="zh-CN"/>
        </w:rPr>
      </w:pPr>
      <w:r>
        <w:rPr>
          <w:lang w:eastAsia="zh-CN"/>
        </w:rPr>
        <w:t>Obtain file content by file path.</w:t>
      </w:r>
    </w:p>
    <w:p w14:paraId="42E150E2">
      <w:pPr>
        <w:spacing w:before="40" w:after="40"/>
        <w:rPr>
          <w:rFonts w:hint="eastAsia"/>
          <w:lang w:eastAsia="zh-CN"/>
        </w:rPr>
      </w:pPr>
    </w:p>
    <w:p w14:paraId="58E8C158">
      <w:pPr>
        <w:spacing w:before="40" w:after="40"/>
        <w:rPr>
          <w:rFonts w:hint="eastAsia"/>
          <w:i/>
          <w:color w:val="666666"/>
        </w:rPr>
      </w:pPr>
      <w:r>
        <w:rPr>
          <w:rFonts w:hint="eastAsia"/>
          <w:i/>
          <w:color w:val="666666"/>
        </w:rPr>
        <w:t>Supported starting from JSSDK version 1.0.0</w:t>
      </w:r>
    </w:p>
    <w:p w14:paraId="744E459A">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6454D989">
      <w:pPr>
        <w:spacing w:before="40" w:after="40"/>
        <w:rPr>
          <w:rFonts w:hint="eastAsia"/>
          <w:b/>
        </w:rPr>
      </w:pPr>
    </w:p>
    <w:p w14:paraId="0C0AAEDC">
      <w:pPr>
        <w:spacing w:before="40" w:after="40"/>
        <w:rPr>
          <w:rFonts w:hint="eastAsia"/>
        </w:rPr>
      </w:pPr>
      <w:r>
        <w:rPr>
          <w:b/>
        </w:rPr>
        <w:t>pluginName: mediaPlugin</w:t>
      </w:r>
    </w:p>
    <w:p w14:paraId="10E2DBDB">
      <w:pPr>
        <w:spacing w:before="40" w:after="40"/>
        <w:rPr>
          <w:rFonts w:hint="eastAsia"/>
        </w:rPr>
      </w:pPr>
      <w:r>
        <w:rPr>
          <w:b/>
        </w:rPr>
        <w:t>actionName: getFileByPath</w:t>
      </w:r>
    </w:p>
    <w:p w14:paraId="41A2551D">
      <w:pPr>
        <w:spacing w:before="40" w:after="40"/>
        <w:rPr>
          <w:rFonts w:hint="eastAsia"/>
          <w:b/>
          <w:lang w:eastAsia="zh-CN"/>
        </w:rPr>
      </w:pPr>
    </w:p>
    <w:p w14:paraId="6A19214B">
      <w:pPr>
        <w:spacing w:before="40" w:after="40"/>
        <w:rPr>
          <w:rFonts w:hint="eastAsia"/>
        </w:rPr>
      </w:pPr>
      <w:r>
        <w:rPr>
          <w:rFonts w:hint="eastAsia"/>
          <w:b/>
          <w:lang w:eastAsia="zh-CN"/>
        </w:rPr>
        <w:t>Permission</w:t>
      </w:r>
      <w:r>
        <w:rPr>
          <w:b/>
        </w:rPr>
        <w:t>：</w:t>
      </w:r>
      <w:r>
        <w:t>MINIAPP_EXTERNAL_STORAGE</w:t>
      </w:r>
    </w:p>
    <w:p w14:paraId="48C5A984">
      <w:pPr>
        <w:spacing w:before="40" w:after="40"/>
        <w:rPr>
          <w:rFonts w:hint="eastAsia"/>
          <w:b/>
          <w:lang w:eastAsia="zh-CN"/>
        </w:rPr>
      </w:pPr>
    </w:p>
    <w:p w14:paraId="611F380D">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1693287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05B62397">
            <w:pPr>
              <w:jc w:val="center"/>
              <w:rPr>
                <w:rFonts w:hint="eastAsia"/>
              </w:rPr>
            </w:pPr>
            <w:r>
              <w:rPr>
                <w:b/>
                <w:color w:val="FFFFFF"/>
              </w:rPr>
              <w:t>Parameter Name</w:t>
            </w:r>
          </w:p>
        </w:tc>
        <w:tc>
          <w:tcPr>
            <w:tcW w:w="2351" w:type="dxa"/>
            <w:shd w:val="clear" w:color="auto" w:fill="4472C4"/>
          </w:tcPr>
          <w:p w14:paraId="37801BAB">
            <w:pPr>
              <w:jc w:val="center"/>
              <w:rPr>
                <w:rFonts w:hint="eastAsia"/>
              </w:rPr>
            </w:pPr>
            <w:r>
              <w:rPr>
                <w:b/>
                <w:color w:val="FFFFFF"/>
              </w:rPr>
              <w:t>Required</w:t>
            </w:r>
          </w:p>
        </w:tc>
        <w:tc>
          <w:tcPr>
            <w:tcW w:w="2351" w:type="dxa"/>
            <w:shd w:val="clear" w:color="auto" w:fill="4472C4"/>
          </w:tcPr>
          <w:p w14:paraId="48B2315C">
            <w:pPr>
              <w:jc w:val="center"/>
              <w:rPr>
                <w:rFonts w:hint="eastAsia"/>
              </w:rPr>
            </w:pPr>
            <w:r>
              <w:rPr>
                <w:rFonts w:hint="eastAsia"/>
                <w:b/>
                <w:color w:val="FFFFFF"/>
              </w:rPr>
              <w:t>Type</w:t>
            </w:r>
          </w:p>
        </w:tc>
        <w:tc>
          <w:tcPr>
            <w:tcW w:w="2351" w:type="dxa"/>
            <w:shd w:val="clear" w:color="auto" w:fill="4472C4"/>
          </w:tcPr>
          <w:p w14:paraId="771C5FC6">
            <w:pPr>
              <w:jc w:val="center"/>
              <w:rPr>
                <w:rFonts w:hint="eastAsia"/>
              </w:rPr>
            </w:pPr>
            <w:r>
              <w:rPr>
                <w:rFonts w:hint="eastAsia"/>
                <w:b/>
                <w:color w:val="FFFFFF"/>
                <w:lang w:eastAsia="zh-CN"/>
              </w:rPr>
              <w:t>Description</w:t>
            </w:r>
          </w:p>
        </w:tc>
      </w:tr>
      <w:tr w14:paraId="670BFB8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68428AF">
            <w:pPr>
              <w:rPr>
                <w:rFonts w:hint="eastAsia"/>
              </w:rPr>
            </w:pPr>
            <w:r>
              <w:rPr>
                <w:sz w:val="18"/>
              </w:rPr>
              <w:t>filePath</w:t>
            </w:r>
          </w:p>
        </w:tc>
        <w:tc>
          <w:tcPr>
            <w:tcW w:w="2351" w:type="dxa"/>
          </w:tcPr>
          <w:p w14:paraId="3719980B">
            <w:pPr>
              <w:rPr>
                <w:rFonts w:hint="eastAsia"/>
              </w:rPr>
            </w:pPr>
            <w:r>
              <w:rPr>
                <w:rFonts w:hint="eastAsia"/>
                <w:sz w:val="18"/>
              </w:rPr>
              <w:t>Yes</w:t>
            </w:r>
          </w:p>
        </w:tc>
        <w:tc>
          <w:tcPr>
            <w:tcW w:w="2351" w:type="dxa"/>
          </w:tcPr>
          <w:p w14:paraId="6BEAA8FF">
            <w:pPr>
              <w:rPr>
                <w:rFonts w:hint="eastAsia"/>
              </w:rPr>
            </w:pPr>
            <w:r>
              <w:rPr>
                <w:sz w:val="18"/>
              </w:rPr>
              <w:t>string</w:t>
            </w:r>
          </w:p>
        </w:tc>
        <w:tc>
          <w:tcPr>
            <w:tcW w:w="2351" w:type="dxa"/>
          </w:tcPr>
          <w:p w14:paraId="24623806">
            <w:pPr>
              <w:rPr>
                <w:rFonts w:hint="eastAsia"/>
              </w:rPr>
            </w:pPr>
            <w:r>
              <w:rPr>
                <w:sz w:val="18"/>
              </w:rPr>
              <w:t>File path</w:t>
            </w:r>
          </w:p>
        </w:tc>
      </w:tr>
    </w:tbl>
    <w:p w14:paraId="51BDFAA2">
      <w:pPr>
        <w:spacing w:after="40"/>
        <w:rPr>
          <w:rFonts w:hint="eastAsia"/>
        </w:rPr>
      </w:pPr>
    </w:p>
    <w:p w14:paraId="1CF4E807">
      <w:pPr>
        <w:spacing w:before="40" w:after="40"/>
        <w:rPr>
          <w:rFonts w:hint="eastAsia"/>
          <w:b/>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10A8D6F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jc w:val="center"/>
        </w:trPr>
        <w:tc>
          <w:tcPr>
            <w:tcW w:w="2351" w:type="dxa"/>
            <w:shd w:val="clear" w:color="auto" w:fill="4472C4"/>
          </w:tcPr>
          <w:p w14:paraId="6F058EA5">
            <w:pPr>
              <w:jc w:val="center"/>
              <w:rPr>
                <w:rFonts w:hint="eastAsia"/>
              </w:rPr>
            </w:pPr>
            <w:r>
              <w:rPr>
                <w:b/>
                <w:color w:val="FFFFFF"/>
              </w:rPr>
              <w:t>Parameter Name</w:t>
            </w:r>
          </w:p>
        </w:tc>
        <w:tc>
          <w:tcPr>
            <w:tcW w:w="2351" w:type="dxa"/>
            <w:shd w:val="clear" w:color="auto" w:fill="4472C4"/>
          </w:tcPr>
          <w:p w14:paraId="433E3D90">
            <w:pPr>
              <w:jc w:val="center"/>
              <w:rPr>
                <w:rFonts w:hint="eastAsia"/>
              </w:rPr>
            </w:pPr>
            <w:r>
              <w:rPr>
                <w:b/>
                <w:color w:val="FFFFFF"/>
              </w:rPr>
              <w:t>Required</w:t>
            </w:r>
          </w:p>
        </w:tc>
        <w:tc>
          <w:tcPr>
            <w:tcW w:w="2351" w:type="dxa"/>
            <w:shd w:val="clear" w:color="auto" w:fill="4472C4"/>
          </w:tcPr>
          <w:p w14:paraId="45CC9BA6">
            <w:pPr>
              <w:jc w:val="center"/>
              <w:rPr>
                <w:rFonts w:hint="eastAsia"/>
              </w:rPr>
            </w:pPr>
            <w:r>
              <w:rPr>
                <w:rFonts w:hint="eastAsia"/>
                <w:b/>
                <w:color w:val="FFFFFF"/>
              </w:rPr>
              <w:t>Type</w:t>
            </w:r>
          </w:p>
        </w:tc>
        <w:tc>
          <w:tcPr>
            <w:tcW w:w="2351" w:type="dxa"/>
            <w:shd w:val="clear" w:color="auto" w:fill="4472C4"/>
          </w:tcPr>
          <w:p w14:paraId="557BFD14">
            <w:pPr>
              <w:jc w:val="center"/>
              <w:rPr>
                <w:rFonts w:hint="eastAsia"/>
              </w:rPr>
            </w:pPr>
            <w:r>
              <w:rPr>
                <w:rFonts w:hint="eastAsia"/>
                <w:b/>
                <w:color w:val="FFFFFF"/>
                <w:lang w:eastAsia="zh-CN"/>
              </w:rPr>
              <w:t>Description</w:t>
            </w:r>
          </w:p>
        </w:tc>
      </w:tr>
      <w:tr w14:paraId="208A23F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84A7387">
            <w:pPr>
              <w:rPr>
                <w:rFonts w:hint="eastAsia"/>
              </w:rPr>
            </w:pPr>
            <w:r>
              <w:rPr>
                <w:sz w:val="18"/>
              </w:rPr>
              <w:t>code</w:t>
            </w:r>
          </w:p>
        </w:tc>
        <w:tc>
          <w:tcPr>
            <w:tcW w:w="2351" w:type="dxa"/>
          </w:tcPr>
          <w:p w14:paraId="1B3EE0AE">
            <w:pPr>
              <w:rPr>
                <w:rFonts w:hint="eastAsia"/>
              </w:rPr>
            </w:pPr>
            <w:r>
              <w:rPr>
                <w:rFonts w:hint="eastAsia"/>
                <w:sz w:val="18"/>
              </w:rPr>
              <w:t>Yes</w:t>
            </w:r>
          </w:p>
        </w:tc>
        <w:tc>
          <w:tcPr>
            <w:tcW w:w="2351" w:type="dxa"/>
          </w:tcPr>
          <w:p w14:paraId="563E367F">
            <w:pPr>
              <w:rPr>
                <w:rFonts w:hint="eastAsia"/>
              </w:rPr>
            </w:pPr>
            <w:r>
              <w:rPr>
                <w:sz w:val="18"/>
              </w:rPr>
              <w:t>number</w:t>
            </w:r>
          </w:p>
        </w:tc>
        <w:tc>
          <w:tcPr>
            <w:tcW w:w="2351" w:type="dxa"/>
          </w:tcPr>
          <w:p w14:paraId="2BBD8453">
            <w:pPr>
              <w:rPr>
                <w:rFonts w:hint="eastAsia"/>
                <w:lang w:eastAsia="zh-CN"/>
              </w:rPr>
            </w:pPr>
            <w:r>
              <w:rPr>
                <w:sz w:val="18"/>
                <w:lang w:eastAsia="zh-CN"/>
              </w:rPr>
              <w:t>Response code: 1 success, 0 failure, -1 cancelled</w:t>
            </w:r>
          </w:p>
        </w:tc>
      </w:tr>
      <w:tr w14:paraId="5D72046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6E9397D2">
            <w:pPr>
              <w:rPr>
                <w:rFonts w:hint="eastAsia"/>
              </w:rPr>
            </w:pPr>
            <w:r>
              <w:rPr>
                <w:sz w:val="18"/>
              </w:rPr>
              <w:t>message</w:t>
            </w:r>
          </w:p>
        </w:tc>
        <w:tc>
          <w:tcPr>
            <w:tcW w:w="2351" w:type="dxa"/>
            <w:shd w:val="clear" w:color="auto" w:fill="F2F2F2"/>
          </w:tcPr>
          <w:p w14:paraId="2F34373F">
            <w:pPr>
              <w:rPr>
                <w:rFonts w:hint="eastAsia"/>
              </w:rPr>
            </w:pPr>
            <w:r>
              <w:rPr>
                <w:rFonts w:hint="eastAsia"/>
                <w:sz w:val="18"/>
              </w:rPr>
              <w:t>Yes</w:t>
            </w:r>
          </w:p>
        </w:tc>
        <w:tc>
          <w:tcPr>
            <w:tcW w:w="2351" w:type="dxa"/>
            <w:shd w:val="clear" w:color="auto" w:fill="F2F2F2"/>
          </w:tcPr>
          <w:p w14:paraId="01382B5B">
            <w:pPr>
              <w:rPr>
                <w:rFonts w:hint="eastAsia"/>
              </w:rPr>
            </w:pPr>
            <w:r>
              <w:rPr>
                <w:sz w:val="18"/>
              </w:rPr>
              <w:t>string</w:t>
            </w:r>
          </w:p>
        </w:tc>
        <w:tc>
          <w:tcPr>
            <w:tcW w:w="2351" w:type="dxa"/>
            <w:shd w:val="clear" w:color="auto" w:fill="F2F2F2"/>
          </w:tcPr>
          <w:p w14:paraId="62E3EFC3">
            <w:pPr>
              <w:rPr>
                <w:rFonts w:hint="eastAsia"/>
              </w:rPr>
            </w:pPr>
            <w:r>
              <w:rPr>
                <w:sz w:val="18"/>
              </w:rPr>
              <w:t>Response message</w:t>
            </w:r>
          </w:p>
        </w:tc>
      </w:tr>
      <w:tr w14:paraId="38A53E3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A1FAC52">
            <w:pPr>
              <w:rPr>
                <w:rFonts w:hint="eastAsia"/>
              </w:rPr>
            </w:pPr>
            <w:r>
              <w:rPr>
                <w:sz w:val="18"/>
              </w:rPr>
              <w:t>data.data</w:t>
            </w:r>
          </w:p>
        </w:tc>
        <w:tc>
          <w:tcPr>
            <w:tcW w:w="2351" w:type="dxa"/>
          </w:tcPr>
          <w:p w14:paraId="2C22BBE1">
            <w:pPr>
              <w:rPr>
                <w:rFonts w:hint="eastAsia"/>
              </w:rPr>
            </w:pPr>
            <w:r>
              <w:rPr>
                <w:rFonts w:hint="eastAsia"/>
                <w:sz w:val="18"/>
              </w:rPr>
              <w:t>Yes</w:t>
            </w:r>
          </w:p>
        </w:tc>
        <w:tc>
          <w:tcPr>
            <w:tcW w:w="2351" w:type="dxa"/>
          </w:tcPr>
          <w:p w14:paraId="4B8E6467">
            <w:pPr>
              <w:rPr>
                <w:rFonts w:hint="eastAsia"/>
              </w:rPr>
            </w:pPr>
            <w:r>
              <w:rPr>
                <w:sz w:val="18"/>
              </w:rPr>
              <w:t>string</w:t>
            </w:r>
          </w:p>
        </w:tc>
        <w:tc>
          <w:tcPr>
            <w:tcW w:w="2351" w:type="dxa"/>
          </w:tcPr>
          <w:p w14:paraId="30AEB011">
            <w:pPr>
              <w:rPr>
                <w:rFonts w:hint="eastAsia"/>
                <w:lang w:eastAsia="zh-CN"/>
              </w:rPr>
            </w:pPr>
            <w:r>
              <w:rPr>
                <w:sz w:val="18"/>
                <w:lang w:eastAsia="zh-CN"/>
              </w:rPr>
              <w:t>Base64</w:t>
            </w:r>
            <w:r>
              <w:rPr>
                <w:sz w:val="18"/>
                <w:lang w:eastAsia="zh-CN"/>
              </w:rPr>
              <w:noBreakHyphen/>
            </w:r>
            <w:r>
              <w:rPr>
                <w:sz w:val="18"/>
                <w:lang w:eastAsia="zh-CN"/>
              </w:rPr>
              <w:t>encoded string of file content</w:t>
            </w:r>
          </w:p>
        </w:tc>
      </w:tr>
    </w:tbl>
    <w:p w14:paraId="364F9240">
      <w:pPr>
        <w:spacing w:after="40"/>
        <w:rPr>
          <w:rFonts w:hint="eastAsia"/>
          <w:lang w:eastAsia="zh-CN"/>
        </w:rPr>
      </w:pPr>
    </w:p>
    <w:p w14:paraId="25AA80C9">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F9958F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191B6934">
            <w:pPr>
              <w:spacing w:after="0" w:line="280" w:lineRule="exact"/>
              <w:rPr>
                <w:rFonts w:hint="eastAsia"/>
              </w:rPr>
            </w:pPr>
            <w:r>
              <w:rPr>
                <w:rFonts w:ascii="Consolas" w:hAnsi="Consolas" w:eastAsia="Consolas"/>
                <w:sz w:val="18"/>
              </w:rPr>
              <w:t>plugins.mediaPlugin.getFileByPath({</w:t>
            </w:r>
          </w:p>
          <w:p w14:paraId="4B9F9C9F">
            <w:pPr>
              <w:spacing w:after="0" w:line="280" w:lineRule="exact"/>
              <w:rPr>
                <w:rFonts w:hint="eastAsia"/>
              </w:rPr>
            </w:pPr>
            <w:r>
              <w:rPr>
                <w:rFonts w:ascii="Consolas" w:hAnsi="Consolas" w:eastAsia="Consolas"/>
                <w:sz w:val="18"/>
              </w:rPr>
              <w:t xml:space="preserve">  filePath: "/storage/emulated/0/test.txt"</w:t>
            </w:r>
          </w:p>
          <w:p w14:paraId="45486A76">
            <w:pPr>
              <w:spacing w:after="0" w:line="280" w:lineRule="exact"/>
              <w:rPr>
                <w:rFonts w:hint="eastAsia"/>
              </w:rPr>
            </w:pPr>
            <w:r>
              <w:rPr>
                <w:rFonts w:ascii="Consolas" w:hAnsi="Consolas" w:eastAsia="Consolas"/>
                <w:sz w:val="18"/>
              </w:rPr>
              <w:t>}).then(data =&gt; {</w:t>
            </w:r>
          </w:p>
          <w:p w14:paraId="0628FD86">
            <w:pPr>
              <w:spacing w:after="0" w:line="280" w:lineRule="exact"/>
              <w:rPr>
                <w:rFonts w:hint="eastAsia"/>
              </w:rPr>
            </w:pPr>
            <w:r>
              <w:rPr>
                <w:rFonts w:ascii="Consolas" w:hAnsi="Consolas" w:eastAsia="Consolas"/>
                <w:sz w:val="18"/>
              </w:rPr>
              <w:t xml:space="preserve">  if (data.code === 1) {</w:t>
            </w:r>
          </w:p>
          <w:p w14:paraId="6D92AA2F">
            <w:pPr>
              <w:spacing w:after="0" w:line="280" w:lineRule="exact"/>
              <w:rPr>
                <w:rFonts w:hint="eastAsia"/>
              </w:rPr>
            </w:pPr>
            <w:r>
              <w:rPr>
                <w:rFonts w:ascii="Consolas" w:hAnsi="Consolas" w:eastAsia="Consolas"/>
                <w:sz w:val="18"/>
              </w:rPr>
              <w:t xml:space="preserve">    console.log("File content(base64):", data.data.data);</w:t>
            </w:r>
          </w:p>
          <w:p w14:paraId="2E97C93B">
            <w:pPr>
              <w:spacing w:after="0" w:line="280" w:lineRule="exact"/>
              <w:rPr>
                <w:rFonts w:hint="eastAsia"/>
              </w:rPr>
            </w:pPr>
            <w:r>
              <w:rPr>
                <w:rFonts w:ascii="Consolas" w:hAnsi="Consolas" w:eastAsia="Consolas"/>
                <w:sz w:val="18"/>
              </w:rPr>
              <w:t xml:space="preserve">  }</w:t>
            </w:r>
          </w:p>
          <w:p w14:paraId="100FB587">
            <w:pPr>
              <w:spacing w:after="0" w:line="280" w:lineRule="exact"/>
              <w:rPr>
                <w:rFonts w:hint="eastAsia"/>
              </w:rPr>
            </w:pPr>
            <w:r>
              <w:rPr>
                <w:rFonts w:ascii="Consolas" w:hAnsi="Consolas" w:eastAsia="Consolas"/>
                <w:sz w:val="18"/>
              </w:rPr>
              <w:t>}).catch(error =&gt; {</w:t>
            </w:r>
          </w:p>
          <w:p w14:paraId="45B3AE65">
            <w:pPr>
              <w:spacing w:after="0" w:line="280" w:lineRule="exact"/>
              <w:rPr>
                <w:rFonts w:hint="eastAsia"/>
              </w:rPr>
            </w:pPr>
            <w:r>
              <w:rPr>
                <w:rFonts w:ascii="Consolas" w:hAnsi="Consolas" w:eastAsia="Consolas"/>
                <w:sz w:val="18"/>
              </w:rPr>
              <w:t xml:space="preserve">  console.log("error:", error);</w:t>
            </w:r>
          </w:p>
          <w:p w14:paraId="193634EE">
            <w:pPr>
              <w:spacing w:after="0" w:line="280" w:lineRule="exact"/>
              <w:rPr>
                <w:rFonts w:hint="eastAsia"/>
              </w:rPr>
            </w:pPr>
            <w:r>
              <w:rPr>
                <w:rFonts w:ascii="Consolas" w:hAnsi="Consolas" w:eastAsia="Consolas"/>
                <w:sz w:val="18"/>
              </w:rPr>
              <w:t>});</w:t>
            </w:r>
          </w:p>
        </w:tc>
      </w:tr>
    </w:tbl>
    <w:p w14:paraId="48F5DE28">
      <w:pPr>
        <w:spacing w:after="40"/>
        <w:rPr>
          <w:rFonts w:hint="eastAsia"/>
        </w:rPr>
      </w:pPr>
    </w:p>
    <w:p w14:paraId="1B587EBF">
      <w:pPr>
        <w:pStyle w:val="6"/>
      </w:pPr>
      <w:bookmarkStart w:id="31" w:name="_Toc9270"/>
      <w:r>
        <w:rPr>
          <w:rFonts w:ascii="微软雅黑" w:hAnsi="微软雅黑" w:eastAsia="微软雅黑"/>
          <w:color w:val="2E74B5"/>
          <w:sz w:val="26"/>
        </w:rPr>
        <w:t>2.1.12 chooseImage</w:t>
      </w:r>
      <w:bookmarkEnd w:id="31"/>
    </w:p>
    <w:p w14:paraId="5EAD7E51">
      <w:pPr>
        <w:spacing w:before="40" w:after="40"/>
        <w:rPr>
          <w:rFonts w:hint="eastAsia"/>
          <w:i/>
        </w:rPr>
      </w:pPr>
      <w:r>
        <w:t>Select images.</w:t>
      </w:r>
      <w:r>
        <w:rPr>
          <w:i/>
        </w:rPr>
        <w:t xml:space="preserve"> </w:t>
      </w:r>
    </w:p>
    <w:p w14:paraId="50686D09">
      <w:pPr>
        <w:spacing w:before="40" w:after="40"/>
        <w:rPr>
          <w:rFonts w:hint="eastAsia"/>
          <w:i/>
        </w:rPr>
      </w:pPr>
    </w:p>
    <w:p w14:paraId="72E12F3E">
      <w:pPr>
        <w:spacing w:before="40" w:after="40"/>
        <w:rPr>
          <w:rFonts w:hint="eastAsia"/>
          <w:i/>
          <w:color w:val="666666"/>
        </w:rPr>
      </w:pPr>
      <w:r>
        <w:rPr>
          <w:rFonts w:hint="eastAsia"/>
          <w:i/>
          <w:color w:val="666666"/>
        </w:rPr>
        <w:t>Supported starting from JSSDK version 1.0.0</w:t>
      </w:r>
    </w:p>
    <w:p w14:paraId="43DE63B8">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w:t>
      </w:r>
      <w:r>
        <w:rPr>
          <w:rFonts w:hint="eastAsia"/>
          <w:i/>
          <w:color w:val="666666"/>
          <w:lang w:eastAsia="zh-CN"/>
        </w:rPr>
        <w:t>26</w:t>
      </w:r>
      <w:r>
        <w:rPr>
          <w:rFonts w:hint="eastAsia"/>
          <w:i/>
          <w:color w:val="666666"/>
        </w:rPr>
        <w:t>.</w:t>
      </w:r>
      <w:r>
        <w:rPr>
          <w:rFonts w:hint="eastAsia"/>
          <w:i/>
          <w:color w:val="666666"/>
          <w:lang w:eastAsia="zh-CN"/>
        </w:rPr>
        <w:t>2</w:t>
      </w:r>
      <w:r>
        <w:rPr>
          <w:rFonts w:hint="eastAsia"/>
          <w:i/>
          <w:color w:val="666666"/>
        </w:rPr>
        <w:t>.0</w:t>
      </w:r>
    </w:p>
    <w:p w14:paraId="1A644746">
      <w:pPr>
        <w:spacing w:before="40" w:after="40"/>
        <w:rPr>
          <w:rFonts w:hint="eastAsia"/>
          <w:b/>
        </w:rPr>
      </w:pPr>
    </w:p>
    <w:p w14:paraId="12EFE82E">
      <w:pPr>
        <w:spacing w:before="40" w:after="40"/>
        <w:rPr>
          <w:rFonts w:hint="eastAsia"/>
        </w:rPr>
      </w:pPr>
      <w:r>
        <w:rPr>
          <w:b/>
        </w:rPr>
        <w:t>pluginName: mediaPlugin</w:t>
      </w:r>
    </w:p>
    <w:p w14:paraId="18AAE55C">
      <w:pPr>
        <w:spacing w:before="40" w:after="40"/>
        <w:rPr>
          <w:rFonts w:hint="eastAsia"/>
        </w:rPr>
      </w:pPr>
      <w:r>
        <w:rPr>
          <w:b/>
        </w:rPr>
        <w:t>actionName: chooseImage</w:t>
      </w:r>
    </w:p>
    <w:p w14:paraId="21359EAD">
      <w:pPr>
        <w:spacing w:before="40" w:after="40"/>
        <w:rPr>
          <w:rFonts w:hint="eastAsia"/>
          <w:b/>
          <w:lang w:eastAsia="zh-CN"/>
        </w:rPr>
      </w:pPr>
    </w:p>
    <w:p w14:paraId="6F2DBA2F">
      <w:pPr>
        <w:spacing w:before="40" w:after="40"/>
        <w:rPr>
          <w:rFonts w:hint="eastAsia"/>
        </w:rPr>
      </w:pPr>
      <w:r>
        <w:rPr>
          <w:rFonts w:hint="eastAsia"/>
          <w:b/>
          <w:lang w:eastAsia="zh-CN"/>
        </w:rPr>
        <w:t>Permission</w:t>
      </w:r>
      <w:r>
        <w:rPr>
          <w:b/>
        </w:rPr>
        <w:t>：</w:t>
      </w:r>
      <w:r>
        <w:t>MINIAPP_EXTERNAL_STORAGE</w:t>
      </w:r>
    </w:p>
    <w:p w14:paraId="3FBA2327">
      <w:pPr>
        <w:spacing w:before="40" w:after="40"/>
        <w:rPr>
          <w:rFonts w:hint="eastAsia"/>
          <w:b/>
          <w:lang w:eastAsia="zh-CN"/>
        </w:rPr>
      </w:pPr>
    </w:p>
    <w:p w14:paraId="484C8D04">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2BA18BA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3BCABAAE">
            <w:pPr>
              <w:jc w:val="center"/>
              <w:rPr>
                <w:rFonts w:hint="eastAsia"/>
              </w:rPr>
            </w:pPr>
            <w:r>
              <w:rPr>
                <w:b/>
                <w:color w:val="FFFFFF"/>
              </w:rPr>
              <w:t>Parameter Name</w:t>
            </w:r>
          </w:p>
        </w:tc>
        <w:tc>
          <w:tcPr>
            <w:tcW w:w="2351" w:type="dxa"/>
            <w:shd w:val="clear" w:color="auto" w:fill="4472C4"/>
          </w:tcPr>
          <w:p w14:paraId="6B687216">
            <w:pPr>
              <w:jc w:val="center"/>
              <w:rPr>
                <w:rFonts w:hint="eastAsia"/>
              </w:rPr>
            </w:pPr>
            <w:r>
              <w:rPr>
                <w:b/>
                <w:color w:val="FFFFFF"/>
              </w:rPr>
              <w:t>Required</w:t>
            </w:r>
          </w:p>
        </w:tc>
        <w:tc>
          <w:tcPr>
            <w:tcW w:w="2351" w:type="dxa"/>
            <w:shd w:val="clear" w:color="auto" w:fill="4472C4"/>
          </w:tcPr>
          <w:p w14:paraId="20ED9DC5">
            <w:pPr>
              <w:jc w:val="center"/>
              <w:rPr>
                <w:rFonts w:hint="eastAsia"/>
              </w:rPr>
            </w:pPr>
            <w:r>
              <w:rPr>
                <w:rFonts w:hint="eastAsia"/>
                <w:b/>
                <w:color w:val="FFFFFF"/>
              </w:rPr>
              <w:t>Type</w:t>
            </w:r>
          </w:p>
        </w:tc>
        <w:tc>
          <w:tcPr>
            <w:tcW w:w="2351" w:type="dxa"/>
            <w:shd w:val="clear" w:color="auto" w:fill="4472C4"/>
          </w:tcPr>
          <w:p w14:paraId="56CA5812">
            <w:pPr>
              <w:jc w:val="center"/>
              <w:rPr>
                <w:rFonts w:hint="eastAsia"/>
              </w:rPr>
            </w:pPr>
            <w:r>
              <w:rPr>
                <w:rFonts w:hint="eastAsia"/>
                <w:b/>
                <w:color w:val="FFFFFF"/>
                <w:lang w:eastAsia="zh-CN"/>
              </w:rPr>
              <w:t>Description</w:t>
            </w:r>
          </w:p>
        </w:tc>
      </w:tr>
      <w:tr w14:paraId="4554EC8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F77225D">
            <w:pPr>
              <w:rPr>
                <w:rFonts w:hint="eastAsia"/>
              </w:rPr>
            </w:pPr>
            <w:r>
              <w:rPr>
                <w:sz w:val="18"/>
              </w:rPr>
              <w:t>count</w:t>
            </w:r>
          </w:p>
        </w:tc>
        <w:tc>
          <w:tcPr>
            <w:tcW w:w="2351" w:type="dxa"/>
          </w:tcPr>
          <w:p w14:paraId="486E396E">
            <w:pPr>
              <w:rPr>
                <w:rFonts w:hint="eastAsia"/>
              </w:rPr>
            </w:pPr>
            <w:r>
              <w:rPr>
                <w:rFonts w:hint="eastAsia"/>
                <w:sz w:val="18"/>
              </w:rPr>
              <w:t>No</w:t>
            </w:r>
          </w:p>
        </w:tc>
        <w:tc>
          <w:tcPr>
            <w:tcW w:w="2351" w:type="dxa"/>
          </w:tcPr>
          <w:p w14:paraId="479DFD50">
            <w:pPr>
              <w:rPr>
                <w:rFonts w:hint="eastAsia"/>
              </w:rPr>
            </w:pPr>
            <w:r>
              <w:rPr>
                <w:sz w:val="18"/>
              </w:rPr>
              <w:t>number</w:t>
            </w:r>
          </w:p>
        </w:tc>
        <w:tc>
          <w:tcPr>
            <w:tcW w:w="2351" w:type="dxa"/>
          </w:tcPr>
          <w:p w14:paraId="130BC36D">
            <w:pPr>
              <w:rPr>
                <w:rFonts w:hint="eastAsia"/>
              </w:rPr>
            </w:pPr>
            <w:r>
              <w:rPr>
                <w:sz w:val="18"/>
              </w:rPr>
              <w:t>Maximum selectable count; default 9</w:t>
            </w:r>
          </w:p>
        </w:tc>
      </w:tr>
    </w:tbl>
    <w:p w14:paraId="6602351B">
      <w:pPr>
        <w:spacing w:after="40"/>
        <w:rPr>
          <w:rFonts w:hint="eastAsia"/>
        </w:rPr>
      </w:pPr>
    </w:p>
    <w:p w14:paraId="7DBC2CA3">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024F393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370975A2">
            <w:pPr>
              <w:jc w:val="center"/>
              <w:rPr>
                <w:rFonts w:hint="eastAsia"/>
              </w:rPr>
            </w:pPr>
            <w:r>
              <w:rPr>
                <w:b/>
                <w:color w:val="FFFFFF"/>
              </w:rPr>
              <w:t>Parameter Name</w:t>
            </w:r>
          </w:p>
        </w:tc>
        <w:tc>
          <w:tcPr>
            <w:tcW w:w="2351" w:type="dxa"/>
            <w:shd w:val="clear" w:color="auto" w:fill="4472C4"/>
          </w:tcPr>
          <w:p w14:paraId="00F28A9E">
            <w:pPr>
              <w:jc w:val="center"/>
              <w:rPr>
                <w:rFonts w:hint="eastAsia"/>
              </w:rPr>
            </w:pPr>
            <w:r>
              <w:rPr>
                <w:b/>
                <w:color w:val="FFFFFF"/>
              </w:rPr>
              <w:t>Required</w:t>
            </w:r>
          </w:p>
        </w:tc>
        <w:tc>
          <w:tcPr>
            <w:tcW w:w="2351" w:type="dxa"/>
            <w:shd w:val="clear" w:color="auto" w:fill="4472C4"/>
          </w:tcPr>
          <w:p w14:paraId="73BC7CCD">
            <w:pPr>
              <w:jc w:val="center"/>
              <w:rPr>
                <w:rFonts w:hint="eastAsia"/>
              </w:rPr>
            </w:pPr>
            <w:r>
              <w:rPr>
                <w:rFonts w:hint="eastAsia"/>
                <w:b/>
                <w:color w:val="FFFFFF"/>
              </w:rPr>
              <w:t>Type</w:t>
            </w:r>
          </w:p>
        </w:tc>
        <w:tc>
          <w:tcPr>
            <w:tcW w:w="2351" w:type="dxa"/>
            <w:shd w:val="clear" w:color="auto" w:fill="4472C4"/>
          </w:tcPr>
          <w:p w14:paraId="210CC787">
            <w:pPr>
              <w:jc w:val="center"/>
              <w:rPr>
                <w:rFonts w:hint="eastAsia"/>
              </w:rPr>
            </w:pPr>
            <w:r>
              <w:rPr>
                <w:rFonts w:hint="eastAsia"/>
                <w:b/>
                <w:color w:val="FFFFFF"/>
                <w:lang w:eastAsia="zh-CN"/>
              </w:rPr>
              <w:t>Description</w:t>
            </w:r>
          </w:p>
        </w:tc>
      </w:tr>
      <w:tr w14:paraId="2932B1D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452F582">
            <w:pPr>
              <w:rPr>
                <w:rFonts w:hint="eastAsia"/>
              </w:rPr>
            </w:pPr>
            <w:r>
              <w:rPr>
                <w:sz w:val="18"/>
              </w:rPr>
              <w:t>code</w:t>
            </w:r>
          </w:p>
        </w:tc>
        <w:tc>
          <w:tcPr>
            <w:tcW w:w="2351" w:type="dxa"/>
          </w:tcPr>
          <w:p w14:paraId="6DA13FBD">
            <w:pPr>
              <w:rPr>
                <w:rFonts w:hint="eastAsia"/>
              </w:rPr>
            </w:pPr>
            <w:r>
              <w:rPr>
                <w:rFonts w:hint="eastAsia"/>
                <w:sz w:val="18"/>
              </w:rPr>
              <w:t>Yes</w:t>
            </w:r>
          </w:p>
        </w:tc>
        <w:tc>
          <w:tcPr>
            <w:tcW w:w="2351" w:type="dxa"/>
          </w:tcPr>
          <w:p w14:paraId="5E171963">
            <w:pPr>
              <w:rPr>
                <w:rFonts w:hint="eastAsia"/>
              </w:rPr>
            </w:pPr>
            <w:r>
              <w:rPr>
                <w:sz w:val="18"/>
              </w:rPr>
              <w:t>number</w:t>
            </w:r>
          </w:p>
        </w:tc>
        <w:tc>
          <w:tcPr>
            <w:tcW w:w="2351" w:type="dxa"/>
          </w:tcPr>
          <w:p w14:paraId="3735E22D">
            <w:pPr>
              <w:rPr>
                <w:rFonts w:hint="eastAsia"/>
                <w:lang w:eastAsia="zh-CN"/>
              </w:rPr>
            </w:pPr>
            <w:r>
              <w:rPr>
                <w:sz w:val="18"/>
                <w:lang w:eastAsia="zh-CN"/>
              </w:rPr>
              <w:t>Response code: 1 success, 0 failure, -1 cancelled</w:t>
            </w:r>
          </w:p>
        </w:tc>
      </w:tr>
      <w:tr w14:paraId="1EC6DCE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18DC4DC2">
            <w:pPr>
              <w:rPr>
                <w:rFonts w:hint="eastAsia"/>
              </w:rPr>
            </w:pPr>
            <w:r>
              <w:rPr>
                <w:sz w:val="18"/>
              </w:rPr>
              <w:t>message</w:t>
            </w:r>
          </w:p>
        </w:tc>
        <w:tc>
          <w:tcPr>
            <w:tcW w:w="2351" w:type="dxa"/>
            <w:shd w:val="clear" w:color="auto" w:fill="F2F2F2"/>
          </w:tcPr>
          <w:p w14:paraId="569FD31B">
            <w:pPr>
              <w:rPr>
                <w:rFonts w:hint="eastAsia"/>
              </w:rPr>
            </w:pPr>
            <w:r>
              <w:rPr>
                <w:rFonts w:hint="eastAsia"/>
                <w:sz w:val="18"/>
              </w:rPr>
              <w:t>Yes</w:t>
            </w:r>
          </w:p>
        </w:tc>
        <w:tc>
          <w:tcPr>
            <w:tcW w:w="2351" w:type="dxa"/>
            <w:shd w:val="clear" w:color="auto" w:fill="F2F2F2"/>
          </w:tcPr>
          <w:p w14:paraId="4C72A586">
            <w:pPr>
              <w:rPr>
                <w:rFonts w:hint="eastAsia"/>
              </w:rPr>
            </w:pPr>
            <w:r>
              <w:rPr>
                <w:sz w:val="18"/>
              </w:rPr>
              <w:t>string</w:t>
            </w:r>
          </w:p>
        </w:tc>
        <w:tc>
          <w:tcPr>
            <w:tcW w:w="2351" w:type="dxa"/>
            <w:shd w:val="clear" w:color="auto" w:fill="F2F2F2"/>
          </w:tcPr>
          <w:p w14:paraId="6544E30A">
            <w:pPr>
              <w:rPr>
                <w:rFonts w:hint="eastAsia"/>
              </w:rPr>
            </w:pPr>
            <w:r>
              <w:rPr>
                <w:sz w:val="18"/>
              </w:rPr>
              <w:t>Response message</w:t>
            </w:r>
          </w:p>
        </w:tc>
      </w:tr>
      <w:tr w14:paraId="3A11337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E15AE29">
            <w:pPr>
              <w:rPr>
                <w:rFonts w:hint="eastAsia"/>
              </w:rPr>
            </w:pPr>
            <w:r>
              <w:rPr>
                <w:sz w:val="18"/>
              </w:rPr>
              <w:t>data</w:t>
            </w:r>
          </w:p>
        </w:tc>
        <w:tc>
          <w:tcPr>
            <w:tcW w:w="2351" w:type="dxa"/>
          </w:tcPr>
          <w:p w14:paraId="30C73ABB">
            <w:pPr>
              <w:rPr>
                <w:rFonts w:hint="eastAsia"/>
              </w:rPr>
            </w:pPr>
            <w:r>
              <w:rPr>
                <w:rFonts w:hint="eastAsia"/>
                <w:sz w:val="18"/>
              </w:rPr>
              <w:t>Yes</w:t>
            </w:r>
          </w:p>
        </w:tc>
        <w:tc>
          <w:tcPr>
            <w:tcW w:w="2351" w:type="dxa"/>
          </w:tcPr>
          <w:p w14:paraId="6624D79F">
            <w:pPr>
              <w:rPr>
                <w:rFonts w:hint="eastAsia"/>
              </w:rPr>
            </w:pPr>
            <w:r>
              <w:rPr>
                <w:sz w:val="18"/>
              </w:rPr>
              <w:t>array</w:t>
            </w:r>
          </w:p>
        </w:tc>
        <w:tc>
          <w:tcPr>
            <w:tcW w:w="2351" w:type="dxa"/>
          </w:tcPr>
          <w:p w14:paraId="2E70D7BD">
            <w:pPr>
              <w:rPr>
                <w:rFonts w:hint="eastAsia"/>
              </w:rPr>
            </w:pPr>
            <w:r>
              <w:rPr>
                <w:sz w:val="18"/>
              </w:rPr>
              <w:t>Image list</w:t>
            </w:r>
          </w:p>
        </w:tc>
      </w:tr>
      <w:tr w14:paraId="66355E7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0F14DB4">
            <w:pPr>
              <w:rPr>
                <w:rFonts w:hint="eastAsia"/>
              </w:rPr>
            </w:pPr>
            <w:r>
              <w:rPr>
                <w:sz w:val="18"/>
              </w:rPr>
              <w:t>data[].filePath</w:t>
            </w:r>
          </w:p>
        </w:tc>
        <w:tc>
          <w:tcPr>
            <w:tcW w:w="2351" w:type="dxa"/>
            <w:shd w:val="clear" w:color="auto" w:fill="F2F2F2"/>
          </w:tcPr>
          <w:p w14:paraId="043EBF92">
            <w:pPr>
              <w:rPr>
                <w:rFonts w:hint="eastAsia"/>
              </w:rPr>
            </w:pPr>
            <w:r>
              <w:rPr>
                <w:rFonts w:hint="eastAsia"/>
                <w:sz w:val="18"/>
              </w:rPr>
              <w:t>Yes</w:t>
            </w:r>
          </w:p>
        </w:tc>
        <w:tc>
          <w:tcPr>
            <w:tcW w:w="2351" w:type="dxa"/>
            <w:shd w:val="clear" w:color="auto" w:fill="F2F2F2"/>
          </w:tcPr>
          <w:p w14:paraId="7647FAF5">
            <w:pPr>
              <w:rPr>
                <w:rFonts w:hint="eastAsia"/>
              </w:rPr>
            </w:pPr>
            <w:r>
              <w:rPr>
                <w:sz w:val="18"/>
              </w:rPr>
              <w:t>string</w:t>
            </w:r>
          </w:p>
        </w:tc>
        <w:tc>
          <w:tcPr>
            <w:tcW w:w="2351" w:type="dxa"/>
            <w:shd w:val="clear" w:color="auto" w:fill="F2F2F2"/>
          </w:tcPr>
          <w:p w14:paraId="42738EAD">
            <w:pPr>
              <w:rPr>
                <w:rFonts w:hint="eastAsia"/>
              </w:rPr>
            </w:pPr>
            <w:r>
              <w:rPr>
                <w:sz w:val="18"/>
              </w:rPr>
              <w:t>File path</w:t>
            </w:r>
          </w:p>
        </w:tc>
      </w:tr>
      <w:tr w14:paraId="260A49C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8769A82">
            <w:pPr>
              <w:rPr>
                <w:rFonts w:hint="eastAsia"/>
              </w:rPr>
            </w:pPr>
            <w:r>
              <w:rPr>
                <w:sz w:val="18"/>
              </w:rPr>
              <w:t>data[].fileName</w:t>
            </w:r>
          </w:p>
        </w:tc>
        <w:tc>
          <w:tcPr>
            <w:tcW w:w="2351" w:type="dxa"/>
          </w:tcPr>
          <w:p w14:paraId="6912306F">
            <w:pPr>
              <w:rPr>
                <w:rFonts w:hint="eastAsia"/>
              </w:rPr>
            </w:pPr>
            <w:r>
              <w:rPr>
                <w:rFonts w:hint="eastAsia"/>
                <w:sz w:val="18"/>
              </w:rPr>
              <w:t>Yes</w:t>
            </w:r>
          </w:p>
        </w:tc>
        <w:tc>
          <w:tcPr>
            <w:tcW w:w="2351" w:type="dxa"/>
          </w:tcPr>
          <w:p w14:paraId="79D90FE7">
            <w:pPr>
              <w:rPr>
                <w:rFonts w:hint="eastAsia"/>
              </w:rPr>
            </w:pPr>
            <w:r>
              <w:rPr>
                <w:sz w:val="18"/>
              </w:rPr>
              <w:t>string</w:t>
            </w:r>
          </w:p>
        </w:tc>
        <w:tc>
          <w:tcPr>
            <w:tcW w:w="2351" w:type="dxa"/>
          </w:tcPr>
          <w:p w14:paraId="1743FB3E">
            <w:pPr>
              <w:rPr>
                <w:rFonts w:hint="eastAsia"/>
              </w:rPr>
            </w:pPr>
            <w:r>
              <w:rPr>
                <w:sz w:val="18"/>
              </w:rPr>
              <w:t>File name</w:t>
            </w:r>
          </w:p>
        </w:tc>
      </w:tr>
      <w:tr w14:paraId="2B7E63F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73BCF902">
            <w:pPr>
              <w:rPr>
                <w:rFonts w:hint="eastAsia"/>
              </w:rPr>
            </w:pPr>
            <w:r>
              <w:rPr>
                <w:sz w:val="18"/>
              </w:rPr>
              <w:t>data[].size</w:t>
            </w:r>
          </w:p>
        </w:tc>
        <w:tc>
          <w:tcPr>
            <w:tcW w:w="2351" w:type="dxa"/>
            <w:shd w:val="clear" w:color="auto" w:fill="F2F2F2"/>
          </w:tcPr>
          <w:p w14:paraId="33A9B7E4">
            <w:pPr>
              <w:rPr>
                <w:rFonts w:hint="eastAsia"/>
              </w:rPr>
            </w:pPr>
            <w:r>
              <w:rPr>
                <w:rFonts w:hint="eastAsia"/>
                <w:sz w:val="18"/>
              </w:rPr>
              <w:t>Yes</w:t>
            </w:r>
          </w:p>
        </w:tc>
        <w:tc>
          <w:tcPr>
            <w:tcW w:w="2351" w:type="dxa"/>
            <w:shd w:val="clear" w:color="auto" w:fill="F2F2F2"/>
          </w:tcPr>
          <w:p w14:paraId="11006A8A">
            <w:pPr>
              <w:rPr>
                <w:rFonts w:hint="eastAsia"/>
              </w:rPr>
            </w:pPr>
            <w:r>
              <w:rPr>
                <w:sz w:val="18"/>
              </w:rPr>
              <w:t>number</w:t>
            </w:r>
          </w:p>
        </w:tc>
        <w:tc>
          <w:tcPr>
            <w:tcW w:w="2351" w:type="dxa"/>
            <w:shd w:val="clear" w:color="auto" w:fill="F2F2F2"/>
          </w:tcPr>
          <w:p w14:paraId="5803F943">
            <w:pPr>
              <w:rPr>
                <w:rFonts w:hint="eastAsia"/>
                <w:lang w:eastAsia="zh-CN"/>
              </w:rPr>
            </w:pPr>
            <w:r>
              <w:rPr>
                <w:sz w:val="18"/>
              </w:rPr>
              <w:t xml:space="preserve">File </w:t>
            </w:r>
            <w:r>
              <w:rPr>
                <w:rFonts w:hint="eastAsia"/>
                <w:sz w:val="18"/>
                <w:lang w:eastAsia="zh-CN"/>
              </w:rPr>
              <w:t>size</w:t>
            </w:r>
          </w:p>
        </w:tc>
      </w:tr>
      <w:tr w14:paraId="6F9BEF1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ACDF8C3">
            <w:pPr>
              <w:rPr>
                <w:rFonts w:hint="eastAsia"/>
              </w:rPr>
            </w:pPr>
            <w:r>
              <w:rPr>
                <w:sz w:val="18"/>
              </w:rPr>
              <w:t>data[].width</w:t>
            </w:r>
          </w:p>
        </w:tc>
        <w:tc>
          <w:tcPr>
            <w:tcW w:w="2351" w:type="dxa"/>
          </w:tcPr>
          <w:p w14:paraId="3ACD183F">
            <w:pPr>
              <w:rPr>
                <w:rFonts w:hint="eastAsia"/>
              </w:rPr>
            </w:pPr>
            <w:r>
              <w:rPr>
                <w:rFonts w:hint="eastAsia"/>
                <w:sz w:val="18"/>
              </w:rPr>
              <w:t>Yes</w:t>
            </w:r>
          </w:p>
        </w:tc>
        <w:tc>
          <w:tcPr>
            <w:tcW w:w="2351" w:type="dxa"/>
          </w:tcPr>
          <w:p w14:paraId="692806B2">
            <w:pPr>
              <w:rPr>
                <w:rFonts w:hint="eastAsia"/>
              </w:rPr>
            </w:pPr>
            <w:r>
              <w:rPr>
                <w:sz w:val="18"/>
              </w:rPr>
              <w:t>number</w:t>
            </w:r>
          </w:p>
        </w:tc>
        <w:tc>
          <w:tcPr>
            <w:tcW w:w="2351" w:type="dxa"/>
          </w:tcPr>
          <w:p w14:paraId="3F95C463">
            <w:pPr>
              <w:rPr>
                <w:rFonts w:hint="eastAsia"/>
              </w:rPr>
            </w:pPr>
            <w:r>
              <w:rPr>
                <w:sz w:val="18"/>
              </w:rPr>
              <w:t>Image width</w:t>
            </w:r>
          </w:p>
        </w:tc>
      </w:tr>
      <w:tr w14:paraId="079AE9C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C3133FB">
            <w:pPr>
              <w:rPr>
                <w:rFonts w:hint="eastAsia"/>
              </w:rPr>
            </w:pPr>
            <w:r>
              <w:rPr>
                <w:sz w:val="18"/>
              </w:rPr>
              <w:t>data[].height</w:t>
            </w:r>
          </w:p>
        </w:tc>
        <w:tc>
          <w:tcPr>
            <w:tcW w:w="2351" w:type="dxa"/>
            <w:shd w:val="clear" w:color="auto" w:fill="F2F2F2"/>
          </w:tcPr>
          <w:p w14:paraId="16A3F52F">
            <w:pPr>
              <w:rPr>
                <w:rFonts w:hint="eastAsia"/>
              </w:rPr>
            </w:pPr>
            <w:r>
              <w:rPr>
                <w:rFonts w:hint="eastAsia"/>
                <w:sz w:val="18"/>
              </w:rPr>
              <w:t>Yes</w:t>
            </w:r>
          </w:p>
        </w:tc>
        <w:tc>
          <w:tcPr>
            <w:tcW w:w="2351" w:type="dxa"/>
            <w:shd w:val="clear" w:color="auto" w:fill="F2F2F2"/>
          </w:tcPr>
          <w:p w14:paraId="2B01CD1D">
            <w:pPr>
              <w:rPr>
                <w:rFonts w:hint="eastAsia"/>
              </w:rPr>
            </w:pPr>
            <w:r>
              <w:rPr>
                <w:sz w:val="18"/>
              </w:rPr>
              <w:t>number</w:t>
            </w:r>
          </w:p>
        </w:tc>
        <w:tc>
          <w:tcPr>
            <w:tcW w:w="2351" w:type="dxa"/>
            <w:shd w:val="clear" w:color="auto" w:fill="F2F2F2"/>
          </w:tcPr>
          <w:p w14:paraId="7F269E7C">
            <w:pPr>
              <w:rPr>
                <w:rFonts w:hint="eastAsia"/>
              </w:rPr>
            </w:pPr>
            <w:r>
              <w:rPr>
                <w:sz w:val="18"/>
              </w:rPr>
              <w:t>Image height</w:t>
            </w:r>
          </w:p>
        </w:tc>
      </w:tr>
    </w:tbl>
    <w:p w14:paraId="5D07D634">
      <w:pPr>
        <w:spacing w:after="40"/>
        <w:rPr>
          <w:rFonts w:hint="eastAsia"/>
        </w:rPr>
      </w:pPr>
    </w:p>
    <w:p w14:paraId="10B17158">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1E21A96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0255F864">
            <w:pPr>
              <w:spacing w:after="0" w:line="280" w:lineRule="exact"/>
              <w:rPr>
                <w:rFonts w:hint="eastAsia"/>
              </w:rPr>
            </w:pPr>
            <w:r>
              <w:rPr>
                <w:rFonts w:ascii="Consolas" w:hAnsi="Consolas" w:eastAsia="Consolas"/>
                <w:sz w:val="18"/>
              </w:rPr>
              <w:t>plugins.mediaPlugin.chooseImage({</w:t>
            </w:r>
          </w:p>
          <w:p w14:paraId="3726C961">
            <w:pPr>
              <w:spacing w:after="0" w:line="280" w:lineRule="exact"/>
              <w:rPr>
                <w:rFonts w:hint="eastAsia"/>
              </w:rPr>
            </w:pPr>
            <w:r>
              <w:rPr>
                <w:rFonts w:ascii="Consolas" w:hAnsi="Consolas" w:eastAsia="Consolas"/>
                <w:sz w:val="18"/>
              </w:rPr>
              <w:t xml:space="preserve">  count: 3</w:t>
            </w:r>
          </w:p>
          <w:p w14:paraId="660858CB">
            <w:pPr>
              <w:spacing w:after="0" w:line="280" w:lineRule="exact"/>
              <w:rPr>
                <w:rFonts w:hint="eastAsia"/>
              </w:rPr>
            </w:pPr>
            <w:r>
              <w:rPr>
                <w:rFonts w:ascii="Consolas" w:hAnsi="Consolas" w:eastAsia="Consolas"/>
                <w:sz w:val="18"/>
              </w:rPr>
              <w:t>}).then(data =&gt; {</w:t>
            </w:r>
          </w:p>
          <w:p w14:paraId="69434A52">
            <w:pPr>
              <w:spacing w:after="0" w:line="280" w:lineRule="exact"/>
              <w:rPr>
                <w:rFonts w:hint="eastAsia"/>
              </w:rPr>
            </w:pPr>
            <w:r>
              <w:rPr>
                <w:rFonts w:ascii="Consolas" w:hAnsi="Consolas" w:eastAsia="Consolas"/>
                <w:sz w:val="18"/>
              </w:rPr>
              <w:t xml:space="preserve">  if (data.code === 1) {</w:t>
            </w:r>
          </w:p>
          <w:p w14:paraId="55871F2D">
            <w:pPr>
              <w:spacing w:after="0" w:line="280" w:lineRule="exact"/>
              <w:rPr>
                <w:rFonts w:hint="eastAsia"/>
              </w:rPr>
            </w:pPr>
            <w:r>
              <w:rPr>
                <w:rFonts w:ascii="Consolas" w:hAnsi="Consolas" w:eastAsia="Consolas"/>
                <w:sz w:val="18"/>
              </w:rPr>
              <w:t xml:space="preserve">    data.data.forEach(item =&gt; {</w:t>
            </w:r>
          </w:p>
          <w:p w14:paraId="3BC3F710">
            <w:pPr>
              <w:spacing w:after="0" w:line="280" w:lineRule="exact"/>
              <w:rPr>
                <w:rFonts w:hint="eastAsia"/>
              </w:rPr>
            </w:pPr>
            <w:r>
              <w:rPr>
                <w:rFonts w:ascii="Consolas" w:hAnsi="Consolas" w:eastAsia="Consolas"/>
                <w:sz w:val="18"/>
              </w:rPr>
              <w:t xml:space="preserve">      console.log(item.fileName, item.filePath, item.width + "x" + item.height);</w:t>
            </w:r>
          </w:p>
          <w:p w14:paraId="67E9E1FF">
            <w:pPr>
              <w:spacing w:after="0" w:line="280" w:lineRule="exact"/>
              <w:rPr>
                <w:rFonts w:hint="eastAsia"/>
              </w:rPr>
            </w:pPr>
            <w:r>
              <w:rPr>
                <w:rFonts w:ascii="Consolas" w:hAnsi="Consolas" w:eastAsia="Consolas"/>
                <w:sz w:val="18"/>
              </w:rPr>
              <w:t xml:space="preserve">    });</w:t>
            </w:r>
          </w:p>
          <w:p w14:paraId="128FF4E4">
            <w:pPr>
              <w:spacing w:after="0" w:line="280" w:lineRule="exact"/>
              <w:rPr>
                <w:rFonts w:hint="eastAsia"/>
              </w:rPr>
            </w:pPr>
            <w:r>
              <w:rPr>
                <w:rFonts w:ascii="Consolas" w:hAnsi="Consolas" w:eastAsia="Consolas"/>
                <w:sz w:val="18"/>
              </w:rPr>
              <w:t xml:space="preserve">  }</w:t>
            </w:r>
          </w:p>
          <w:p w14:paraId="37B28EF8">
            <w:pPr>
              <w:spacing w:after="0" w:line="280" w:lineRule="exact"/>
              <w:rPr>
                <w:rFonts w:hint="eastAsia"/>
              </w:rPr>
            </w:pPr>
            <w:r>
              <w:rPr>
                <w:rFonts w:ascii="Consolas" w:hAnsi="Consolas" w:eastAsia="Consolas"/>
                <w:sz w:val="18"/>
              </w:rPr>
              <w:t>}).catch(error =&gt; {</w:t>
            </w:r>
          </w:p>
          <w:p w14:paraId="58238627">
            <w:pPr>
              <w:spacing w:after="0" w:line="280" w:lineRule="exact"/>
              <w:rPr>
                <w:rFonts w:hint="eastAsia"/>
              </w:rPr>
            </w:pPr>
            <w:r>
              <w:rPr>
                <w:rFonts w:ascii="Consolas" w:hAnsi="Consolas" w:eastAsia="Consolas"/>
                <w:sz w:val="18"/>
              </w:rPr>
              <w:t xml:space="preserve">  console.log("error:", error);</w:t>
            </w:r>
          </w:p>
          <w:p w14:paraId="65DE59A3">
            <w:pPr>
              <w:spacing w:after="0" w:line="280" w:lineRule="exact"/>
              <w:rPr>
                <w:rFonts w:hint="eastAsia"/>
              </w:rPr>
            </w:pPr>
            <w:r>
              <w:rPr>
                <w:rFonts w:ascii="Consolas" w:hAnsi="Consolas" w:eastAsia="Consolas"/>
                <w:sz w:val="18"/>
              </w:rPr>
              <w:t>});</w:t>
            </w:r>
          </w:p>
        </w:tc>
      </w:tr>
    </w:tbl>
    <w:p w14:paraId="0C6C3FBE">
      <w:pPr>
        <w:spacing w:after="40"/>
        <w:rPr>
          <w:rFonts w:hint="eastAsia"/>
        </w:rPr>
      </w:pPr>
    </w:p>
    <w:p w14:paraId="2FD60A68">
      <w:pPr>
        <w:pStyle w:val="6"/>
      </w:pPr>
      <w:bookmarkStart w:id="32" w:name="_Toc15153"/>
      <w:r>
        <w:rPr>
          <w:rFonts w:ascii="微软雅黑" w:hAnsi="微软雅黑" w:eastAsia="微软雅黑"/>
          <w:color w:val="2E74B5"/>
          <w:sz w:val="26"/>
        </w:rPr>
        <w:t>2.1.13 chooseVideo</w:t>
      </w:r>
      <w:bookmarkEnd w:id="32"/>
    </w:p>
    <w:p w14:paraId="4159FBF7">
      <w:pPr>
        <w:spacing w:before="40" w:after="40"/>
        <w:rPr>
          <w:rFonts w:hint="eastAsia"/>
          <w:lang w:eastAsia="zh-CN"/>
        </w:rPr>
      </w:pPr>
      <w:r>
        <w:rPr>
          <w:rFonts w:hint="eastAsia"/>
          <w:lang w:eastAsia="zh-CN"/>
        </w:rPr>
        <w:t>Select video.</w:t>
      </w:r>
    </w:p>
    <w:p w14:paraId="231C6D5A">
      <w:pPr>
        <w:spacing w:before="40" w:after="40"/>
        <w:rPr>
          <w:rFonts w:hint="eastAsia"/>
          <w:lang w:eastAsia="zh-CN"/>
        </w:rPr>
      </w:pPr>
    </w:p>
    <w:p w14:paraId="7C13C143">
      <w:pPr>
        <w:spacing w:before="40" w:after="40"/>
        <w:rPr>
          <w:rFonts w:hint="eastAsia"/>
          <w:i/>
          <w:color w:val="666666"/>
        </w:rPr>
      </w:pPr>
      <w:r>
        <w:rPr>
          <w:rFonts w:hint="eastAsia"/>
          <w:i/>
          <w:color w:val="666666"/>
        </w:rPr>
        <w:t>Supported starting from JSSDK version 1.0.0</w:t>
      </w:r>
    </w:p>
    <w:p w14:paraId="1CEA11E4">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w:t>
      </w:r>
      <w:r>
        <w:rPr>
          <w:rFonts w:hint="eastAsia"/>
          <w:i/>
          <w:color w:val="666666"/>
          <w:lang w:eastAsia="zh-CN"/>
        </w:rPr>
        <w:t>26</w:t>
      </w:r>
      <w:r>
        <w:rPr>
          <w:rFonts w:hint="eastAsia"/>
          <w:i/>
          <w:color w:val="666666"/>
        </w:rPr>
        <w:t>.</w:t>
      </w:r>
      <w:r>
        <w:rPr>
          <w:rFonts w:hint="eastAsia"/>
          <w:i/>
          <w:color w:val="666666"/>
          <w:lang w:eastAsia="zh-CN"/>
        </w:rPr>
        <w:t>2</w:t>
      </w:r>
      <w:r>
        <w:rPr>
          <w:rFonts w:hint="eastAsia"/>
          <w:i/>
          <w:color w:val="666666"/>
        </w:rPr>
        <w:t>.0</w:t>
      </w:r>
    </w:p>
    <w:p w14:paraId="3B9A411B">
      <w:pPr>
        <w:spacing w:before="40" w:after="40"/>
        <w:rPr>
          <w:rFonts w:hint="eastAsia"/>
        </w:rPr>
      </w:pPr>
      <w:r>
        <w:rPr>
          <w:b/>
        </w:rPr>
        <w:t>pluginName: mediaPlugin</w:t>
      </w:r>
    </w:p>
    <w:p w14:paraId="27C088DE">
      <w:pPr>
        <w:spacing w:before="40" w:after="40"/>
        <w:rPr>
          <w:rFonts w:hint="eastAsia"/>
        </w:rPr>
      </w:pPr>
      <w:r>
        <w:rPr>
          <w:b/>
        </w:rPr>
        <w:t>actionName: chooseVideo</w:t>
      </w:r>
    </w:p>
    <w:p w14:paraId="3B4D02F2">
      <w:pPr>
        <w:spacing w:before="40" w:after="40"/>
        <w:rPr>
          <w:rFonts w:hint="eastAsia"/>
          <w:b/>
          <w:lang w:eastAsia="zh-CN"/>
        </w:rPr>
      </w:pPr>
    </w:p>
    <w:p w14:paraId="204F813F">
      <w:pPr>
        <w:spacing w:before="40" w:after="40"/>
        <w:rPr>
          <w:rFonts w:hint="eastAsia"/>
        </w:rPr>
      </w:pPr>
      <w:r>
        <w:rPr>
          <w:rFonts w:hint="eastAsia"/>
          <w:b/>
          <w:lang w:eastAsia="zh-CN"/>
        </w:rPr>
        <w:t>Permission</w:t>
      </w:r>
      <w:r>
        <w:rPr>
          <w:b/>
        </w:rPr>
        <w:t>：</w:t>
      </w:r>
      <w:r>
        <w:t>MINIAPP_EXTERNAL_STORAGE</w:t>
      </w:r>
    </w:p>
    <w:p w14:paraId="2C686DFF">
      <w:pPr>
        <w:spacing w:before="40" w:after="40"/>
        <w:rPr>
          <w:rFonts w:hint="eastAsia"/>
          <w:b/>
          <w:lang w:eastAsia="zh-CN"/>
        </w:rPr>
      </w:pPr>
    </w:p>
    <w:p w14:paraId="5A7E9206">
      <w:pPr>
        <w:spacing w:before="40" w:after="40"/>
        <w:rPr>
          <w:rFonts w:hint="eastAsia"/>
        </w:rPr>
      </w:pPr>
      <w:r>
        <w:rPr>
          <w:b/>
        </w:rPr>
        <w:t>Request Parameters</w:t>
      </w:r>
    </w:p>
    <w:p w14:paraId="0B9179AD">
      <w:pPr>
        <w:spacing w:before="40" w:after="40"/>
        <w:rPr>
          <w:rFonts w:hint="eastAsia"/>
          <w:lang w:eastAsia="zh-CN"/>
        </w:rPr>
      </w:pPr>
      <w:r>
        <w:rPr>
          <w:rFonts w:hint="eastAsia"/>
          <w:lang w:eastAsia="zh-CN"/>
        </w:rPr>
        <w:t>None</w:t>
      </w:r>
    </w:p>
    <w:p w14:paraId="583DD91D">
      <w:pPr>
        <w:spacing w:before="40" w:after="40"/>
        <w:rPr>
          <w:rFonts w:hint="eastAsia"/>
          <w:b/>
          <w:lang w:eastAsia="zh-CN"/>
        </w:rPr>
      </w:pPr>
    </w:p>
    <w:p w14:paraId="3D337EAC">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1495FB3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jc w:val="center"/>
        </w:trPr>
        <w:tc>
          <w:tcPr>
            <w:tcW w:w="2351" w:type="dxa"/>
            <w:shd w:val="clear" w:color="auto" w:fill="4472C4"/>
          </w:tcPr>
          <w:p w14:paraId="768281EA">
            <w:pPr>
              <w:jc w:val="center"/>
              <w:rPr>
                <w:rFonts w:hint="eastAsia"/>
              </w:rPr>
            </w:pPr>
            <w:r>
              <w:rPr>
                <w:b/>
                <w:color w:val="FFFFFF"/>
              </w:rPr>
              <w:t>Parameter Name</w:t>
            </w:r>
          </w:p>
        </w:tc>
        <w:tc>
          <w:tcPr>
            <w:tcW w:w="2351" w:type="dxa"/>
            <w:shd w:val="clear" w:color="auto" w:fill="4472C4"/>
          </w:tcPr>
          <w:p w14:paraId="07BEF748">
            <w:pPr>
              <w:jc w:val="center"/>
              <w:rPr>
                <w:rFonts w:hint="eastAsia"/>
              </w:rPr>
            </w:pPr>
            <w:r>
              <w:rPr>
                <w:b/>
                <w:color w:val="FFFFFF"/>
              </w:rPr>
              <w:t>Required</w:t>
            </w:r>
          </w:p>
        </w:tc>
        <w:tc>
          <w:tcPr>
            <w:tcW w:w="2351" w:type="dxa"/>
            <w:shd w:val="clear" w:color="auto" w:fill="4472C4"/>
          </w:tcPr>
          <w:p w14:paraId="44212FA4">
            <w:pPr>
              <w:jc w:val="center"/>
              <w:rPr>
                <w:rFonts w:hint="eastAsia"/>
              </w:rPr>
            </w:pPr>
            <w:r>
              <w:rPr>
                <w:rFonts w:hint="eastAsia"/>
                <w:b/>
                <w:color w:val="FFFFFF"/>
              </w:rPr>
              <w:t>Type</w:t>
            </w:r>
          </w:p>
        </w:tc>
        <w:tc>
          <w:tcPr>
            <w:tcW w:w="2351" w:type="dxa"/>
            <w:shd w:val="clear" w:color="auto" w:fill="4472C4"/>
          </w:tcPr>
          <w:p w14:paraId="482D800B">
            <w:pPr>
              <w:jc w:val="center"/>
              <w:rPr>
                <w:rFonts w:hint="eastAsia"/>
              </w:rPr>
            </w:pPr>
            <w:r>
              <w:rPr>
                <w:rFonts w:hint="eastAsia"/>
                <w:b/>
                <w:color w:val="FFFFFF"/>
                <w:lang w:eastAsia="zh-CN"/>
              </w:rPr>
              <w:t>Description</w:t>
            </w:r>
          </w:p>
        </w:tc>
      </w:tr>
      <w:tr w14:paraId="44CAC1E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8D24E6E">
            <w:pPr>
              <w:rPr>
                <w:rFonts w:hint="eastAsia"/>
              </w:rPr>
            </w:pPr>
            <w:r>
              <w:rPr>
                <w:sz w:val="18"/>
              </w:rPr>
              <w:t>code</w:t>
            </w:r>
          </w:p>
        </w:tc>
        <w:tc>
          <w:tcPr>
            <w:tcW w:w="2351" w:type="dxa"/>
          </w:tcPr>
          <w:p w14:paraId="1717C4AE">
            <w:pPr>
              <w:rPr>
                <w:rFonts w:hint="eastAsia"/>
              </w:rPr>
            </w:pPr>
            <w:r>
              <w:rPr>
                <w:rFonts w:hint="eastAsia"/>
                <w:sz w:val="18"/>
              </w:rPr>
              <w:t>Yes</w:t>
            </w:r>
          </w:p>
        </w:tc>
        <w:tc>
          <w:tcPr>
            <w:tcW w:w="2351" w:type="dxa"/>
          </w:tcPr>
          <w:p w14:paraId="05E0FE36">
            <w:pPr>
              <w:rPr>
                <w:rFonts w:hint="eastAsia"/>
              </w:rPr>
            </w:pPr>
            <w:r>
              <w:rPr>
                <w:sz w:val="18"/>
              </w:rPr>
              <w:t>number</w:t>
            </w:r>
          </w:p>
        </w:tc>
        <w:tc>
          <w:tcPr>
            <w:tcW w:w="2351" w:type="dxa"/>
          </w:tcPr>
          <w:p w14:paraId="23851D88">
            <w:pPr>
              <w:rPr>
                <w:rFonts w:hint="eastAsia"/>
                <w:lang w:eastAsia="zh-CN"/>
              </w:rPr>
            </w:pPr>
            <w:r>
              <w:rPr>
                <w:sz w:val="18"/>
                <w:lang w:eastAsia="zh-CN"/>
              </w:rPr>
              <w:t>Response code: 1 success, 0 failure, -1 cancelled</w:t>
            </w:r>
          </w:p>
        </w:tc>
      </w:tr>
      <w:tr w14:paraId="12A1CD3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317E5A92">
            <w:pPr>
              <w:rPr>
                <w:rFonts w:hint="eastAsia"/>
              </w:rPr>
            </w:pPr>
            <w:r>
              <w:rPr>
                <w:sz w:val="18"/>
              </w:rPr>
              <w:t>message</w:t>
            </w:r>
          </w:p>
        </w:tc>
        <w:tc>
          <w:tcPr>
            <w:tcW w:w="2351" w:type="dxa"/>
            <w:shd w:val="clear" w:color="auto" w:fill="F2F2F2"/>
          </w:tcPr>
          <w:p w14:paraId="576552BA">
            <w:pPr>
              <w:rPr>
                <w:rFonts w:hint="eastAsia"/>
              </w:rPr>
            </w:pPr>
            <w:r>
              <w:rPr>
                <w:rFonts w:hint="eastAsia"/>
                <w:sz w:val="18"/>
              </w:rPr>
              <w:t>Yes</w:t>
            </w:r>
          </w:p>
        </w:tc>
        <w:tc>
          <w:tcPr>
            <w:tcW w:w="2351" w:type="dxa"/>
            <w:shd w:val="clear" w:color="auto" w:fill="F2F2F2"/>
          </w:tcPr>
          <w:p w14:paraId="6523928B">
            <w:pPr>
              <w:rPr>
                <w:rFonts w:hint="eastAsia"/>
              </w:rPr>
            </w:pPr>
            <w:r>
              <w:rPr>
                <w:sz w:val="18"/>
              </w:rPr>
              <w:t>string</w:t>
            </w:r>
          </w:p>
        </w:tc>
        <w:tc>
          <w:tcPr>
            <w:tcW w:w="2351" w:type="dxa"/>
            <w:shd w:val="clear" w:color="auto" w:fill="F2F2F2"/>
          </w:tcPr>
          <w:p w14:paraId="20B9CAB2">
            <w:pPr>
              <w:rPr>
                <w:rFonts w:hint="eastAsia"/>
              </w:rPr>
            </w:pPr>
            <w:r>
              <w:rPr>
                <w:sz w:val="18"/>
              </w:rPr>
              <w:t>Response message</w:t>
            </w:r>
          </w:p>
        </w:tc>
      </w:tr>
      <w:tr w14:paraId="5B45CE7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44B1D9C">
            <w:pPr>
              <w:rPr>
                <w:rFonts w:hint="eastAsia"/>
              </w:rPr>
            </w:pPr>
            <w:r>
              <w:rPr>
                <w:sz w:val="18"/>
              </w:rPr>
              <w:t>data</w:t>
            </w:r>
          </w:p>
        </w:tc>
        <w:tc>
          <w:tcPr>
            <w:tcW w:w="2351" w:type="dxa"/>
          </w:tcPr>
          <w:p w14:paraId="30BBC6F5">
            <w:pPr>
              <w:rPr>
                <w:rFonts w:hint="eastAsia"/>
              </w:rPr>
            </w:pPr>
            <w:r>
              <w:rPr>
                <w:rFonts w:hint="eastAsia"/>
                <w:sz w:val="18"/>
              </w:rPr>
              <w:t>Yes</w:t>
            </w:r>
          </w:p>
        </w:tc>
        <w:tc>
          <w:tcPr>
            <w:tcW w:w="2351" w:type="dxa"/>
          </w:tcPr>
          <w:p w14:paraId="2ECC8450">
            <w:pPr>
              <w:rPr>
                <w:rFonts w:hint="eastAsia"/>
              </w:rPr>
            </w:pPr>
            <w:r>
              <w:rPr>
                <w:sz w:val="18"/>
              </w:rPr>
              <w:t>object</w:t>
            </w:r>
          </w:p>
        </w:tc>
        <w:tc>
          <w:tcPr>
            <w:tcW w:w="2351" w:type="dxa"/>
          </w:tcPr>
          <w:p w14:paraId="76FCCCB2">
            <w:pPr>
              <w:rPr>
                <w:rFonts w:hint="eastAsia"/>
              </w:rPr>
            </w:pPr>
            <w:r>
              <w:rPr>
                <w:sz w:val="18"/>
              </w:rPr>
              <w:t>Video information</w:t>
            </w:r>
          </w:p>
        </w:tc>
      </w:tr>
      <w:tr w14:paraId="44953B4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200F54C6">
            <w:pPr>
              <w:rPr>
                <w:rFonts w:hint="eastAsia"/>
              </w:rPr>
            </w:pPr>
            <w:r>
              <w:rPr>
                <w:sz w:val="18"/>
              </w:rPr>
              <w:t>data.filePath</w:t>
            </w:r>
          </w:p>
        </w:tc>
        <w:tc>
          <w:tcPr>
            <w:tcW w:w="2351" w:type="dxa"/>
            <w:shd w:val="clear" w:color="auto" w:fill="F2F2F2"/>
          </w:tcPr>
          <w:p w14:paraId="0733EEB9">
            <w:pPr>
              <w:rPr>
                <w:rFonts w:hint="eastAsia"/>
              </w:rPr>
            </w:pPr>
            <w:r>
              <w:rPr>
                <w:rFonts w:hint="eastAsia"/>
                <w:sz w:val="18"/>
              </w:rPr>
              <w:t>Yes</w:t>
            </w:r>
          </w:p>
        </w:tc>
        <w:tc>
          <w:tcPr>
            <w:tcW w:w="2351" w:type="dxa"/>
            <w:shd w:val="clear" w:color="auto" w:fill="F2F2F2"/>
          </w:tcPr>
          <w:p w14:paraId="6E59EAEC">
            <w:pPr>
              <w:rPr>
                <w:rFonts w:hint="eastAsia"/>
              </w:rPr>
            </w:pPr>
            <w:r>
              <w:rPr>
                <w:sz w:val="18"/>
              </w:rPr>
              <w:t>string</w:t>
            </w:r>
          </w:p>
        </w:tc>
        <w:tc>
          <w:tcPr>
            <w:tcW w:w="2351" w:type="dxa"/>
            <w:shd w:val="clear" w:color="auto" w:fill="F2F2F2"/>
          </w:tcPr>
          <w:p w14:paraId="0A965706">
            <w:pPr>
              <w:rPr>
                <w:rFonts w:hint="eastAsia"/>
              </w:rPr>
            </w:pPr>
            <w:r>
              <w:rPr>
                <w:sz w:val="18"/>
              </w:rPr>
              <w:t>File path</w:t>
            </w:r>
          </w:p>
        </w:tc>
      </w:tr>
      <w:tr w14:paraId="4380144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C0ED753">
            <w:pPr>
              <w:rPr>
                <w:rFonts w:hint="eastAsia"/>
              </w:rPr>
            </w:pPr>
            <w:r>
              <w:rPr>
                <w:sz w:val="18"/>
              </w:rPr>
              <w:t>data.fileName</w:t>
            </w:r>
          </w:p>
        </w:tc>
        <w:tc>
          <w:tcPr>
            <w:tcW w:w="2351" w:type="dxa"/>
          </w:tcPr>
          <w:p w14:paraId="50675328">
            <w:pPr>
              <w:rPr>
                <w:rFonts w:hint="eastAsia"/>
              </w:rPr>
            </w:pPr>
            <w:r>
              <w:rPr>
                <w:rFonts w:hint="eastAsia"/>
                <w:sz w:val="18"/>
              </w:rPr>
              <w:t>Yes</w:t>
            </w:r>
          </w:p>
        </w:tc>
        <w:tc>
          <w:tcPr>
            <w:tcW w:w="2351" w:type="dxa"/>
          </w:tcPr>
          <w:p w14:paraId="26EE14BA">
            <w:pPr>
              <w:rPr>
                <w:rFonts w:hint="eastAsia"/>
              </w:rPr>
            </w:pPr>
            <w:r>
              <w:rPr>
                <w:sz w:val="18"/>
              </w:rPr>
              <w:t>string</w:t>
            </w:r>
          </w:p>
        </w:tc>
        <w:tc>
          <w:tcPr>
            <w:tcW w:w="2351" w:type="dxa"/>
          </w:tcPr>
          <w:p w14:paraId="169DEC54">
            <w:pPr>
              <w:rPr>
                <w:rFonts w:hint="eastAsia"/>
              </w:rPr>
            </w:pPr>
            <w:r>
              <w:rPr>
                <w:sz w:val="18"/>
              </w:rPr>
              <w:t>File name</w:t>
            </w:r>
          </w:p>
        </w:tc>
      </w:tr>
      <w:tr w14:paraId="7437F46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2397BA3F">
            <w:pPr>
              <w:rPr>
                <w:rFonts w:hint="eastAsia"/>
              </w:rPr>
            </w:pPr>
            <w:r>
              <w:rPr>
                <w:sz w:val="18"/>
              </w:rPr>
              <w:t>data.size</w:t>
            </w:r>
          </w:p>
        </w:tc>
        <w:tc>
          <w:tcPr>
            <w:tcW w:w="2351" w:type="dxa"/>
            <w:shd w:val="clear" w:color="auto" w:fill="F2F2F2"/>
          </w:tcPr>
          <w:p w14:paraId="0ED0C86C">
            <w:pPr>
              <w:rPr>
                <w:rFonts w:hint="eastAsia"/>
              </w:rPr>
            </w:pPr>
            <w:r>
              <w:rPr>
                <w:rFonts w:hint="eastAsia"/>
                <w:sz w:val="18"/>
              </w:rPr>
              <w:t>Yes</w:t>
            </w:r>
          </w:p>
        </w:tc>
        <w:tc>
          <w:tcPr>
            <w:tcW w:w="2351" w:type="dxa"/>
            <w:shd w:val="clear" w:color="auto" w:fill="F2F2F2"/>
          </w:tcPr>
          <w:p w14:paraId="7AA5A049">
            <w:pPr>
              <w:rPr>
                <w:rFonts w:hint="eastAsia"/>
              </w:rPr>
            </w:pPr>
            <w:r>
              <w:rPr>
                <w:sz w:val="18"/>
              </w:rPr>
              <w:t>number</w:t>
            </w:r>
          </w:p>
        </w:tc>
        <w:tc>
          <w:tcPr>
            <w:tcW w:w="2351" w:type="dxa"/>
            <w:shd w:val="clear" w:color="auto" w:fill="F2F2F2"/>
          </w:tcPr>
          <w:p w14:paraId="3F03148B">
            <w:pPr>
              <w:rPr>
                <w:rFonts w:hint="eastAsia"/>
              </w:rPr>
            </w:pPr>
            <w:r>
              <w:rPr>
                <w:sz w:val="18"/>
              </w:rPr>
              <w:t>File size</w:t>
            </w:r>
          </w:p>
        </w:tc>
      </w:tr>
      <w:tr w14:paraId="0960283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1A91B4C">
            <w:pPr>
              <w:rPr>
                <w:rFonts w:hint="eastAsia"/>
              </w:rPr>
            </w:pPr>
            <w:r>
              <w:rPr>
                <w:sz w:val="18"/>
              </w:rPr>
              <w:t>data.duration</w:t>
            </w:r>
          </w:p>
        </w:tc>
        <w:tc>
          <w:tcPr>
            <w:tcW w:w="2351" w:type="dxa"/>
          </w:tcPr>
          <w:p w14:paraId="6F88E57C">
            <w:pPr>
              <w:rPr>
                <w:rFonts w:hint="eastAsia"/>
              </w:rPr>
            </w:pPr>
            <w:r>
              <w:rPr>
                <w:rFonts w:hint="eastAsia"/>
                <w:sz w:val="18"/>
              </w:rPr>
              <w:t>Yes</w:t>
            </w:r>
          </w:p>
        </w:tc>
        <w:tc>
          <w:tcPr>
            <w:tcW w:w="2351" w:type="dxa"/>
          </w:tcPr>
          <w:p w14:paraId="71D8ACB2">
            <w:pPr>
              <w:rPr>
                <w:rFonts w:hint="eastAsia"/>
              </w:rPr>
            </w:pPr>
            <w:r>
              <w:rPr>
                <w:sz w:val="18"/>
              </w:rPr>
              <w:t>number</w:t>
            </w:r>
          </w:p>
        </w:tc>
        <w:tc>
          <w:tcPr>
            <w:tcW w:w="2351" w:type="dxa"/>
          </w:tcPr>
          <w:p w14:paraId="2066232D">
            <w:pPr>
              <w:rPr>
                <w:rFonts w:hint="eastAsia"/>
              </w:rPr>
            </w:pPr>
            <w:r>
              <w:rPr>
                <w:sz w:val="18"/>
              </w:rPr>
              <w:t>Video duration</w:t>
            </w:r>
          </w:p>
        </w:tc>
      </w:tr>
      <w:tr w14:paraId="38949D1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8F3F95C">
            <w:pPr>
              <w:rPr>
                <w:rFonts w:hint="eastAsia"/>
              </w:rPr>
            </w:pPr>
            <w:r>
              <w:rPr>
                <w:sz w:val="18"/>
              </w:rPr>
              <w:t>data.width</w:t>
            </w:r>
          </w:p>
        </w:tc>
        <w:tc>
          <w:tcPr>
            <w:tcW w:w="2351" w:type="dxa"/>
            <w:shd w:val="clear" w:color="auto" w:fill="F2F2F2"/>
          </w:tcPr>
          <w:p w14:paraId="52B2126A">
            <w:pPr>
              <w:rPr>
                <w:rFonts w:hint="eastAsia"/>
              </w:rPr>
            </w:pPr>
            <w:r>
              <w:rPr>
                <w:rFonts w:hint="eastAsia"/>
                <w:sz w:val="18"/>
              </w:rPr>
              <w:t>Yes</w:t>
            </w:r>
          </w:p>
        </w:tc>
        <w:tc>
          <w:tcPr>
            <w:tcW w:w="2351" w:type="dxa"/>
            <w:shd w:val="clear" w:color="auto" w:fill="F2F2F2"/>
          </w:tcPr>
          <w:p w14:paraId="14795E1A">
            <w:pPr>
              <w:rPr>
                <w:rFonts w:hint="eastAsia"/>
              </w:rPr>
            </w:pPr>
            <w:r>
              <w:rPr>
                <w:sz w:val="18"/>
              </w:rPr>
              <w:t>number</w:t>
            </w:r>
          </w:p>
        </w:tc>
        <w:tc>
          <w:tcPr>
            <w:tcW w:w="2351" w:type="dxa"/>
            <w:shd w:val="clear" w:color="auto" w:fill="F2F2F2"/>
          </w:tcPr>
          <w:p w14:paraId="0F1BCD03">
            <w:pPr>
              <w:rPr>
                <w:rFonts w:hint="eastAsia"/>
              </w:rPr>
            </w:pPr>
            <w:r>
              <w:rPr>
                <w:sz w:val="18"/>
              </w:rPr>
              <w:t>Video width</w:t>
            </w:r>
          </w:p>
        </w:tc>
      </w:tr>
      <w:tr w14:paraId="54818A7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85B739E">
            <w:pPr>
              <w:rPr>
                <w:rFonts w:hint="eastAsia"/>
              </w:rPr>
            </w:pPr>
            <w:r>
              <w:rPr>
                <w:sz w:val="18"/>
              </w:rPr>
              <w:t>data.height</w:t>
            </w:r>
          </w:p>
        </w:tc>
        <w:tc>
          <w:tcPr>
            <w:tcW w:w="2351" w:type="dxa"/>
          </w:tcPr>
          <w:p w14:paraId="276F3C55">
            <w:pPr>
              <w:rPr>
                <w:rFonts w:hint="eastAsia"/>
              </w:rPr>
            </w:pPr>
            <w:r>
              <w:rPr>
                <w:rFonts w:hint="eastAsia"/>
                <w:sz w:val="18"/>
              </w:rPr>
              <w:t>Yes</w:t>
            </w:r>
          </w:p>
        </w:tc>
        <w:tc>
          <w:tcPr>
            <w:tcW w:w="2351" w:type="dxa"/>
          </w:tcPr>
          <w:p w14:paraId="716A4ABD">
            <w:pPr>
              <w:rPr>
                <w:rFonts w:hint="eastAsia"/>
              </w:rPr>
            </w:pPr>
            <w:r>
              <w:rPr>
                <w:sz w:val="18"/>
              </w:rPr>
              <w:t>number</w:t>
            </w:r>
          </w:p>
        </w:tc>
        <w:tc>
          <w:tcPr>
            <w:tcW w:w="2351" w:type="dxa"/>
          </w:tcPr>
          <w:p w14:paraId="15C227E7">
            <w:pPr>
              <w:rPr>
                <w:rFonts w:hint="eastAsia"/>
              </w:rPr>
            </w:pPr>
            <w:r>
              <w:rPr>
                <w:sz w:val="18"/>
              </w:rPr>
              <w:t>Video height</w:t>
            </w:r>
          </w:p>
        </w:tc>
      </w:tr>
    </w:tbl>
    <w:p w14:paraId="08AA680E">
      <w:pPr>
        <w:spacing w:after="40"/>
        <w:rPr>
          <w:rFonts w:hint="eastAsia"/>
        </w:rPr>
      </w:pPr>
    </w:p>
    <w:p w14:paraId="4ECFB1BA">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7808C6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552D77B1">
            <w:pPr>
              <w:spacing w:after="0" w:line="280" w:lineRule="exact"/>
              <w:rPr>
                <w:rFonts w:hint="eastAsia"/>
              </w:rPr>
            </w:pPr>
            <w:r>
              <w:rPr>
                <w:rFonts w:ascii="Consolas" w:hAnsi="Consolas" w:eastAsia="Consolas"/>
                <w:sz w:val="18"/>
              </w:rPr>
              <w:t>plugins.mediaPlugin.chooseVideo().then(data =&gt; {</w:t>
            </w:r>
          </w:p>
          <w:p w14:paraId="4C55A987">
            <w:pPr>
              <w:spacing w:after="0" w:line="280" w:lineRule="exact"/>
              <w:rPr>
                <w:rFonts w:hint="eastAsia"/>
              </w:rPr>
            </w:pPr>
            <w:r>
              <w:rPr>
                <w:rFonts w:ascii="Consolas" w:hAnsi="Consolas" w:eastAsia="Consolas"/>
                <w:sz w:val="18"/>
              </w:rPr>
              <w:t xml:space="preserve">  if (data.code === 1) {</w:t>
            </w:r>
          </w:p>
          <w:p w14:paraId="0D556CEC">
            <w:pPr>
              <w:spacing w:after="0" w:line="280" w:lineRule="exact"/>
              <w:rPr>
                <w:rFonts w:hint="eastAsia"/>
              </w:rPr>
            </w:pPr>
            <w:r>
              <w:rPr>
                <w:rFonts w:ascii="Consolas" w:hAnsi="Consolas" w:eastAsia="Consolas"/>
                <w:sz w:val="18"/>
              </w:rPr>
              <w:t xml:space="preserve">    console.log(data.data.fileName, data.data.duration);</w:t>
            </w:r>
          </w:p>
          <w:p w14:paraId="21405B26">
            <w:pPr>
              <w:spacing w:after="0" w:line="280" w:lineRule="exact"/>
              <w:rPr>
                <w:rFonts w:hint="eastAsia"/>
              </w:rPr>
            </w:pPr>
            <w:r>
              <w:rPr>
                <w:rFonts w:ascii="Consolas" w:hAnsi="Consolas" w:eastAsia="Consolas"/>
                <w:sz w:val="18"/>
              </w:rPr>
              <w:t xml:space="preserve">  }</w:t>
            </w:r>
          </w:p>
          <w:p w14:paraId="3CF58A3C">
            <w:pPr>
              <w:spacing w:after="0" w:line="280" w:lineRule="exact"/>
              <w:rPr>
                <w:rFonts w:hint="eastAsia"/>
              </w:rPr>
            </w:pPr>
            <w:r>
              <w:rPr>
                <w:rFonts w:ascii="Consolas" w:hAnsi="Consolas" w:eastAsia="Consolas"/>
                <w:sz w:val="18"/>
              </w:rPr>
              <w:t>}).catch(error =&gt; {</w:t>
            </w:r>
          </w:p>
          <w:p w14:paraId="32C4F9F0">
            <w:pPr>
              <w:spacing w:after="0" w:line="280" w:lineRule="exact"/>
              <w:rPr>
                <w:rFonts w:hint="eastAsia"/>
              </w:rPr>
            </w:pPr>
            <w:r>
              <w:rPr>
                <w:rFonts w:ascii="Consolas" w:hAnsi="Consolas" w:eastAsia="Consolas"/>
                <w:sz w:val="18"/>
              </w:rPr>
              <w:t xml:space="preserve">  console.log("error:", error);</w:t>
            </w:r>
          </w:p>
          <w:p w14:paraId="49B5335E">
            <w:pPr>
              <w:spacing w:after="0" w:line="280" w:lineRule="exact"/>
              <w:rPr>
                <w:rFonts w:hint="eastAsia"/>
              </w:rPr>
            </w:pPr>
            <w:r>
              <w:rPr>
                <w:rFonts w:ascii="Consolas" w:hAnsi="Consolas" w:eastAsia="Consolas"/>
                <w:sz w:val="18"/>
              </w:rPr>
              <w:t>});</w:t>
            </w:r>
          </w:p>
        </w:tc>
      </w:tr>
    </w:tbl>
    <w:p w14:paraId="3BF80F40">
      <w:pPr>
        <w:pStyle w:val="6"/>
      </w:pPr>
      <w:bookmarkStart w:id="33" w:name="_Toc22477"/>
      <w:r>
        <w:rPr>
          <w:rFonts w:ascii="微软雅黑" w:hAnsi="微软雅黑" w:eastAsia="微软雅黑"/>
          <w:color w:val="2E74B5"/>
          <w:sz w:val="26"/>
        </w:rPr>
        <w:t>2.1.14 deleteFile</w:t>
      </w:r>
      <w:bookmarkEnd w:id="33"/>
    </w:p>
    <w:p w14:paraId="50A40603">
      <w:pPr>
        <w:spacing w:before="40" w:after="40"/>
        <w:rPr>
          <w:rFonts w:hint="eastAsia"/>
          <w:lang w:eastAsia="zh-CN"/>
        </w:rPr>
      </w:pPr>
      <w:r>
        <w:rPr>
          <w:lang w:eastAsia="zh-CN"/>
        </w:rPr>
        <w:t>Delete file under private directory.</w:t>
      </w:r>
    </w:p>
    <w:p w14:paraId="3E04D743">
      <w:pPr>
        <w:spacing w:before="40" w:after="40"/>
        <w:rPr>
          <w:rFonts w:hint="eastAsia"/>
          <w:lang w:eastAsia="zh-CN"/>
        </w:rPr>
      </w:pPr>
    </w:p>
    <w:p w14:paraId="60D99A52">
      <w:pPr>
        <w:spacing w:before="40" w:after="40"/>
        <w:rPr>
          <w:rFonts w:hint="eastAsia"/>
          <w:i/>
          <w:color w:val="666666"/>
        </w:rPr>
      </w:pPr>
      <w:r>
        <w:rPr>
          <w:rFonts w:hint="eastAsia"/>
          <w:i/>
          <w:color w:val="666666"/>
        </w:rPr>
        <w:t>Supported starting from JSSDK version 1.0.0</w:t>
      </w:r>
    </w:p>
    <w:p w14:paraId="17022777">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05E3F7F7">
      <w:pPr>
        <w:spacing w:before="40" w:after="40"/>
        <w:rPr>
          <w:rFonts w:hint="eastAsia"/>
          <w:b/>
        </w:rPr>
      </w:pPr>
    </w:p>
    <w:p w14:paraId="76ABE320">
      <w:pPr>
        <w:spacing w:before="40" w:after="40"/>
        <w:rPr>
          <w:rFonts w:hint="eastAsia"/>
        </w:rPr>
      </w:pPr>
      <w:r>
        <w:rPr>
          <w:b/>
        </w:rPr>
        <w:t>pluginName: mediaPlugin</w:t>
      </w:r>
    </w:p>
    <w:p w14:paraId="3B35332B">
      <w:pPr>
        <w:spacing w:before="40" w:after="40"/>
        <w:rPr>
          <w:rFonts w:hint="eastAsia"/>
        </w:rPr>
      </w:pPr>
      <w:r>
        <w:rPr>
          <w:b/>
        </w:rPr>
        <w:t>actionName: deleteFile</w:t>
      </w:r>
    </w:p>
    <w:p w14:paraId="128999BB">
      <w:pPr>
        <w:spacing w:before="40" w:after="40"/>
        <w:rPr>
          <w:rFonts w:hint="eastAsia"/>
          <w:b/>
          <w:lang w:eastAsia="zh-CN"/>
        </w:rPr>
      </w:pPr>
    </w:p>
    <w:p w14:paraId="02F8CBDF">
      <w:pPr>
        <w:spacing w:before="40" w:after="40"/>
        <w:rPr>
          <w:rFonts w:hint="eastAsia"/>
        </w:rPr>
      </w:pPr>
      <w:r>
        <w:rPr>
          <w:rFonts w:hint="eastAsia"/>
          <w:b/>
          <w:lang w:eastAsia="zh-CN"/>
        </w:rPr>
        <w:t>Permission</w:t>
      </w:r>
      <w:r>
        <w:rPr>
          <w:b/>
        </w:rPr>
        <w:t>：</w:t>
      </w:r>
      <w:r>
        <w:t>MINIAPP_EXTERNAL_STORAGE</w:t>
      </w:r>
    </w:p>
    <w:p w14:paraId="4A890E32">
      <w:pPr>
        <w:spacing w:before="40" w:after="40"/>
        <w:rPr>
          <w:rFonts w:hint="eastAsia"/>
        </w:rPr>
      </w:pPr>
    </w:p>
    <w:p w14:paraId="1DB1D5EC">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25CF966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4A688325">
            <w:pPr>
              <w:jc w:val="center"/>
              <w:rPr>
                <w:rFonts w:hint="eastAsia"/>
              </w:rPr>
            </w:pPr>
            <w:r>
              <w:rPr>
                <w:b/>
                <w:color w:val="FFFFFF"/>
              </w:rPr>
              <w:t>Parameter Name</w:t>
            </w:r>
          </w:p>
        </w:tc>
        <w:tc>
          <w:tcPr>
            <w:tcW w:w="2351" w:type="dxa"/>
            <w:shd w:val="clear" w:color="auto" w:fill="4472C4"/>
          </w:tcPr>
          <w:p w14:paraId="267C0D11">
            <w:pPr>
              <w:jc w:val="center"/>
              <w:rPr>
                <w:rFonts w:hint="eastAsia"/>
              </w:rPr>
            </w:pPr>
            <w:r>
              <w:rPr>
                <w:b/>
                <w:color w:val="FFFFFF"/>
              </w:rPr>
              <w:t>Required</w:t>
            </w:r>
          </w:p>
        </w:tc>
        <w:tc>
          <w:tcPr>
            <w:tcW w:w="2351" w:type="dxa"/>
            <w:shd w:val="clear" w:color="auto" w:fill="4472C4"/>
          </w:tcPr>
          <w:p w14:paraId="000E0ADD">
            <w:pPr>
              <w:jc w:val="center"/>
              <w:rPr>
                <w:rFonts w:hint="eastAsia"/>
              </w:rPr>
            </w:pPr>
            <w:r>
              <w:rPr>
                <w:rFonts w:hint="eastAsia"/>
                <w:b/>
                <w:color w:val="FFFFFF"/>
              </w:rPr>
              <w:t>Type</w:t>
            </w:r>
          </w:p>
        </w:tc>
        <w:tc>
          <w:tcPr>
            <w:tcW w:w="2351" w:type="dxa"/>
            <w:shd w:val="clear" w:color="auto" w:fill="4472C4"/>
          </w:tcPr>
          <w:p w14:paraId="35C370EA">
            <w:pPr>
              <w:jc w:val="center"/>
              <w:rPr>
                <w:rFonts w:hint="eastAsia"/>
              </w:rPr>
            </w:pPr>
            <w:r>
              <w:rPr>
                <w:rFonts w:hint="eastAsia"/>
                <w:b/>
                <w:color w:val="FFFFFF"/>
                <w:lang w:eastAsia="zh-CN"/>
              </w:rPr>
              <w:t>Description</w:t>
            </w:r>
          </w:p>
        </w:tc>
      </w:tr>
      <w:tr w14:paraId="338B5D9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7CABDC6">
            <w:pPr>
              <w:rPr>
                <w:rFonts w:hint="eastAsia"/>
              </w:rPr>
            </w:pPr>
            <w:r>
              <w:rPr>
                <w:sz w:val="18"/>
              </w:rPr>
              <w:t>path</w:t>
            </w:r>
          </w:p>
        </w:tc>
        <w:tc>
          <w:tcPr>
            <w:tcW w:w="2351" w:type="dxa"/>
          </w:tcPr>
          <w:p w14:paraId="27DF172B">
            <w:pPr>
              <w:rPr>
                <w:rFonts w:hint="eastAsia"/>
              </w:rPr>
            </w:pPr>
            <w:r>
              <w:rPr>
                <w:rFonts w:hint="eastAsia"/>
                <w:sz w:val="18"/>
              </w:rPr>
              <w:t>Yes</w:t>
            </w:r>
          </w:p>
        </w:tc>
        <w:tc>
          <w:tcPr>
            <w:tcW w:w="2351" w:type="dxa"/>
          </w:tcPr>
          <w:p w14:paraId="348895FA">
            <w:pPr>
              <w:rPr>
                <w:rFonts w:hint="eastAsia"/>
              </w:rPr>
            </w:pPr>
            <w:r>
              <w:rPr>
                <w:sz w:val="18"/>
              </w:rPr>
              <w:t>string</w:t>
            </w:r>
          </w:p>
        </w:tc>
        <w:tc>
          <w:tcPr>
            <w:tcW w:w="2351" w:type="dxa"/>
          </w:tcPr>
          <w:p w14:paraId="76EE6AFD">
            <w:pPr>
              <w:rPr>
                <w:rFonts w:hint="eastAsia"/>
                <w:lang w:eastAsia="zh-CN"/>
              </w:rPr>
            </w:pPr>
            <w:r>
              <w:rPr>
                <w:sz w:val="18"/>
                <w:lang w:eastAsia="zh-CN"/>
              </w:rPr>
              <w:t>File path within private directory</w:t>
            </w:r>
          </w:p>
        </w:tc>
      </w:tr>
    </w:tbl>
    <w:p w14:paraId="0491BF60">
      <w:pPr>
        <w:spacing w:after="40"/>
        <w:rPr>
          <w:rFonts w:hint="eastAsia"/>
          <w:lang w:eastAsia="zh-CN"/>
        </w:rPr>
      </w:pPr>
    </w:p>
    <w:p w14:paraId="666779B9">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6770B3D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2AB5A2B9">
            <w:pPr>
              <w:jc w:val="center"/>
              <w:rPr>
                <w:rFonts w:hint="eastAsia"/>
              </w:rPr>
            </w:pPr>
            <w:r>
              <w:rPr>
                <w:b/>
                <w:color w:val="FFFFFF"/>
              </w:rPr>
              <w:t>Parameter Name</w:t>
            </w:r>
          </w:p>
        </w:tc>
        <w:tc>
          <w:tcPr>
            <w:tcW w:w="2351" w:type="dxa"/>
            <w:shd w:val="clear" w:color="auto" w:fill="4472C4"/>
          </w:tcPr>
          <w:p w14:paraId="153057FF">
            <w:pPr>
              <w:jc w:val="center"/>
              <w:rPr>
                <w:rFonts w:hint="eastAsia"/>
              </w:rPr>
            </w:pPr>
            <w:r>
              <w:rPr>
                <w:b/>
                <w:color w:val="FFFFFF"/>
              </w:rPr>
              <w:t>Required</w:t>
            </w:r>
          </w:p>
        </w:tc>
        <w:tc>
          <w:tcPr>
            <w:tcW w:w="2351" w:type="dxa"/>
            <w:shd w:val="clear" w:color="auto" w:fill="4472C4"/>
          </w:tcPr>
          <w:p w14:paraId="7AAC7B5E">
            <w:pPr>
              <w:jc w:val="center"/>
              <w:rPr>
                <w:rFonts w:hint="eastAsia"/>
              </w:rPr>
            </w:pPr>
            <w:r>
              <w:rPr>
                <w:rFonts w:hint="eastAsia"/>
                <w:b/>
                <w:color w:val="FFFFFF"/>
              </w:rPr>
              <w:t>Type</w:t>
            </w:r>
          </w:p>
        </w:tc>
        <w:tc>
          <w:tcPr>
            <w:tcW w:w="2351" w:type="dxa"/>
            <w:shd w:val="clear" w:color="auto" w:fill="4472C4"/>
          </w:tcPr>
          <w:p w14:paraId="4605CC05">
            <w:pPr>
              <w:jc w:val="center"/>
              <w:rPr>
                <w:rFonts w:hint="eastAsia"/>
              </w:rPr>
            </w:pPr>
            <w:r>
              <w:rPr>
                <w:rFonts w:hint="eastAsia"/>
                <w:b/>
                <w:color w:val="FFFFFF"/>
                <w:lang w:eastAsia="zh-CN"/>
              </w:rPr>
              <w:t>Description</w:t>
            </w:r>
          </w:p>
        </w:tc>
      </w:tr>
      <w:tr w14:paraId="3CB53BC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9B0C2CE">
            <w:pPr>
              <w:rPr>
                <w:rFonts w:hint="eastAsia"/>
              </w:rPr>
            </w:pPr>
            <w:r>
              <w:rPr>
                <w:sz w:val="18"/>
              </w:rPr>
              <w:t>code</w:t>
            </w:r>
          </w:p>
        </w:tc>
        <w:tc>
          <w:tcPr>
            <w:tcW w:w="2351" w:type="dxa"/>
          </w:tcPr>
          <w:p w14:paraId="3D2E4868">
            <w:pPr>
              <w:rPr>
                <w:rFonts w:hint="eastAsia"/>
              </w:rPr>
            </w:pPr>
            <w:r>
              <w:rPr>
                <w:rFonts w:hint="eastAsia"/>
                <w:sz w:val="18"/>
              </w:rPr>
              <w:t>Yes</w:t>
            </w:r>
          </w:p>
        </w:tc>
        <w:tc>
          <w:tcPr>
            <w:tcW w:w="2351" w:type="dxa"/>
          </w:tcPr>
          <w:p w14:paraId="339C8304">
            <w:pPr>
              <w:rPr>
                <w:rFonts w:hint="eastAsia"/>
              </w:rPr>
            </w:pPr>
            <w:r>
              <w:rPr>
                <w:sz w:val="18"/>
              </w:rPr>
              <w:t>number</w:t>
            </w:r>
          </w:p>
        </w:tc>
        <w:tc>
          <w:tcPr>
            <w:tcW w:w="2351" w:type="dxa"/>
          </w:tcPr>
          <w:p w14:paraId="165B0400">
            <w:pPr>
              <w:rPr>
                <w:rFonts w:hint="eastAsia"/>
                <w:lang w:eastAsia="zh-CN"/>
              </w:rPr>
            </w:pPr>
            <w:r>
              <w:rPr>
                <w:sz w:val="18"/>
                <w:lang w:eastAsia="zh-CN"/>
              </w:rPr>
              <w:t>Response code: 1 success, 0 failure, -1 cancelled</w:t>
            </w:r>
          </w:p>
        </w:tc>
      </w:tr>
      <w:tr w14:paraId="0D3BEC9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0FC341F3">
            <w:pPr>
              <w:rPr>
                <w:rFonts w:hint="eastAsia"/>
              </w:rPr>
            </w:pPr>
            <w:r>
              <w:rPr>
                <w:sz w:val="18"/>
              </w:rPr>
              <w:t>message</w:t>
            </w:r>
          </w:p>
        </w:tc>
        <w:tc>
          <w:tcPr>
            <w:tcW w:w="2351" w:type="dxa"/>
            <w:shd w:val="clear" w:color="auto" w:fill="F2F2F2"/>
          </w:tcPr>
          <w:p w14:paraId="50C5B608">
            <w:pPr>
              <w:rPr>
                <w:rFonts w:hint="eastAsia"/>
              </w:rPr>
            </w:pPr>
            <w:r>
              <w:rPr>
                <w:rFonts w:hint="eastAsia"/>
                <w:sz w:val="18"/>
              </w:rPr>
              <w:t>Yes</w:t>
            </w:r>
          </w:p>
        </w:tc>
        <w:tc>
          <w:tcPr>
            <w:tcW w:w="2351" w:type="dxa"/>
            <w:shd w:val="clear" w:color="auto" w:fill="F2F2F2"/>
          </w:tcPr>
          <w:p w14:paraId="4BE537EF">
            <w:pPr>
              <w:rPr>
                <w:rFonts w:hint="eastAsia"/>
              </w:rPr>
            </w:pPr>
            <w:r>
              <w:rPr>
                <w:sz w:val="18"/>
              </w:rPr>
              <w:t>string</w:t>
            </w:r>
          </w:p>
        </w:tc>
        <w:tc>
          <w:tcPr>
            <w:tcW w:w="2351" w:type="dxa"/>
            <w:shd w:val="clear" w:color="auto" w:fill="F2F2F2"/>
          </w:tcPr>
          <w:p w14:paraId="339F9C4C">
            <w:pPr>
              <w:rPr>
                <w:rFonts w:hint="eastAsia"/>
              </w:rPr>
            </w:pPr>
            <w:r>
              <w:rPr>
                <w:sz w:val="18"/>
              </w:rPr>
              <w:t>Response message</w:t>
            </w:r>
          </w:p>
        </w:tc>
      </w:tr>
      <w:tr w14:paraId="5D3A424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EF06D04">
            <w:pPr>
              <w:rPr>
                <w:rFonts w:hint="eastAsia"/>
              </w:rPr>
            </w:pPr>
            <w:r>
              <w:rPr>
                <w:sz w:val="18"/>
              </w:rPr>
              <w:t>data</w:t>
            </w:r>
          </w:p>
        </w:tc>
        <w:tc>
          <w:tcPr>
            <w:tcW w:w="2351" w:type="dxa"/>
          </w:tcPr>
          <w:p w14:paraId="78931E92">
            <w:pPr>
              <w:rPr>
                <w:rFonts w:hint="eastAsia"/>
              </w:rPr>
            </w:pPr>
            <w:r>
              <w:rPr>
                <w:rFonts w:hint="eastAsia"/>
                <w:sz w:val="18"/>
              </w:rPr>
              <w:t>Yes</w:t>
            </w:r>
          </w:p>
        </w:tc>
        <w:tc>
          <w:tcPr>
            <w:tcW w:w="2351" w:type="dxa"/>
          </w:tcPr>
          <w:p w14:paraId="3F08CB5D">
            <w:pPr>
              <w:rPr>
                <w:rFonts w:hint="eastAsia"/>
              </w:rPr>
            </w:pPr>
            <w:r>
              <w:rPr>
                <w:sz w:val="18"/>
              </w:rPr>
              <w:t>object</w:t>
            </w:r>
          </w:p>
        </w:tc>
        <w:tc>
          <w:tcPr>
            <w:tcW w:w="2351" w:type="dxa"/>
          </w:tcPr>
          <w:p w14:paraId="4F6E803B">
            <w:pPr>
              <w:rPr>
                <w:rFonts w:hint="eastAsia"/>
              </w:rPr>
            </w:pPr>
            <w:r>
              <w:rPr>
                <w:sz w:val="18"/>
              </w:rPr>
              <w:t>Response data</w:t>
            </w:r>
          </w:p>
        </w:tc>
      </w:tr>
    </w:tbl>
    <w:p w14:paraId="1F0D9EBF">
      <w:pPr>
        <w:spacing w:after="40"/>
        <w:rPr>
          <w:rFonts w:hint="eastAsia"/>
        </w:rPr>
      </w:pPr>
    </w:p>
    <w:p w14:paraId="688FD003">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5161AD4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702BFFFE">
            <w:pPr>
              <w:spacing w:after="0" w:line="280" w:lineRule="exact"/>
              <w:rPr>
                <w:rFonts w:hint="eastAsia"/>
              </w:rPr>
            </w:pPr>
            <w:r>
              <w:rPr>
                <w:rFonts w:ascii="Consolas" w:hAnsi="Consolas" w:eastAsia="Consolas"/>
                <w:sz w:val="18"/>
              </w:rPr>
              <w:t>plugins.mediaPlugin.deleteFile({</w:t>
            </w:r>
          </w:p>
          <w:p w14:paraId="6308AB9B">
            <w:pPr>
              <w:spacing w:after="0" w:line="280" w:lineRule="exact"/>
              <w:rPr>
                <w:rFonts w:hint="eastAsia"/>
              </w:rPr>
            </w:pPr>
            <w:r>
              <w:rPr>
                <w:rFonts w:ascii="Consolas" w:hAnsi="Consolas" w:eastAsia="Consolas"/>
                <w:sz w:val="18"/>
              </w:rPr>
              <w:t xml:space="preserve">  path: "/test/test.txt"</w:t>
            </w:r>
          </w:p>
          <w:p w14:paraId="5EAC4EB8">
            <w:pPr>
              <w:spacing w:after="0" w:line="280" w:lineRule="exact"/>
              <w:rPr>
                <w:rFonts w:hint="eastAsia"/>
              </w:rPr>
            </w:pPr>
            <w:r>
              <w:rPr>
                <w:rFonts w:ascii="Consolas" w:hAnsi="Consolas" w:eastAsia="Consolas"/>
                <w:sz w:val="18"/>
              </w:rPr>
              <w:t>}).then(data =&gt; {</w:t>
            </w:r>
          </w:p>
          <w:p w14:paraId="1354DAE3">
            <w:pPr>
              <w:spacing w:after="0" w:line="280" w:lineRule="exact"/>
              <w:rPr>
                <w:rFonts w:hint="eastAsia"/>
              </w:rPr>
            </w:pPr>
            <w:r>
              <w:rPr>
                <w:rFonts w:ascii="Consolas" w:hAnsi="Consolas" w:eastAsia="Consolas"/>
                <w:sz w:val="18"/>
              </w:rPr>
              <w:t xml:space="preserve">  if (data.code === 1) {</w:t>
            </w:r>
          </w:p>
          <w:p w14:paraId="395DFB79">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658535F5">
            <w:pPr>
              <w:spacing w:after="0" w:line="280" w:lineRule="exact"/>
              <w:rPr>
                <w:rFonts w:hint="eastAsia"/>
              </w:rPr>
            </w:pPr>
            <w:r>
              <w:rPr>
                <w:rFonts w:ascii="Consolas" w:hAnsi="Consolas" w:eastAsia="Consolas"/>
                <w:sz w:val="18"/>
              </w:rPr>
              <w:t xml:space="preserve">  }</w:t>
            </w:r>
          </w:p>
          <w:p w14:paraId="4273F283">
            <w:pPr>
              <w:spacing w:after="0" w:line="280" w:lineRule="exact"/>
              <w:rPr>
                <w:rFonts w:hint="eastAsia"/>
              </w:rPr>
            </w:pPr>
            <w:r>
              <w:rPr>
                <w:rFonts w:ascii="Consolas" w:hAnsi="Consolas" w:eastAsia="Consolas"/>
                <w:sz w:val="18"/>
              </w:rPr>
              <w:t>}).catch(error =&gt; {</w:t>
            </w:r>
          </w:p>
          <w:p w14:paraId="752B64C0">
            <w:pPr>
              <w:spacing w:after="0" w:line="280" w:lineRule="exact"/>
              <w:rPr>
                <w:rFonts w:hint="eastAsia"/>
              </w:rPr>
            </w:pPr>
            <w:r>
              <w:rPr>
                <w:rFonts w:ascii="Consolas" w:hAnsi="Consolas" w:eastAsia="Consolas"/>
                <w:sz w:val="18"/>
              </w:rPr>
              <w:t xml:space="preserve">  console.log("error:", error);</w:t>
            </w:r>
          </w:p>
          <w:p w14:paraId="1CC51FCD">
            <w:pPr>
              <w:spacing w:after="0" w:line="280" w:lineRule="exact"/>
              <w:rPr>
                <w:rFonts w:hint="eastAsia"/>
              </w:rPr>
            </w:pPr>
            <w:r>
              <w:rPr>
                <w:rFonts w:ascii="Consolas" w:hAnsi="Consolas" w:eastAsia="Consolas"/>
                <w:sz w:val="18"/>
              </w:rPr>
              <w:t>});</w:t>
            </w:r>
          </w:p>
        </w:tc>
      </w:tr>
    </w:tbl>
    <w:p w14:paraId="2B4234CC">
      <w:pPr>
        <w:spacing w:after="40"/>
        <w:rPr>
          <w:rFonts w:hint="eastAsia"/>
        </w:rPr>
      </w:pPr>
    </w:p>
    <w:p w14:paraId="25F03713">
      <w:pPr>
        <w:pStyle w:val="6"/>
      </w:pPr>
      <w:bookmarkStart w:id="34" w:name="_Toc68"/>
      <w:r>
        <w:rPr>
          <w:rFonts w:ascii="微软雅黑" w:hAnsi="微软雅黑" w:eastAsia="微软雅黑"/>
          <w:color w:val="2E74B5"/>
          <w:sz w:val="26"/>
        </w:rPr>
        <w:t>2.1.15 searchFiles</w:t>
      </w:r>
      <w:bookmarkEnd w:id="34"/>
    </w:p>
    <w:p w14:paraId="53184AA5">
      <w:pPr>
        <w:spacing w:before="40" w:after="40"/>
        <w:rPr>
          <w:rFonts w:hint="eastAsia"/>
          <w:lang w:eastAsia="zh-CN"/>
        </w:rPr>
      </w:pPr>
      <w:r>
        <w:rPr>
          <w:lang w:eastAsia="zh-CN"/>
        </w:rPr>
        <w:t>Quickly search files by keyword.</w:t>
      </w:r>
    </w:p>
    <w:p w14:paraId="36262D63">
      <w:pPr>
        <w:spacing w:before="40" w:after="40"/>
        <w:rPr>
          <w:rFonts w:hint="eastAsia"/>
          <w:lang w:eastAsia="zh-CN"/>
        </w:rPr>
      </w:pPr>
    </w:p>
    <w:p w14:paraId="2DD2DA6A">
      <w:pPr>
        <w:spacing w:before="40" w:after="40"/>
        <w:rPr>
          <w:rFonts w:hint="eastAsia"/>
          <w:i/>
          <w:color w:val="666666"/>
        </w:rPr>
      </w:pPr>
      <w:r>
        <w:rPr>
          <w:rFonts w:hint="eastAsia"/>
          <w:i/>
          <w:color w:val="666666"/>
        </w:rPr>
        <w:t>Supported starting from JSSDK version 1.0.0</w:t>
      </w:r>
    </w:p>
    <w:p w14:paraId="0D11DE04">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1</w:t>
      </w:r>
      <w:r>
        <w:rPr>
          <w:rFonts w:hint="eastAsia"/>
          <w:i/>
          <w:color w:val="666666"/>
        </w:rPr>
        <w:t>.</w:t>
      </w:r>
      <w:r>
        <w:rPr>
          <w:rFonts w:hint="eastAsia"/>
          <w:i/>
          <w:color w:val="666666"/>
          <w:lang w:eastAsia="zh-CN"/>
        </w:rPr>
        <w:t>1</w:t>
      </w:r>
    </w:p>
    <w:p w14:paraId="4B28B06D">
      <w:pPr>
        <w:spacing w:before="40" w:after="40"/>
        <w:rPr>
          <w:rFonts w:hint="eastAsia"/>
          <w:i/>
          <w:color w:val="666666"/>
          <w:lang w:eastAsia="zh-CN"/>
        </w:rPr>
      </w:pPr>
    </w:p>
    <w:p w14:paraId="70F90A93">
      <w:pPr>
        <w:spacing w:before="40" w:after="40"/>
        <w:rPr>
          <w:rFonts w:hint="eastAsia"/>
        </w:rPr>
      </w:pPr>
      <w:r>
        <w:rPr>
          <w:b/>
        </w:rPr>
        <w:t>pluginName: mediaPlugin</w:t>
      </w:r>
    </w:p>
    <w:p w14:paraId="1D17A809">
      <w:pPr>
        <w:spacing w:before="40" w:after="40"/>
        <w:rPr>
          <w:rFonts w:hint="eastAsia"/>
        </w:rPr>
      </w:pPr>
      <w:r>
        <w:rPr>
          <w:b/>
        </w:rPr>
        <w:t>actionName: searchFiles</w:t>
      </w:r>
    </w:p>
    <w:p w14:paraId="0AD934AA">
      <w:pPr>
        <w:spacing w:before="40" w:after="40"/>
        <w:rPr>
          <w:rFonts w:hint="eastAsia"/>
          <w:b/>
          <w:lang w:eastAsia="zh-CN"/>
        </w:rPr>
      </w:pPr>
    </w:p>
    <w:p w14:paraId="2F9613D9">
      <w:pPr>
        <w:spacing w:before="40" w:after="40"/>
        <w:rPr>
          <w:rFonts w:hint="eastAsia"/>
        </w:rPr>
      </w:pPr>
      <w:r>
        <w:rPr>
          <w:rFonts w:hint="eastAsia"/>
          <w:b/>
          <w:lang w:eastAsia="zh-CN"/>
        </w:rPr>
        <w:t>Permission</w:t>
      </w:r>
      <w:r>
        <w:rPr>
          <w:b/>
        </w:rPr>
        <w:t>：</w:t>
      </w:r>
      <w:r>
        <w:t>MINIAPP_EXTERNAL_STORAGE</w:t>
      </w:r>
    </w:p>
    <w:p w14:paraId="54C87113">
      <w:pPr>
        <w:spacing w:before="40" w:after="40"/>
        <w:rPr>
          <w:rFonts w:hint="eastAsia"/>
        </w:rPr>
      </w:pPr>
    </w:p>
    <w:p w14:paraId="2B84369D">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78983D3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0A2FE328">
            <w:pPr>
              <w:jc w:val="center"/>
              <w:rPr>
                <w:rFonts w:hint="eastAsia"/>
              </w:rPr>
            </w:pPr>
            <w:r>
              <w:rPr>
                <w:b/>
                <w:color w:val="FFFFFF"/>
              </w:rPr>
              <w:t>Parameter Name</w:t>
            </w:r>
          </w:p>
        </w:tc>
        <w:tc>
          <w:tcPr>
            <w:tcW w:w="2351" w:type="dxa"/>
            <w:shd w:val="clear" w:color="auto" w:fill="4472C4"/>
          </w:tcPr>
          <w:p w14:paraId="6A2A18E5">
            <w:pPr>
              <w:jc w:val="center"/>
              <w:rPr>
                <w:rFonts w:hint="eastAsia"/>
              </w:rPr>
            </w:pPr>
            <w:r>
              <w:rPr>
                <w:b/>
                <w:color w:val="FFFFFF"/>
              </w:rPr>
              <w:t>Required</w:t>
            </w:r>
          </w:p>
        </w:tc>
        <w:tc>
          <w:tcPr>
            <w:tcW w:w="2351" w:type="dxa"/>
            <w:shd w:val="clear" w:color="auto" w:fill="4472C4"/>
          </w:tcPr>
          <w:p w14:paraId="6C09FF33">
            <w:pPr>
              <w:jc w:val="center"/>
              <w:rPr>
                <w:rFonts w:hint="eastAsia"/>
              </w:rPr>
            </w:pPr>
            <w:r>
              <w:rPr>
                <w:rFonts w:hint="eastAsia"/>
                <w:b/>
                <w:color w:val="FFFFFF"/>
              </w:rPr>
              <w:t>Type</w:t>
            </w:r>
          </w:p>
        </w:tc>
        <w:tc>
          <w:tcPr>
            <w:tcW w:w="2351" w:type="dxa"/>
            <w:shd w:val="clear" w:color="auto" w:fill="4472C4"/>
          </w:tcPr>
          <w:p w14:paraId="56904AF3">
            <w:pPr>
              <w:jc w:val="center"/>
              <w:rPr>
                <w:rFonts w:hint="eastAsia"/>
              </w:rPr>
            </w:pPr>
            <w:r>
              <w:rPr>
                <w:rFonts w:hint="eastAsia"/>
                <w:b/>
                <w:color w:val="FFFFFF"/>
                <w:lang w:eastAsia="zh-CN"/>
              </w:rPr>
              <w:t>Description</w:t>
            </w:r>
          </w:p>
        </w:tc>
      </w:tr>
      <w:tr w14:paraId="663A665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37076BE">
            <w:pPr>
              <w:rPr>
                <w:rFonts w:hint="eastAsia"/>
              </w:rPr>
            </w:pPr>
            <w:r>
              <w:rPr>
                <w:sz w:val="18"/>
              </w:rPr>
              <w:t>keywords</w:t>
            </w:r>
          </w:p>
        </w:tc>
        <w:tc>
          <w:tcPr>
            <w:tcW w:w="2351" w:type="dxa"/>
          </w:tcPr>
          <w:p w14:paraId="0C8806E8">
            <w:pPr>
              <w:rPr>
                <w:rFonts w:hint="eastAsia"/>
              </w:rPr>
            </w:pPr>
            <w:r>
              <w:rPr>
                <w:rFonts w:hint="eastAsia"/>
                <w:sz w:val="18"/>
              </w:rPr>
              <w:t>Yes</w:t>
            </w:r>
          </w:p>
        </w:tc>
        <w:tc>
          <w:tcPr>
            <w:tcW w:w="2351" w:type="dxa"/>
          </w:tcPr>
          <w:p w14:paraId="597DA861">
            <w:pPr>
              <w:rPr>
                <w:rFonts w:hint="eastAsia"/>
              </w:rPr>
            </w:pPr>
            <w:r>
              <w:rPr>
                <w:sz w:val="18"/>
              </w:rPr>
              <w:t>string</w:t>
            </w:r>
          </w:p>
        </w:tc>
        <w:tc>
          <w:tcPr>
            <w:tcW w:w="2351" w:type="dxa"/>
          </w:tcPr>
          <w:p w14:paraId="44B1709F">
            <w:pPr>
              <w:rPr>
                <w:rFonts w:hint="eastAsia"/>
                <w:lang w:eastAsia="zh-CN"/>
              </w:rPr>
            </w:pPr>
            <w:r>
              <w:rPr>
                <w:sz w:val="18"/>
                <w:lang w:eastAsia="zh-CN"/>
              </w:rPr>
              <w:t>JSON</w:t>
            </w:r>
            <w:r>
              <w:rPr>
                <w:sz w:val="18"/>
                <w:lang w:eastAsia="zh-CN"/>
              </w:rPr>
              <w:noBreakHyphen/>
            </w:r>
            <w:r>
              <w:rPr>
                <w:sz w:val="18"/>
                <w:lang w:eastAsia="zh-CN"/>
              </w:rPr>
              <w:t>array string of search keywords e.g. ["Project Proposal","pdf"]</w:t>
            </w:r>
          </w:p>
        </w:tc>
      </w:tr>
    </w:tbl>
    <w:p w14:paraId="6975FF7C">
      <w:pPr>
        <w:spacing w:after="40"/>
        <w:rPr>
          <w:rFonts w:hint="eastAsia"/>
          <w:lang w:eastAsia="zh-CN"/>
        </w:rPr>
      </w:pPr>
    </w:p>
    <w:p w14:paraId="6ED721FE">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0812B94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4E400755">
            <w:pPr>
              <w:jc w:val="center"/>
              <w:rPr>
                <w:rFonts w:hint="eastAsia"/>
              </w:rPr>
            </w:pPr>
            <w:r>
              <w:rPr>
                <w:b/>
                <w:color w:val="FFFFFF"/>
              </w:rPr>
              <w:t>Parameter Name</w:t>
            </w:r>
          </w:p>
        </w:tc>
        <w:tc>
          <w:tcPr>
            <w:tcW w:w="2351" w:type="dxa"/>
            <w:shd w:val="clear" w:color="auto" w:fill="4472C4"/>
          </w:tcPr>
          <w:p w14:paraId="09661DAD">
            <w:pPr>
              <w:jc w:val="center"/>
              <w:rPr>
                <w:rFonts w:hint="eastAsia"/>
              </w:rPr>
            </w:pPr>
            <w:r>
              <w:rPr>
                <w:b/>
                <w:color w:val="FFFFFF"/>
              </w:rPr>
              <w:t>Required</w:t>
            </w:r>
          </w:p>
        </w:tc>
        <w:tc>
          <w:tcPr>
            <w:tcW w:w="2351" w:type="dxa"/>
            <w:shd w:val="clear" w:color="auto" w:fill="4472C4"/>
          </w:tcPr>
          <w:p w14:paraId="2D8D2880">
            <w:pPr>
              <w:jc w:val="center"/>
              <w:rPr>
                <w:rFonts w:hint="eastAsia"/>
              </w:rPr>
            </w:pPr>
            <w:r>
              <w:rPr>
                <w:rFonts w:hint="eastAsia"/>
                <w:b/>
                <w:color w:val="FFFFFF"/>
              </w:rPr>
              <w:t>Type</w:t>
            </w:r>
          </w:p>
        </w:tc>
        <w:tc>
          <w:tcPr>
            <w:tcW w:w="2351" w:type="dxa"/>
            <w:shd w:val="clear" w:color="auto" w:fill="4472C4"/>
          </w:tcPr>
          <w:p w14:paraId="1B578840">
            <w:pPr>
              <w:jc w:val="center"/>
              <w:rPr>
                <w:rFonts w:hint="eastAsia"/>
              </w:rPr>
            </w:pPr>
            <w:r>
              <w:rPr>
                <w:rFonts w:hint="eastAsia"/>
                <w:b/>
                <w:color w:val="FFFFFF"/>
                <w:lang w:eastAsia="zh-CN"/>
              </w:rPr>
              <w:t>Description</w:t>
            </w:r>
          </w:p>
        </w:tc>
      </w:tr>
      <w:tr w14:paraId="611B9FE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1596FFD">
            <w:pPr>
              <w:rPr>
                <w:rFonts w:hint="eastAsia"/>
              </w:rPr>
            </w:pPr>
            <w:r>
              <w:rPr>
                <w:sz w:val="18"/>
              </w:rPr>
              <w:t>code</w:t>
            </w:r>
          </w:p>
        </w:tc>
        <w:tc>
          <w:tcPr>
            <w:tcW w:w="2351" w:type="dxa"/>
          </w:tcPr>
          <w:p w14:paraId="6F2A2F66">
            <w:pPr>
              <w:rPr>
                <w:rFonts w:hint="eastAsia"/>
              </w:rPr>
            </w:pPr>
            <w:r>
              <w:rPr>
                <w:rFonts w:hint="eastAsia"/>
                <w:sz w:val="18"/>
              </w:rPr>
              <w:t>Yes</w:t>
            </w:r>
          </w:p>
        </w:tc>
        <w:tc>
          <w:tcPr>
            <w:tcW w:w="2351" w:type="dxa"/>
          </w:tcPr>
          <w:p w14:paraId="40694AE0">
            <w:pPr>
              <w:rPr>
                <w:rFonts w:hint="eastAsia"/>
              </w:rPr>
            </w:pPr>
            <w:r>
              <w:rPr>
                <w:sz w:val="18"/>
              </w:rPr>
              <w:t>number</w:t>
            </w:r>
          </w:p>
        </w:tc>
        <w:tc>
          <w:tcPr>
            <w:tcW w:w="2351" w:type="dxa"/>
          </w:tcPr>
          <w:p w14:paraId="226A3FBB">
            <w:pPr>
              <w:rPr>
                <w:rFonts w:hint="eastAsia"/>
                <w:lang w:eastAsia="zh-CN"/>
              </w:rPr>
            </w:pPr>
            <w:r>
              <w:rPr>
                <w:sz w:val="18"/>
                <w:lang w:eastAsia="zh-CN"/>
              </w:rPr>
              <w:t>Response code: 1 success, 0 failure, -1 cancelled</w:t>
            </w:r>
          </w:p>
        </w:tc>
      </w:tr>
      <w:tr w14:paraId="4DF006A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7BD353BC">
            <w:pPr>
              <w:rPr>
                <w:rFonts w:hint="eastAsia"/>
              </w:rPr>
            </w:pPr>
            <w:r>
              <w:rPr>
                <w:sz w:val="18"/>
              </w:rPr>
              <w:t>message</w:t>
            </w:r>
          </w:p>
        </w:tc>
        <w:tc>
          <w:tcPr>
            <w:tcW w:w="2351" w:type="dxa"/>
            <w:shd w:val="clear" w:color="auto" w:fill="F2F2F2"/>
          </w:tcPr>
          <w:p w14:paraId="7540512C">
            <w:pPr>
              <w:rPr>
                <w:rFonts w:hint="eastAsia"/>
              </w:rPr>
            </w:pPr>
            <w:r>
              <w:rPr>
                <w:rFonts w:hint="eastAsia"/>
                <w:sz w:val="18"/>
              </w:rPr>
              <w:t>Yes</w:t>
            </w:r>
          </w:p>
        </w:tc>
        <w:tc>
          <w:tcPr>
            <w:tcW w:w="2351" w:type="dxa"/>
            <w:shd w:val="clear" w:color="auto" w:fill="F2F2F2"/>
          </w:tcPr>
          <w:p w14:paraId="3F770B2E">
            <w:pPr>
              <w:rPr>
                <w:rFonts w:hint="eastAsia"/>
              </w:rPr>
            </w:pPr>
            <w:r>
              <w:rPr>
                <w:sz w:val="18"/>
              </w:rPr>
              <w:t>string</w:t>
            </w:r>
          </w:p>
        </w:tc>
        <w:tc>
          <w:tcPr>
            <w:tcW w:w="2351" w:type="dxa"/>
            <w:shd w:val="clear" w:color="auto" w:fill="F2F2F2"/>
          </w:tcPr>
          <w:p w14:paraId="54F4C9D6">
            <w:pPr>
              <w:rPr>
                <w:rFonts w:hint="eastAsia"/>
              </w:rPr>
            </w:pPr>
            <w:r>
              <w:rPr>
                <w:sz w:val="18"/>
              </w:rPr>
              <w:t>Response message</w:t>
            </w:r>
          </w:p>
        </w:tc>
      </w:tr>
      <w:tr w14:paraId="0148345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C3D4FA7">
            <w:pPr>
              <w:rPr>
                <w:rFonts w:hint="eastAsia"/>
              </w:rPr>
            </w:pPr>
            <w:r>
              <w:rPr>
                <w:sz w:val="18"/>
              </w:rPr>
              <w:t>data.files</w:t>
            </w:r>
          </w:p>
        </w:tc>
        <w:tc>
          <w:tcPr>
            <w:tcW w:w="2351" w:type="dxa"/>
          </w:tcPr>
          <w:p w14:paraId="2725789C">
            <w:pPr>
              <w:rPr>
                <w:rFonts w:hint="eastAsia"/>
              </w:rPr>
            </w:pPr>
            <w:r>
              <w:rPr>
                <w:rFonts w:hint="eastAsia"/>
                <w:sz w:val="18"/>
              </w:rPr>
              <w:t>Yes</w:t>
            </w:r>
          </w:p>
        </w:tc>
        <w:tc>
          <w:tcPr>
            <w:tcW w:w="2351" w:type="dxa"/>
          </w:tcPr>
          <w:p w14:paraId="6390C253">
            <w:pPr>
              <w:rPr>
                <w:rFonts w:hint="eastAsia"/>
              </w:rPr>
            </w:pPr>
            <w:r>
              <w:rPr>
                <w:sz w:val="18"/>
              </w:rPr>
              <w:t>array</w:t>
            </w:r>
          </w:p>
        </w:tc>
        <w:tc>
          <w:tcPr>
            <w:tcW w:w="2351" w:type="dxa"/>
          </w:tcPr>
          <w:p w14:paraId="437BD932">
            <w:pPr>
              <w:rPr>
                <w:rFonts w:hint="eastAsia"/>
              </w:rPr>
            </w:pPr>
            <w:r>
              <w:rPr>
                <w:sz w:val="18"/>
              </w:rPr>
              <w:t>Search</w:t>
            </w:r>
            <w:r>
              <w:rPr>
                <w:sz w:val="18"/>
              </w:rPr>
              <w:noBreakHyphen/>
            </w:r>
            <w:r>
              <w:rPr>
                <w:sz w:val="18"/>
              </w:rPr>
              <w:t>result list</w:t>
            </w:r>
          </w:p>
        </w:tc>
      </w:tr>
      <w:tr w14:paraId="052620E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A0D045C">
            <w:pPr>
              <w:rPr>
                <w:rFonts w:hint="eastAsia"/>
              </w:rPr>
            </w:pPr>
            <w:r>
              <w:rPr>
                <w:sz w:val="18"/>
              </w:rPr>
              <w:t>data.files[].path</w:t>
            </w:r>
          </w:p>
        </w:tc>
        <w:tc>
          <w:tcPr>
            <w:tcW w:w="2351" w:type="dxa"/>
            <w:shd w:val="clear" w:color="auto" w:fill="F2F2F2"/>
          </w:tcPr>
          <w:p w14:paraId="706D28F1">
            <w:pPr>
              <w:rPr>
                <w:rFonts w:hint="eastAsia"/>
              </w:rPr>
            </w:pPr>
            <w:r>
              <w:rPr>
                <w:rFonts w:hint="eastAsia"/>
                <w:sz w:val="18"/>
              </w:rPr>
              <w:t>Yes</w:t>
            </w:r>
          </w:p>
        </w:tc>
        <w:tc>
          <w:tcPr>
            <w:tcW w:w="2351" w:type="dxa"/>
            <w:shd w:val="clear" w:color="auto" w:fill="F2F2F2"/>
          </w:tcPr>
          <w:p w14:paraId="26C8A3F5">
            <w:pPr>
              <w:rPr>
                <w:rFonts w:hint="eastAsia"/>
              </w:rPr>
            </w:pPr>
            <w:r>
              <w:rPr>
                <w:sz w:val="18"/>
              </w:rPr>
              <w:t>string</w:t>
            </w:r>
          </w:p>
        </w:tc>
        <w:tc>
          <w:tcPr>
            <w:tcW w:w="2351" w:type="dxa"/>
            <w:shd w:val="clear" w:color="auto" w:fill="F2F2F2"/>
          </w:tcPr>
          <w:p w14:paraId="7A46B1F6">
            <w:pPr>
              <w:rPr>
                <w:rFonts w:hint="eastAsia"/>
              </w:rPr>
            </w:pPr>
            <w:r>
              <w:rPr>
                <w:sz w:val="18"/>
              </w:rPr>
              <w:t>File path</w:t>
            </w:r>
          </w:p>
        </w:tc>
      </w:tr>
      <w:tr w14:paraId="3BEA8DF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2C9258C">
            <w:pPr>
              <w:rPr>
                <w:rFonts w:hint="eastAsia"/>
              </w:rPr>
            </w:pPr>
            <w:r>
              <w:rPr>
                <w:sz w:val="18"/>
              </w:rPr>
              <w:t>data.files[].name</w:t>
            </w:r>
          </w:p>
        </w:tc>
        <w:tc>
          <w:tcPr>
            <w:tcW w:w="2351" w:type="dxa"/>
          </w:tcPr>
          <w:p w14:paraId="19B2275B">
            <w:pPr>
              <w:rPr>
                <w:rFonts w:hint="eastAsia"/>
              </w:rPr>
            </w:pPr>
            <w:r>
              <w:rPr>
                <w:rFonts w:hint="eastAsia"/>
                <w:sz w:val="18"/>
              </w:rPr>
              <w:t>Yes</w:t>
            </w:r>
          </w:p>
        </w:tc>
        <w:tc>
          <w:tcPr>
            <w:tcW w:w="2351" w:type="dxa"/>
          </w:tcPr>
          <w:p w14:paraId="629C8A13">
            <w:pPr>
              <w:rPr>
                <w:rFonts w:hint="eastAsia"/>
              </w:rPr>
            </w:pPr>
            <w:r>
              <w:rPr>
                <w:sz w:val="18"/>
              </w:rPr>
              <w:t>string</w:t>
            </w:r>
          </w:p>
        </w:tc>
        <w:tc>
          <w:tcPr>
            <w:tcW w:w="2351" w:type="dxa"/>
          </w:tcPr>
          <w:p w14:paraId="2A69E7B3">
            <w:pPr>
              <w:rPr>
                <w:rFonts w:hint="eastAsia"/>
                <w:lang w:eastAsia="zh-CN"/>
              </w:rPr>
            </w:pPr>
            <w:r>
              <w:rPr>
                <w:sz w:val="18"/>
              </w:rPr>
              <w:t xml:space="preserve">File </w:t>
            </w:r>
            <w:r>
              <w:rPr>
                <w:rFonts w:hint="eastAsia"/>
                <w:sz w:val="18"/>
                <w:lang w:eastAsia="zh-CN"/>
              </w:rPr>
              <w:t>name</w:t>
            </w:r>
          </w:p>
        </w:tc>
      </w:tr>
    </w:tbl>
    <w:p w14:paraId="30558264">
      <w:pPr>
        <w:spacing w:after="40"/>
        <w:rPr>
          <w:rFonts w:hint="eastAsia"/>
        </w:rPr>
      </w:pPr>
    </w:p>
    <w:p w14:paraId="5B78169C">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1CB478F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2908482C">
            <w:pPr>
              <w:spacing w:after="0" w:line="280" w:lineRule="exact"/>
              <w:rPr>
                <w:rFonts w:hint="eastAsia"/>
              </w:rPr>
            </w:pPr>
            <w:r>
              <w:rPr>
                <w:rFonts w:ascii="Consolas" w:hAnsi="Consolas" w:eastAsia="Consolas"/>
                <w:sz w:val="18"/>
              </w:rPr>
              <w:t>plugins.mediaPlugin.searchFiles({</w:t>
            </w:r>
          </w:p>
          <w:p w14:paraId="3DC5903C">
            <w:pPr>
              <w:spacing w:after="0" w:line="280" w:lineRule="exact"/>
              <w:rPr>
                <w:rFonts w:hint="eastAsia"/>
              </w:rPr>
            </w:pPr>
            <w:r>
              <w:rPr>
                <w:rFonts w:ascii="Consolas" w:hAnsi="Consolas" w:eastAsia="Consolas"/>
                <w:sz w:val="18"/>
              </w:rPr>
              <w:t xml:space="preserve">  keywords: '["Project Proposal","pdf"]'</w:t>
            </w:r>
          </w:p>
          <w:p w14:paraId="5F3B15E0">
            <w:pPr>
              <w:spacing w:after="0" w:line="280" w:lineRule="exact"/>
              <w:rPr>
                <w:rFonts w:hint="eastAsia"/>
              </w:rPr>
            </w:pPr>
            <w:r>
              <w:rPr>
                <w:rFonts w:ascii="Consolas" w:hAnsi="Consolas" w:eastAsia="Consolas"/>
                <w:sz w:val="18"/>
              </w:rPr>
              <w:t>}).then(data =&gt; {</w:t>
            </w:r>
          </w:p>
          <w:p w14:paraId="78C32889">
            <w:pPr>
              <w:spacing w:after="0" w:line="280" w:lineRule="exact"/>
              <w:rPr>
                <w:rFonts w:hint="eastAsia"/>
              </w:rPr>
            </w:pPr>
            <w:r>
              <w:rPr>
                <w:rFonts w:ascii="Consolas" w:hAnsi="Consolas" w:eastAsia="Consolas"/>
                <w:sz w:val="18"/>
              </w:rPr>
              <w:t xml:space="preserve">  if (data.code === 1) {</w:t>
            </w:r>
          </w:p>
          <w:p w14:paraId="71F6FAC4">
            <w:pPr>
              <w:spacing w:after="0" w:line="280" w:lineRule="exact"/>
              <w:rPr>
                <w:rFonts w:hint="eastAsia"/>
              </w:rPr>
            </w:pPr>
            <w:r>
              <w:rPr>
                <w:rFonts w:ascii="Consolas" w:hAnsi="Consolas" w:eastAsia="Consolas"/>
                <w:sz w:val="18"/>
              </w:rPr>
              <w:t xml:space="preserve">    data.data.files.forEach(item =&gt; {</w:t>
            </w:r>
          </w:p>
          <w:p w14:paraId="2AFF19BB">
            <w:pPr>
              <w:spacing w:after="0" w:line="280" w:lineRule="exact"/>
              <w:rPr>
                <w:rFonts w:hint="eastAsia"/>
              </w:rPr>
            </w:pPr>
            <w:r>
              <w:rPr>
                <w:rFonts w:ascii="Consolas" w:hAnsi="Consolas" w:eastAsia="Consolas"/>
                <w:sz w:val="18"/>
              </w:rPr>
              <w:t xml:space="preserve">      console.log(item.name, item.path);</w:t>
            </w:r>
          </w:p>
          <w:p w14:paraId="178ADD66">
            <w:pPr>
              <w:spacing w:after="0" w:line="280" w:lineRule="exact"/>
              <w:rPr>
                <w:rFonts w:hint="eastAsia"/>
              </w:rPr>
            </w:pPr>
            <w:r>
              <w:rPr>
                <w:rFonts w:ascii="Consolas" w:hAnsi="Consolas" w:eastAsia="Consolas"/>
                <w:sz w:val="18"/>
              </w:rPr>
              <w:t xml:space="preserve">    });</w:t>
            </w:r>
          </w:p>
          <w:p w14:paraId="455C49F4">
            <w:pPr>
              <w:spacing w:after="0" w:line="280" w:lineRule="exact"/>
              <w:rPr>
                <w:rFonts w:hint="eastAsia"/>
              </w:rPr>
            </w:pPr>
            <w:r>
              <w:rPr>
                <w:rFonts w:ascii="Consolas" w:hAnsi="Consolas" w:eastAsia="Consolas"/>
                <w:sz w:val="18"/>
              </w:rPr>
              <w:t xml:space="preserve">  }</w:t>
            </w:r>
          </w:p>
          <w:p w14:paraId="008DDC74">
            <w:pPr>
              <w:spacing w:after="0" w:line="280" w:lineRule="exact"/>
              <w:rPr>
                <w:rFonts w:hint="eastAsia"/>
              </w:rPr>
            </w:pPr>
            <w:r>
              <w:rPr>
                <w:rFonts w:ascii="Consolas" w:hAnsi="Consolas" w:eastAsia="Consolas"/>
                <w:sz w:val="18"/>
              </w:rPr>
              <w:t>}).catch(error =&gt; {</w:t>
            </w:r>
          </w:p>
          <w:p w14:paraId="5D4EF434">
            <w:pPr>
              <w:spacing w:after="0" w:line="280" w:lineRule="exact"/>
              <w:rPr>
                <w:rFonts w:hint="eastAsia"/>
              </w:rPr>
            </w:pPr>
            <w:r>
              <w:rPr>
                <w:rFonts w:ascii="Consolas" w:hAnsi="Consolas" w:eastAsia="Consolas"/>
                <w:sz w:val="18"/>
              </w:rPr>
              <w:t xml:space="preserve">  console.log("error:", error);</w:t>
            </w:r>
          </w:p>
          <w:p w14:paraId="38FB5339">
            <w:pPr>
              <w:spacing w:after="0" w:line="280" w:lineRule="exact"/>
              <w:rPr>
                <w:rFonts w:hint="eastAsia"/>
              </w:rPr>
            </w:pPr>
            <w:r>
              <w:rPr>
                <w:rFonts w:ascii="Consolas" w:hAnsi="Consolas" w:eastAsia="Consolas"/>
                <w:sz w:val="18"/>
              </w:rPr>
              <w:t>});</w:t>
            </w:r>
          </w:p>
        </w:tc>
      </w:tr>
    </w:tbl>
    <w:p w14:paraId="52916B9A">
      <w:pPr>
        <w:spacing w:after="40"/>
        <w:rPr>
          <w:rFonts w:hint="eastAsia"/>
        </w:rPr>
      </w:pPr>
    </w:p>
    <w:p w14:paraId="36F90B23">
      <w:pPr>
        <w:pStyle w:val="4"/>
        <w:rPr>
          <w:rFonts w:hint="eastAsia" w:ascii="微软雅黑" w:hAnsi="微软雅黑" w:eastAsia="微软雅黑"/>
        </w:rPr>
      </w:pPr>
      <w:bookmarkStart w:id="35" w:name="_Toc23460"/>
      <w:bookmarkStart w:id="36" w:name="_Toc25386"/>
      <w:bookmarkStart w:id="37" w:name="_Toc4142"/>
      <w:r>
        <w:rPr>
          <w:rFonts w:ascii="微软雅黑" w:hAnsi="微软雅黑" w:eastAsia="微软雅黑"/>
        </w:rPr>
        <w:t xml:space="preserve">3 </w:t>
      </w:r>
      <w:bookmarkEnd w:id="35"/>
      <w:bookmarkEnd w:id="36"/>
      <w:bookmarkStart w:id="38" w:name="_Toc28099"/>
      <w:r>
        <w:rPr>
          <w:rFonts w:ascii="微软雅黑" w:hAnsi="微软雅黑" w:eastAsia="微软雅黑"/>
        </w:rPr>
        <w:t>Business Function Plugin</w:t>
      </w:r>
      <w:bookmarkEnd w:id="37"/>
    </w:p>
    <w:p w14:paraId="552FA30C">
      <w:pPr>
        <w:pStyle w:val="4"/>
      </w:pPr>
      <w:bookmarkStart w:id="39" w:name="_Toc3831"/>
      <w:r>
        <w:rPr>
          <w:rFonts w:ascii="微软雅黑" w:hAnsi="微软雅黑" w:eastAsia="微软雅黑"/>
        </w:rPr>
        <w:t xml:space="preserve">3.1 </w:t>
      </w:r>
      <w:bookmarkEnd w:id="38"/>
      <w:r>
        <w:rPr>
          <w:rFonts w:ascii="微软雅黑" w:hAnsi="微软雅黑" w:eastAsia="微软雅黑"/>
        </w:rPr>
        <w:t>Business Function Interfaces</w:t>
      </w:r>
      <w:bookmarkEnd w:id="39"/>
    </w:p>
    <w:p w14:paraId="1F8EEC7C">
      <w:pPr>
        <w:pStyle w:val="6"/>
      </w:pPr>
      <w:bookmarkStart w:id="40" w:name="_Toc24582"/>
      <w:r>
        <w:rPr>
          <w:rFonts w:ascii="微软雅黑" w:hAnsi="微软雅黑" w:eastAsia="微软雅黑"/>
          <w:color w:val="2E74B5"/>
          <w:sz w:val="26"/>
        </w:rPr>
        <w:t>3.1.1 getMiniAppInfo</w:t>
      </w:r>
      <w:bookmarkEnd w:id="40"/>
    </w:p>
    <w:p w14:paraId="180BE2D2">
      <w:pPr>
        <w:spacing w:before="40" w:after="40"/>
        <w:rPr>
          <w:rFonts w:hint="eastAsia"/>
        </w:rPr>
      </w:pPr>
      <w:r>
        <w:t xml:space="preserve">Obtain </w:t>
      </w:r>
      <w:r>
        <w:rPr>
          <w:rFonts w:hint="eastAsia"/>
          <w:lang w:eastAsia="zh-CN"/>
        </w:rPr>
        <w:t>IMS DC Application</w:t>
      </w:r>
      <w:r>
        <w:t xml:space="preserve"> configuration information.</w:t>
      </w:r>
    </w:p>
    <w:p w14:paraId="5223848C">
      <w:pPr>
        <w:spacing w:before="40" w:after="40"/>
        <w:rPr>
          <w:rFonts w:hint="eastAsia"/>
          <w:lang w:eastAsia="zh-CN"/>
        </w:rPr>
      </w:pPr>
    </w:p>
    <w:p w14:paraId="7423AAF9">
      <w:pPr>
        <w:spacing w:before="40" w:after="40"/>
        <w:rPr>
          <w:rFonts w:hint="eastAsia"/>
          <w:i/>
          <w:color w:val="666666"/>
        </w:rPr>
      </w:pPr>
      <w:r>
        <w:rPr>
          <w:rFonts w:hint="eastAsia"/>
          <w:i/>
          <w:color w:val="666666"/>
        </w:rPr>
        <w:t>Supported starting from JSSDK version 1.0.0</w:t>
      </w:r>
    </w:p>
    <w:p w14:paraId="17630BFE">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4CAC8E8C">
      <w:pPr>
        <w:spacing w:before="40" w:after="40"/>
        <w:rPr>
          <w:rFonts w:hint="eastAsia"/>
          <w:b/>
        </w:rPr>
      </w:pPr>
    </w:p>
    <w:p w14:paraId="2F02099C">
      <w:pPr>
        <w:spacing w:before="40" w:after="40"/>
        <w:rPr>
          <w:rFonts w:hint="eastAsia"/>
        </w:rPr>
      </w:pPr>
      <w:r>
        <w:rPr>
          <w:b/>
        </w:rPr>
        <w:t>pluginName: bizPlugin</w:t>
      </w:r>
    </w:p>
    <w:p w14:paraId="7C378221">
      <w:pPr>
        <w:spacing w:before="40" w:after="40"/>
        <w:rPr>
          <w:rFonts w:hint="eastAsia"/>
        </w:rPr>
      </w:pPr>
      <w:r>
        <w:rPr>
          <w:b/>
        </w:rPr>
        <w:t>actionName: getMiniAppInfo</w:t>
      </w:r>
    </w:p>
    <w:p w14:paraId="1FD01E05">
      <w:pPr>
        <w:spacing w:before="40" w:after="40"/>
        <w:rPr>
          <w:rFonts w:hint="eastAsia"/>
          <w:b/>
        </w:rPr>
      </w:pPr>
    </w:p>
    <w:p w14:paraId="308660AC">
      <w:pPr>
        <w:spacing w:before="40" w:after="40"/>
        <w:rPr>
          <w:rFonts w:hint="eastAsia"/>
          <w:b/>
        </w:rPr>
      </w:pPr>
      <w:r>
        <w:rPr>
          <w:b/>
        </w:rPr>
        <w:t>Request Parameters</w:t>
      </w:r>
    </w:p>
    <w:p w14:paraId="1BE8DBFB">
      <w:pPr>
        <w:spacing w:before="40" w:after="40"/>
        <w:rPr>
          <w:rFonts w:hint="eastAsia"/>
          <w:lang w:eastAsia="zh-CN"/>
        </w:rPr>
      </w:pPr>
      <w:r>
        <w:rPr>
          <w:rFonts w:hint="eastAsia"/>
          <w:lang w:eastAsia="zh-CN"/>
        </w:rPr>
        <w:t>None</w:t>
      </w:r>
    </w:p>
    <w:p w14:paraId="72F04904">
      <w:pPr>
        <w:spacing w:before="40" w:after="40"/>
        <w:rPr>
          <w:rFonts w:hint="eastAsia"/>
          <w:b/>
          <w:lang w:eastAsia="zh-CN"/>
        </w:rPr>
      </w:pPr>
    </w:p>
    <w:p w14:paraId="4F4BE833">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558"/>
        <w:gridCol w:w="2351"/>
        <w:gridCol w:w="2351"/>
        <w:gridCol w:w="2351"/>
      </w:tblGrid>
      <w:tr w14:paraId="2A41EBC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jc w:val="center"/>
        </w:trPr>
        <w:tc>
          <w:tcPr>
            <w:tcW w:w="2558" w:type="dxa"/>
            <w:shd w:val="clear" w:color="auto" w:fill="4472C4"/>
          </w:tcPr>
          <w:p w14:paraId="2E17D953">
            <w:pPr>
              <w:jc w:val="center"/>
              <w:rPr>
                <w:rFonts w:hint="eastAsia"/>
              </w:rPr>
            </w:pPr>
            <w:r>
              <w:rPr>
                <w:b/>
                <w:color w:val="FFFFFF"/>
              </w:rPr>
              <w:t>Parameter Name</w:t>
            </w:r>
          </w:p>
        </w:tc>
        <w:tc>
          <w:tcPr>
            <w:tcW w:w="2351" w:type="dxa"/>
            <w:shd w:val="clear" w:color="auto" w:fill="4472C4"/>
          </w:tcPr>
          <w:p w14:paraId="63F91519">
            <w:pPr>
              <w:jc w:val="center"/>
              <w:rPr>
                <w:rFonts w:hint="eastAsia"/>
              </w:rPr>
            </w:pPr>
            <w:r>
              <w:rPr>
                <w:b/>
                <w:color w:val="FFFFFF"/>
              </w:rPr>
              <w:t>Required</w:t>
            </w:r>
          </w:p>
        </w:tc>
        <w:tc>
          <w:tcPr>
            <w:tcW w:w="2351" w:type="dxa"/>
            <w:shd w:val="clear" w:color="auto" w:fill="4472C4"/>
          </w:tcPr>
          <w:p w14:paraId="65AB5904">
            <w:pPr>
              <w:jc w:val="center"/>
              <w:rPr>
                <w:rFonts w:hint="eastAsia"/>
              </w:rPr>
            </w:pPr>
            <w:r>
              <w:rPr>
                <w:rFonts w:hint="eastAsia"/>
                <w:b/>
                <w:color w:val="FFFFFF"/>
              </w:rPr>
              <w:t>Type</w:t>
            </w:r>
          </w:p>
        </w:tc>
        <w:tc>
          <w:tcPr>
            <w:tcW w:w="2351" w:type="dxa"/>
            <w:shd w:val="clear" w:color="auto" w:fill="4472C4"/>
          </w:tcPr>
          <w:p w14:paraId="7982CEBC">
            <w:pPr>
              <w:jc w:val="center"/>
              <w:rPr>
                <w:rFonts w:hint="eastAsia"/>
              </w:rPr>
            </w:pPr>
            <w:r>
              <w:rPr>
                <w:rFonts w:hint="eastAsia"/>
                <w:b/>
                <w:color w:val="FFFFFF"/>
                <w:lang w:eastAsia="zh-CN"/>
              </w:rPr>
              <w:t>Description</w:t>
            </w:r>
          </w:p>
        </w:tc>
      </w:tr>
      <w:tr w14:paraId="784514D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tcPr>
          <w:p w14:paraId="3DFFC15C">
            <w:pPr>
              <w:rPr>
                <w:rFonts w:hint="eastAsia"/>
              </w:rPr>
            </w:pPr>
            <w:r>
              <w:rPr>
                <w:sz w:val="18"/>
              </w:rPr>
              <w:t>code</w:t>
            </w:r>
          </w:p>
        </w:tc>
        <w:tc>
          <w:tcPr>
            <w:tcW w:w="2351" w:type="dxa"/>
          </w:tcPr>
          <w:p w14:paraId="17A9AE81">
            <w:pPr>
              <w:rPr>
                <w:rFonts w:hint="eastAsia"/>
              </w:rPr>
            </w:pPr>
            <w:r>
              <w:rPr>
                <w:rFonts w:hint="eastAsia"/>
                <w:sz w:val="18"/>
              </w:rPr>
              <w:t>Yes</w:t>
            </w:r>
          </w:p>
        </w:tc>
        <w:tc>
          <w:tcPr>
            <w:tcW w:w="2351" w:type="dxa"/>
          </w:tcPr>
          <w:p w14:paraId="63985AA9">
            <w:pPr>
              <w:rPr>
                <w:rFonts w:hint="eastAsia"/>
              </w:rPr>
            </w:pPr>
            <w:r>
              <w:rPr>
                <w:sz w:val="18"/>
              </w:rPr>
              <w:t>number</w:t>
            </w:r>
          </w:p>
        </w:tc>
        <w:tc>
          <w:tcPr>
            <w:tcW w:w="2351" w:type="dxa"/>
          </w:tcPr>
          <w:p w14:paraId="66DAF064">
            <w:pPr>
              <w:rPr>
                <w:rFonts w:hint="eastAsia"/>
                <w:lang w:eastAsia="zh-CN"/>
              </w:rPr>
            </w:pPr>
            <w:r>
              <w:rPr>
                <w:sz w:val="18"/>
                <w:lang w:eastAsia="zh-CN"/>
              </w:rPr>
              <w:t>Response code: 1 success, 0 failure, -1 cancelled</w:t>
            </w:r>
          </w:p>
        </w:tc>
      </w:tr>
      <w:tr w14:paraId="76E818E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shd w:val="clear" w:color="auto" w:fill="F2F2F2"/>
          </w:tcPr>
          <w:p w14:paraId="0D3DD7F3">
            <w:pPr>
              <w:rPr>
                <w:rFonts w:hint="eastAsia"/>
              </w:rPr>
            </w:pPr>
            <w:r>
              <w:rPr>
                <w:sz w:val="18"/>
              </w:rPr>
              <w:t>message</w:t>
            </w:r>
          </w:p>
        </w:tc>
        <w:tc>
          <w:tcPr>
            <w:tcW w:w="2351" w:type="dxa"/>
            <w:shd w:val="clear" w:color="auto" w:fill="F2F2F2"/>
          </w:tcPr>
          <w:p w14:paraId="1892365C">
            <w:pPr>
              <w:rPr>
                <w:rFonts w:hint="eastAsia"/>
              </w:rPr>
            </w:pPr>
            <w:r>
              <w:rPr>
                <w:rFonts w:hint="eastAsia"/>
                <w:sz w:val="18"/>
              </w:rPr>
              <w:t>Yes</w:t>
            </w:r>
          </w:p>
        </w:tc>
        <w:tc>
          <w:tcPr>
            <w:tcW w:w="2351" w:type="dxa"/>
            <w:shd w:val="clear" w:color="auto" w:fill="F2F2F2"/>
          </w:tcPr>
          <w:p w14:paraId="3C3C19ED">
            <w:pPr>
              <w:rPr>
                <w:rFonts w:hint="eastAsia"/>
              </w:rPr>
            </w:pPr>
            <w:r>
              <w:rPr>
                <w:sz w:val="18"/>
              </w:rPr>
              <w:t>string</w:t>
            </w:r>
          </w:p>
        </w:tc>
        <w:tc>
          <w:tcPr>
            <w:tcW w:w="2351" w:type="dxa"/>
            <w:shd w:val="clear" w:color="auto" w:fill="F2F2F2"/>
          </w:tcPr>
          <w:p w14:paraId="68BB5CE8">
            <w:pPr>
              <w:rPr>
                <w:rFonts w:hint="eastAsia"/>
              </w:rPr>
            </w:pPr>
            <w:r>
              <w:rPr>
                <w:sz w:val="18"/>
              </w:rPr>
              <w:t>Response message</w:t>
            </w:r>
          </w:p>
        </w:tc>
      </w:tr>
      <w:tr w14:paraId="53ABE47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tcPr>
          <w:p w14:paraId="410F5F75">
            <w:pPr>
              <w:rPr>
                <w:rFonts w:hint="eastAsia"/>
              </w:rPr>
            </w:pPr>
            <w:r>
              <w:rPr>
                <w:sz w:val="18"/>
              </w:rPr>
              <w:t>data</w:t>
            </w:r>
          </w:p>
        </w:tc>
        <w:tc>
          <w:tcPr>
            <w:tcW w:w="2351" w:type="dxa"/>
          </w:tcPr>
          <w:p w14:paraId="05CDDEC1">
            <w:pPr>
              <w:rPr>
                <w:rFonts w:hint="eastAsia"/>
              </w:rPr>
            </w:pPr>
            <w:r>
              <w:rPr>
                <w:rFonts w:hint="eastAsia"/>
                <w:sz w:val="18"/>
              </w:rPr>
              <w:t>Yes</w:t>
            </w:r>
          </w:p>
        </w:tc>
        <w:tc>
          <w:tcPr>
            <w:tcW w:w="2351" w:type="dxa"/>
          </w:tcPr>
          <w:p w14:paraId="45E73E05">
            <w:pPr>
              <w:rPr>
                <w:rFonts w:hint="eastAsia"/>
              </w:rPr>
            </w:pPr>
            <w:r>
              <w:rPr>
                <w:sz w:val="18"/>
              </w:rPr>
              <w:t>object</w:t>
            </w:r>
          </w:p>
        </w:tc>
        <w:tc>
          <w:tcPr>
            <w:tcW w:w="2351" w:type="dxa"/>
          </w:tcPr>
          <w:p w14:paraId="53433097">
            <w:pPr>
              <w:rPr>
                <w:rFonts w:hint="eastAsia"/>
              </w:rPr>
            </w:pPr>
            <w:r>
              <w:rPr>
                <w:rFonts w:hint="eastAsia"/>
                <w:sz w:val="18"/>
                <w:lang w:eastAsia="zh-CN"/>
              </w:rPr>
              <w:t>IMS DC Application</w:t>
            </w:r>
            <w:r>
              <w:rPr>
                <w:sz w:val="18"/>
              </w:rPr>
              <w:t xml:space="preserve"> configuration info</w:t>
            </w:r>
          </w:p>
        </w:tc>
      </w:tr>
      <w:tr w14:paraId="51B3428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shd w:val="clear" w:color="auto" w:fill="F2F2F2"/>
          </w:tcPr>
          <w:p w14:paraId="0468EB13">
            <w:pPr>
              <w:rPr>
                <w:rFonts w:hint="eastAsia"/>
              </w:rPr>
            </w:pPr>
            <w:r>
              <w:rPr>
                <w:sz w:val="18"/>
              </w:rPr>
              <w:t>data.slotId</w:t>
            </w:r>
          </w:p>
        </w:tc>
        <w:tc>
          <w:tcPr>
            <w:tcW w:w="2351" w:type="dxa"/>
            <w:shd w:val="clear" w:color="auto" w:fill="F2F2F2"/>
          </w:tcPr>
          <w:p w14:paraId="480EE7B5">
            <w:pPr>
              <w:rPr>
                <w:rFonts w:hint="eastAsia"/>
              </w:rPr>
            </w:pPr>
            <w:r>
              <w:rPr>
                <w:rFonts w:hint="eastAsia"/>
                <w:sz w:val="18"/>
              </w:rPr>
              <w:t>Yes</w:t>
            </w:r>
          </w:p>
        </w:tc>
        <w:tc>
          <w:tcPr>
            <w:tcW w:w="2351" w:type="dxa"/>
            <w:shd w:val="clear" w:color="auto" w:fill="F2F2F2"/>
          </w:tcPr>
          <w:p w14:paraId="7EDBE03E">
            <w:pPr>
              <w:rPr>
                <w:rFonts w:hint="eastAsia"/>
              </w:rPr>
            </w:pPr>
            <w:r>
              <w:rPr>
                <w:sz w:val="18"/>
              </w:rPr>
              <w:t>number</w:t>
            </w:r>
          </w:p>
        </w:tc>
        <w:tc>
          <w:tcPr>
            <w:tcW w:w="2351" w:type="dxa"/>
            <w:shd w:val="clear" w:color="auto" w:fill="F2F2F2"/>
          </w:tcPr>
          <w:p w14:paraId="5436B464">
            <w:pPr>
              <w:rPr>
                <w:rFonts w:hint="eastAsia"/>
              </w:rPr>
            </w:pPr>
            <w:r>
              <w:rPr>
                <w:sz w:val="18"/>
              </w:rPr>
              <w:t>Slot ID</w:t>
            </w:r>
          </w:p>
        </w:tc>
      </w:tr>
      <w:tr w14:paraId="3FF7A85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tcPr>
          <w:p w14:paraId="650D46CE">
            <w:pPr>
              <w:rPr>
                <w:rFonts w:hint="eastAsia"/>
              </w:rPr>
            </w:pPr>
            <w:r>
              <w:rPr>
                <w:sz w:val="18"/>
              </w:rPr>
              <w:t>data.telecomCallId</w:t>
            </w:r>
          </w:p>
        </w:tc>
        <w:tc>
          <w:tcPr>
            <w:tcW w:w="2351" w:type="dxa"/>
          </w:tcPr>
          <w:p w14:paraId="49624B64">
            <w:pPr>
              <w:rPr>
                <w:rFonts w:hint="eastAsia"/>
              </w:rPr>
            </w:pPr>
            <w:r>
              <w:rPr>
                <w:rFonts w:hint="eastAsia"/>
                <w:sz w:val="18"/>
              </w:rPr>
              <w:t>Yes</w:t>
            </w:r>
          </w:p>
        </w:tc>
        <w:tc>
          <w:tcPr>
            <w:tcW w:w="2351" w:type="dxa"/>
          </w:tcPr>
          <w:p w14:paraId="5AF30D26">
            <w:pPr>
              <w:rPr>
                <w:rFonts w:hint="eastAsia"/>
              </w:rPr>
            </w:pPr>
            <w:r>
              <w:rPr>
                <w:sz w:val="18"/>
              </w:rPr>
              <w:t>string</w:t>
            </w:r>
          </w:p>
        </w:tc>
        <w:tc>
          <w:tcPr>
            <w:tcW w:w="2351" w:type="dxa"/>
          </w:tcPr>
          <w:p w14:paraId="394C5222">
            <w:pPr>
              <w:rPr>
                <w:rFonts w:hint="eastAsia"/>
              </w:rPr>
            </w:pPr>
            <w:r>
              <w:rPr>
                <w:sz w:val="18"/>
              </w:rPr>
              <w:t>Call ID</w:t>
            </w:r>
          </w:p>
        </w:tc>
      </w:tr>
      <w:tr w14:paraId="6C5BE82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shd w:val="clear" w:color="auto" w:fill="F2F2F2"/>
          </w:tcPr>
          <w:p w14:paraId="1B01B7BF">
            <w:pPr>
              <w:rPr>
                <w:rFonts w:hint="eastAsia"/>
              </w:rPr>
            </w:pPr>
            <w:r>
              <w:rPr>
                <w:sz w:val="18"/>
              </w:rPr>
              <w:t>data.appId</w:t>
            </w:r>
          </w:p>
        </w:tc>
        <w:tc>
          <w:tcPr>
            <w:tcW w:w="2351" w:type="dxa"/>
            <w:shd w:val="clear" w:color="auto" w:fill="F2F2F2"/>
          </w:tcPr>
          <w:p w14:paraId="2BF2DF53">
            <w:pPr>
              <w:rPr>
                <w:rFonts w:hint="eastAsia"/>
              </w:rPr>
            </w:pPr>
            <w:r>
              <w:rPr>
                <w:rFonts w:hint="eastAsia"/>
                <w:sz w:val="18"/>
              </w:rPr>
              <w:t>Yes</w:t>
            </w:r>
          </w:p>
        </w:tc>
        <w:tc>
          <w:tcPr>
            <w:tcW w:w="2351" w:type="dxa"/>
            <w:shd w:val="clear" w:color="auto" w:fill="F2F2F2"/>
          </w:tcPr>
          <w:p w14:paraId="1F6E2AD4">
            <w:pPr>
              <w:rPr>
                <w:rFonts w:hint="eastAsia"/>
              </w:rPr>
            </w:pPr>
            <w:r>
              <w:rPr>
                <w:sz w:val="18"/>
              </w:rPr>
              <w:t>string</w:t>
            </w:r>
          </w:p>
        </w:tc>
        <w:tc>
          <w:tcPr>
            <w:tcW w:w="2351" w:type="dxa"/>
            <w:shd w:val="clear" w:color="auto" w:fill="F2F2F2"/>
          </w:tcPr>
          <w:p w14:paraId="606DB8EB">
            <w:pPr>
              <w:rPr>
                <w:rFonts w:hint="eastAsia"/>
              </w:rPr>
            </w:pPr>
            <w:r>
              <w:rPr>
                <w:sz w:val="18"/>
              </w:rPr>
              <w:t>Application ID</w:t>
            </w:r>
          </w:p>
        </w:tc>
      </w:tr>
      <w:tr w14:paraId="70D2DB4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tcPr>
          <w:p w14:paraId="1CE6501A">
            <w:pPr>
              <w:rPr>
                <w:rFonts w:hint="eastAsia"/>
              </w:rPr>
            </w:pPr>
            <w:r>
              <w:rPr>
                <w:sz w:val="18"/>
              </w:rPr>
              <w:t>data.appName</w:t>
            </w:r>
          </w:p>
        </w:tc>
        <w:tc>
          <w:tcPr>
            <w:tcW w:w="2351" w:type="dxa"/>
          </w:tcPr>
          <w:p w14:paraId="4A9BBBCD">
            <w:pPr>
              <w:rPr>
                <w:rFonts w:hint="eastAsia"/>
              </w:rPr>
            </w:pPr>
            <w:r>
              <w:rPr>
                <w:rFonts w:hint="eastAsia"/>
                <w:sz w:val="18"/>
              </w:rPr>
              <w:t>Yes</w:t>
            </w:r>
          </w:p>
        </w:tc>
        <w:tc>
          <w:tcPr>
            <w:tcW w:w="2351" w:type="dxa"/>
          </w:tcPr>
          <w:p w14:paraId="538096D1">
            <w:pPr>
              <w:rPr>
                <w:rFonts w:hint="eastAsia"/>
              </w:rPr>
            </w:pPr>
            <w:r>
              <w:rPr>
                <w:sz w:val="18"/>
              </w:rPr>
              <w:t>string</w:t>
            </w:r>
          </w:p>
        </w:tc>
        <w:tc>
          <w:tcPr>
            <w:tcW w:w="2351" w:type="dxa"/>
          </w:tcPr>
          <w:p w14:paraId="0726A69F">
            <w:pPr>
              <w:rPr>
                <w:rFonts w:hint="eastAsia"/>
              </w:rPr>
            </w:pPr>
            <w:r>
              <w:rPr>
                <w:sz w:val="18"/>
              </w:rPr>
              <w:t>Application name</w:t>
            </w:r>
          </w:p>
        </w:tc>
      </w:tr>
      <w:tr w14:paraId="7D41A61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shd w:val="clear" w:color="auto" w:fill="F2F2F2"/>
          </w:tcPr>
          <w:p w14:paraId="64342C5B">
            <w:pPr>
              <w:rPr>
                <w:rFonts w:hint="eastAsia"/>
              </w:rPr>
            </w:pPr>
            <w:r>
              <w:rPr>
                <w:sz w:val="18"/>
              </w:rPr>
              <w:t>data.appIcon</w:t>
            </w:r>
          </w:p>
        </w:tc>
        <w:tc>
          <w:tcPr>
            <w:tcW w:w="2351" w:type="dxa"/>
            <w:shd w:val="clear" w:color="auto" w:fill="F2F2F2"/>
          </w:tcPr>
          <w:p w14:paraId="409683FD">
            <w:pPr>
              <w:rPr>
                <w:rFonts w:hint="eastAsia"/>
              </w:rPr>
            </w:pPr>
            <w:r>
              <w:rPr>
                <w:rFonts w:hint="eastAsia"/>
                <w:sz w:val="18"/>
              </w:rPr>
              <w:t>Yes</w:t>
            </w:r>
          </w:p>
        </w:tc>
        <w:tc>
          <w:tcPr>
            <w:tcW w:w="2351" w:type="dxa"/>
            <w:shd w:val="clear" w:color="auto" w:fill="F2F2F2"/>
          </w:tcPr>
          <w:p w14:paraId="69524E16">
            <w:pPr>
              <w:rPr>
                <w:rFonts w:hint="eastAsia"/>
              </w:rPr>
            </w:pPr>
            <w:r>
              <w:rPr>
                <w:sz w:val="18"/>
              </w:rPr>
              <w:t>string</w:t>
            </w:r>
          </w:p>
        </w:tc>
        <w:tc>
          <w:tcPr>
            <w:tcW w:w="2351" w:type="dxa"/>
            <w:shd w:val="clear" w:color="auto" w:fill="F2F2F2"/>
          </w:tcPr>
          <w:p w14:paraId="158A7F48">
            <w:pPr>
              <w:rPr>
                <w:rFonts w:hint="eastAsia"/>
              </w:rPr>
            </w:pPr>
            <w:r>
              <w:rPr>
                <w:sz w:val="18"/>
              </w:rPr>
              <w:t>Application icon</w:t>
            </w:r>
          </w:p>
        </w:tc>
      </w:tr>
      <w:tr w14:paraId="7DA6076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tcPr>
          <w:p w14:paraId="5A8E0F15">
            <w:pPr>
              <w:rPr>
                <w:rFonts w:hint="eastAsia"/>
              </w:rPr>
            </w:pPr>
            <w:r>
              <w:rPr>
                <w:sz w:val="18"/>
              </w:rPr>
              <w:t>data.etag</w:t>
            </w:r>
          </w:p>
        </w:tc>
        <w:tc>
          <w:tcPr>
            <w:tcW w:w="2351" w:type="dxa"/>
          </w:tcPr>
          <w:p w14:paraId="16E5782A">
            <w:pPr>
              <w:rPr>
                <w:rFonts w:hint="eastAsia"/>
              </w:rPr>
            </w:pPr>
            <w:r>
              <w:rPr>
                <w:rFonts w:hint="eastAsia"/>
                <w:sz w:val="18"/>
              </w:rPr>
              <w:t>Yes</w:t>
            </w:r>
          </w:p>
        </w:tc>
        <w:tc>
          <w:tcPr>
            <w:tcW w:w="2351" w:type="dxa"/>
          </w:tcPr>
          <w:p w14:paraId="7C3FAD6F">
            <w:pPr>
              <w:rPr>
                <w:rFonts w:hint="eastAsia"/>
              </w:rPr>
            </w:pPr>
            <w:r>
              <w:rPr>
                <w:sz w:val="18"/>
              </w:rPr>
              <w:t>string</w:t>
            </w:r>
          </w:p>
        </w:tc>
        <w:tc>
          <w:tcPr>
            <w:tcW w:w="2351" w:type="dxa"/>
          </w:tcPr>
          <w:p w14:paraId="31ED74C9">
            <w:pPr>
              <w:rPr>
                <w:rFonts w:hint="eastAsia"/>
              </w:rPr>
            </w:pPr>
            <w:r>
              <w:rPr>
                <w:sz w:val="18"/>
              </w:rPr>
              <w:t>ETag identifier</w:t>
            </w:r>
          </w:p>
        </w:tc>
      </w:tr>
      <w:tr w14:paraId="449F7D8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shd w:val="clear" w:color="auto" w:fill="F2F2F2"/>
          </w:tcPr>
          <w:p w14:paraId="6577DA94">
            <w:pPr>
              <w:rPr>
                <w:rFonts w:hint="eastAsia"/>
              </w:rPr>
            </w:pPr>
            <w:r>
              <w:rPr>
                <w:sz w:val="18"/>
              </w:rPr>
              <w:t>data.phase</w:t>
            </w:r>
          </w:p>
        </w:tc>
        <w:tc>
          <w:tcPr>
            <w:tcW w:w="2351" w:type="dxa"/>
            <w:shd w:val="clear" w:color="auto" w:fill="F2F2F2"/>
          </w:tcPr>
          <w:p w14:paraId="420954E1">
            <w:pPr>
              <w:rPr>
                <w:rFonts w:hint="eastAsia"/>
              </w:rPr>
            </w:pPr>
            <w:r>
              <w:rPr>
                <w:rFonts w:hint="eastAsia"/>
                <w:sz w:val="18"/>
              </w:rPr>
              <w:t>Yes</w:t>
            </w:r>
          </w:p>
        </w:tc>
        <w:tc>
          <w:tcPr>
            <w:tcW w:w="2351" w:type="dxa"/>
            <w:shd w:val="clear" w:color="auto" w:fill="F2F2F2"/>
          </w:tcPr>
          <w:p w14:paraId="7B0A11E7">
            <w:pPr>
              <w:rPr>
                <w:rFonts w:hint="eastAsia"/>
              </w:rPr>
            </w:pPr>
            <w:r>
              <w:rPr>
                <w:sz w:val="18"/>
              </w:rPr>
              <w:t>string</w:t>
            </w:r>
          </w:p>
        </w:tc>
        <w:tc>
          <w:tcPr>
            <w:tcW w:w="2351" w:type="dxa"/>
            <w:shd w:val="clear" w:color="auto" w:fill="F2F2F2"/>
          </w:tcPr>
          <w:p w14:paraId="4C5DC6C6">
            <w:pPr>
              <w:rPr>
                <w:rFonts w:hint="eastAsia"/>
              </w:rPr>
            </w:pPr>
            <w:r>
              <w:rPr>
                <w:sz w:val="18"/>
              </w:rPr>
              <w:t>Phase identifier</w:t>
            </w:r>
          </w:p>
        </w:tc>
      </w:tr>
      <w:tr w14:paraId="76D2C83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tcPr>
          <w:p w14:paraId="359ECD6D">
            <w:pPr>
              <w:rPr>
                <w:rFonts w:hint="eastAsia"/>
              </w:rPr>
            </w:pPr>
            <w:r>
              <w:rPr>
                <w:sz w:val="18"/>
              </w:rPr>
              <w:t>data.autoload</w:t>
            </w:r>
          </w:p>
        </w:tc>
        <w:tc>
          <w:tcPr>
            <w:tcW w:w="2351" w:type="dxa"/>
          </w:tcPr>
          <w:p w14:paraId="283BA956">
            <w:pPr>
              <w:rPr>
                <w:rFonts w:hint="eastAsia"/>
              </w:rPr>
            </w:pPr>
            <w:r>
              <w:rPr>
                <w:rFonts w:hint="eastAsia"/>
                <w:sz w:val="18"/>
              </w:rPr>
              <w:t>Yes</w:t>
            </w:r>
          </w:p>
        </w:tc>
        <w:tc>
          <w:tcPr>
            <w:tcW w:w="2351" w:type="dxa"/>
          </w:tcPr>
          <w:p w14:paraId="13DC20CF">
            <w:pPr>
              <w:rPr>
                <w:rFonts w:hint="eastAsia"/>
              </w:rPr>
            </w:pPr>
            <w:r>
              <w:rPr>
                <w:sz w:val="18"/>
              </w:rPr>
              <w:t>boolean</w:t>
            </w:r>
          </w:p>
        </w:tc>
        <w:tc>
          <w:tcPr>
            <w:tcW w:w="2351" w:type="dxa"/>
          </w:tcPr>
          <w:p w14:paraId="7EE3737F">
            <w:pPr>
              <w:rPr>
                <w:rFonts w:hint="eastAsia"/>
              </w:rPr>
            </w:pPr>
            <w:r>
              <w:rPr>
                <w:sz w:val="18"/>
              </w:rPr>
              <w:t>Whether auto</w:t>
            </w:r>
            <w:r>
              <w:rPr>
                <w:sz w:val="18"/>
              </w:rPr>
              <w:noBreakHyphen/>
            </w:r>
            <w:r>
              <w:rPr>
                <w:sz w:val="18"/>
              </w:rPr>
              <w:t>load</w:t>
            </w:r>
          </w:p>
        </w:tc>
      </w:tr>
      <w:tr w14:paraId="584548A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shd w:val="clear" w:color="auto" w:fill="F2F2F2"/>
          </w:tcPr>
          <w:p w14:paraId="0F57FA91">
            <w:pPr>
              <w:rPr>
                <w:rFonts w:hint="eastAsia"/>
              </w:rPr>
            </w:pPr>
            <w:r>
              <w:rPr>
                <w:sz w:val="18"/>
              </w:rPr>
              <w:t>data.autolaunch</w:t>
            </w:r>
          </w:p>
        </w:tc>
        <w:tc>
          <w:tcPr>
            <w:tcW w:w="2351" w:type="dxa"/>
            <w:shd w:val="clear" w:color="auto" w:fill="F2F2F2"/>
          </w:tcPr>
          <w:p w14:paraId="3D3447A5">
            <w:pPr>
              <w:rPr>
                <w:rFonts w:hint="eastAsia"/>
              </w:rPr>
            </w:pPr>
            <w:r>
              <w:rPr>
                <w:rFonts w:hint="eastAsia"/>
                <w:sz w:val="18"/>
              </w:rPr>
              <w:t>Yes</w:t>
            </w:r>
          </w:p>
        </w:tc>
        <w:tc>
          <w:tcPr>
            <w:tcW w:w="2351" w:type="dxa"/>
            <w:shd w:val="clear" w:color="auto" w:fill="F2F2F2"/>
          </w:tcPr>
          <w:p w14:paraId="19AD5CE9">
            <w:pPr>
              <w:rPr>
                <w:rFonts w:hint="eastAsia"/>
              </w:rPr>
            </w:pPr>
            <w:r>
              <w:rPr>
                <w:sz w:val="18"/>
              </w:rPr>
              <w:t>boolean</w:t>
            </w:r>
          </w:p>
        </w:tc>
        <w:tc>
          <w:tcPr>
            <w:tcW w:w="2351" w:type="dxa"/>
            <w:shd w:val="clear" w:color="auto" w:fill="F2F2F2"/>
          </w:tcPr>
          <w:p w14:paraId="2AD21390">
            <w:pPr>
              <w:rPr>
                <w:rFonts w:hint="eastAsia"/>
              </w:rPr>
            </w:pPr>
            <w:r>
              <w:rPr>
                <w:sz w:val="18"/>
              </w:rPr>
              <w:t>Whether auto</w:t>
            </w:r>
            <w:r>
              <w:rPr>
                <w:sz w:val="18"/>
              </w:rPr>
              <w:noBreakHyphen/>
            </w:r>
            <w:r>
              <w:rPr>
                <w:sz w:val="18"/>
              </w:rPr>
              <w:t>launch</w:t>
            </w:r>
          </w:p>
        </w:tc>
      </w:tr>
      <w:tr w14:paraId="696D9C8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tcPr>
          <w:p w14:paraId="7500806F">
            <w:pPr>
              <w:rPr>
                <w:rFonts w:hint="eastAsia"/>
              </w:rPr>
            </w:pPr>
            <w:r>
              <w:rPr>
                <w:sz w:val="18"/>
              </w:rPr>
              <w:t>data.ifWorkWithoutPeerDC</w:t>
            </w:r>
          </w:p>
        </w:tc>
        <w:tc>
          <w:tcPr>
            <w:tcW w:w="2351" w:type="dxa"/>
          </w:tcPr>
          <w:p w14:paraId="2F4C1FC1">
            <w:pPr>
              <w:rPr>
                <w:rFonts w:hint="eastAsia"/>
              </w:rPr>
            </w:pPr>
            <w:r>
              <w:rPr>
                <w:rFonts w:hint="eastAsia"/>
                <w:sz w:val="18"/>
              </w:rPr>
              <w:t>Yes</w:t>
            </w:r>
          </w:p>
        </w:tc>
        <w:tc>
          <w:tcPr>
            <w:tcW w:w="2351" w:type="dxa"/>
          </w:tcPr>
          <w:p w14:paraId="166B0BA7">
            <w:pPr>
              <w:rPr>
                <w:rFonts w:hint="eastAsia"/>
              </w:rPr>
            </w:pPr>
            <w:r>
              <w:rPr>
                <w:sz w:val="18"/>
              </w:rPr>
              <w:t>boolean</w:t>
            </w:r>
          </w:p>
        </w:tc>
        <w:tc>
          <w:tcPr>
            <w:tcW w:w="2351" w:type="dxa"/>
          </w:tcPr>
          <w:p w14:paraId="23AAC5A9">
            <w:pPr>
              <w:rPr>
                <w:rFonts w:hint="eastAsia"/>
                <w:lang w:eastAsia="zh-CN"/>
              </w:rPr>
            </w:pPr>
            <w:r>
              <w:rPr>
                <w:sz w:val="18"/>
                <w:lang w:eastAsia="zh-CN"/>
              </w:rPr>
              <w:t>Whether to operate when peer does not support DC</w:t>
            </w:r>
          </w:p>
        </w:tc>
      </w:tr>
      <w:tr w14:paraId="54AF86B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shd w:val="clear" w:color="auto" w:fill="F2F2F2"/>
          </w:tcPr>
          <w:p w14:paraId="2D1A4FAB">
            <w:pPr>
              <w:rPr>
                <w:rFonts w:hint="eastAsia"/>
              </w:rPr>
            </w:pPr>
            <w:r>
              <w:rPr>
                <w:sz w:val="18"/>
              </w:rPr>
              <w:t>data.supportScene</w:t>
            </w:r>
          </w:p>
        </w:tc>
        <w:tc>
          <w:tcPr>
            <w:tcW w:w="2351" w:type="dxa"/>
            <w:shd w:val="clear" w:color="auto" w:fill="F2F2F2"/>
          </w:tcPr>
          <w:p w14:paraId="656F132F">
            <w:pPr>
              <w:rPr>
                <w:rFonts w:hint="eastAsia"/>
              </w:rPr>
            </w:pPr>
            <w:r>
              <w:rPr>
                <w:rFonts w:hint="eastAsia"/>
                <w:sz w:val="18"/>
              </w:rPr>
              <w:t>Yes</w:t>
            </w:r>
          </w:p>
        </w:tc>
        <w:tc>
          <w:tcPr>
            <w:tcW w:w="2351" w:type="dxa"/>
            <w:shd w:val="clear" w:color="auto" w:fill="F2F2F2"/>
          </w:tcPr>
          <w:p w14:paraId="713FD786">
            <w:pPr>
              <w:rPr>
                <w:rFonts w:hint="eastAsia"/>
              </w:rPr>
            </w:pPr>
            <w:r>
              <w:rPr>
                <w:sz w:val="18"/>
              </w:rPr>
              <w:t>number</w:t>
            </w:r>
          </w:p>
        </w:tc>
        <w:tc>
          <w:tcPr>
            <w:tcW w:w="2351" w:type="dxa"/>
            <w:shd w:val="clear" w:color="auto" w:fill="F2F2F2"/>
          </w:tcPr>
          <w:p w14:paraId="393C2DA3">
            <w:pPr>
              <w:rPr>
                <w:rFonts w:hint="eastAsia"/>
              </w:rPr>
            </w:pPr>
            <w:r>
              <w:rPr>
                <w:sz w:val="18"/>
              </w:rPr>
              <w:t>Supported scenarios</w:t>
            </w:r>
          </w:p>
        </w:tc>
      </w:tr>
      <w:tr w14:paraId="6C437DA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tcPr>
          <w:p w14:paraId="6CD07678">
            <w:pPr>
              <w:rPr>
                <w:rFonts w:hint="eastAsia"/>
              </w:rPr>
            </w:pPr>
            <w:r>
              <w:rPr>
                <w:sz w:val="18"/>
              </w:rPr>
              <w:t>data.qos-hint</w:t>
            </w:r>
          </w:p>
        </w:tc>
        <w:tc>
          <w:tcPr>
            <w:tcW w:w="2351" w:type="dxa"/>
          </w:tcPr>
          <w:p w14:paraId="145DBED3">
            <w:pPr>
              <w:rPr>
                <w:rFonts w:hint="eastAsia"/>
              </w:rPr>
            </w:pPr>
            <w:r>
              <w:rPr>
                <w:rFonts w:hint="eastAsia"/>
                <w:sz w:val="18"/>
              </w:rPr>
              <w:t>Yes</w:t>
            </w:r>
          </w:p>
        </w:tc>
        <w:tc>
          <w:tcPr>
            <w:tcW w:w="2351" w:type="dxa"/>
          </w:tcPr>
          <w:p w14:paraId="6B6E6769">
            <w:pPr>
              <w:rPr>
                <w:rFonts w:hint="eastAsia"/>
              </w:rPr>
            </w:pPr>
            <w:r>
              <w:rPr>
                <w:sz w:val="18"/>
              </w:rPr>
              <w:t>string</w:t>
            </w:r>
          </w:p>
        </w:tc>
        <w:tc>
          <w:tcPr>
            <w:tcW w:w="2351" w:type="dxa"/>
          </w:tcPr>
          <w:p w14:paraId="05822148">
            <w:pPr>
              <w:rPr>
                <w:rFonts w:hint="eastAsia"/>
              </w:rPr>
            </w:pPr>
            <w:r>
              <w:rPr>
                <w:sz w:val="18"/>
              </w:rPr>
              <w:t>QoS hint</w:t>
            </w:r>
          </w:p>
        </w:tc>
      </w:tr>
      <w:tr w14:paraId="66D8F38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shd w:val="clear" w:color="auto" w:fill="F2F2F2"/>
          </w:tcPr>
          <w:p w14:paraId="74376559">
            <w:pPr>
              <w:rPr>
                <w:rFonts w:hint="eastAsia"/>
              </w:rPr>
            </w:pPr>
            <w:r>
              <w:rPr>
                <w:sz w:val="18"/>
              </w:rPr>
              <w:t>data.isActiveStart</w:t>
            </w:r>
          </w:p>
        </w:tc>
        <w:tc>
          <w:tcPr>
            <w:tcW w:w="2351" w:type="dxa"/>
            <w:shd w:val="clear" w:color="auto" w:fill="F2F2F2"/>
          </w:tcPr>
          <w:p w14:paraId="0C37FBD9">
            <w:pPr>
              <w:rPr>
                <w:rFonts w:hint="eastAsia"/>
                <w:lang w:eastAsia="zh-CN"/>
              </w:rPr>
            </w:pPr>
            <w:r>
              <w:rPr>
                <w:rFonts w:hint="eastAsia"/>
                <w:sz w:val="18"/>
                <w:lang w:eastAsia="zh-CN"/>
              </w:rPr>
              <w:t>No</w:t>
            </w:r>
          </w:p>
        </w:tc>
        <w:tc>
          <w:tcPr>
            <w:tcW w:w="2351" w:type="dxa"/>
            <w:shd w:val="clear" w:color="auto" w:fill="F2F2F2"/>
          </w:tcPr>
          <w:p w14:paraId="5AC578B1">
            <w:pPr>
              <w:rPr>
                <w:rFonts w:hint="eastAsia"/>
              </w:rPr>
            </w:pPr>
            <w:r>
              <w:rPr>
                <w:sz w:val="18"/>
              </w:rPr>
              <w:t>boolean</w:t>
            </w:r>
          </w:p>
        </w:tc>
        <w:tc>
          <w:tcPr>
            <w:tcW w:w="2351" w:type="dxa"/>
            <w:shd w:val="clear" w:color="auto" w:fill="F2F2F2"/>
          </w:tcPr>
          <w:p w14:paraId="64B3F55E">
            <w:pPr>
              <w:rPr>
                <w:rFonts w:hint="eastAsia"/>
              </w:rPr>
            </w:pPr>
            <w:r>
              <w:rPr>
                <w:sz w:val="18"/>
              </w:rPr>
              <w:t>Whether actively started</w:t>
            </w:r>
          </w:p>
        </w:tc>
      </w:tr>
      <w:tr w14:paraId="0BB7BE0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558" w:type="dxa"/>
          </w:tcPr>
          <w:p w14:paraId="2C03A730">
            <w:pPr>
              <w:rPr>
                <w:rFonts w:hint="eastAsia"/>
              </w:rPr>
            </w:pPr>
            <w:r>
              <w:rPr>
                <w:sz w:val="18"/>
              </w:rPr>
              <w:t>data.path</w:t>
            </w:r>
          </w:p>
        </w:tc>
        <w:tc>
          <w:tcPr>
            <w:tcW w:w="2351" w:type="dxa"/>
          </w:tcPr>
          <w:p w14:paraId="23319CCE">
            <w:pPr>
              <w:rPr>
                <w:rFonts w:hint="eastAsia"/>
              </w:rPr>
            </w:pPr>
            <w:r>
              <w:rPr>
                <w:rFonts w:hint="eastAsia"/>
                <w:sz w:val="18"/>
              </w:rPr>
              <w:t>Yes</w:t>
            </w:r>
          </w:p>
        </w:tc>
        <w:tc>
          <w:tcPr>
            <w:tcW w:w="2351" w:type="dxa"/>
          </w:tcPr>
          <w:p w14:paraId="41593F70">
            <w:pPr>
              <w:rPr>
                <w:rFonts w:hint="eastAsia"/>
              </w:rPr>
            </w:pPr>
            <w:r>
              <w:rPr>
                <w:sz w:val="18"/>
              </w:rPr>
              <w:t>string</w:t>
            </w:r>
          </w:p>
        </w:tc>
        <w:tc>
          <w:tcPr>
            <w:tcW w:w="2351" w:type="dxa"/>
          </w:tcPr>
          <w:p w14:paraId="17E372CC">
            <w:pPr>
              <w:rPr>
                <w:rFonts w:hint="eastAsia"/>
              </w:rPr>
            </w:pPr>
            <w:r>
              <w:rPr>
                <w:sz w:val="18"/>
              </w:rPr>
              <w:t>Path</w:t>
            </w:r>
          </w:p>
        </w:tc>
      </w:tr>
    </w:tbl>
    <w:p w14:paraId="2302A635">
      <w:pPr>
        <w:spacing w:after="40"/>
        <w:rPr>
          <w:rFonts w:hint="eastAsia"/>
        </w:rPr>
      </w:pPr>
    </w:p>
    <w:p w14:paraId="37AEFC8C">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356C8444">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4F1B50AA">
            <w:pPr>
              <w:spacing w:after="0" w:line="280" w:lineRule="exact"/>
              <w:rPr>
                <w:rFonts w:hint="eastAsia"/>
              </w:rPr>
            </w:pPr>
            <w:r>
              <w:rPr>
                <w:rFonts w:ascii="Consolas" w:hAnsi="Consolas" w:eastAsia="Consolas"/>
                <w:sz w:val="18"/>
              </w:rPr>
              <w:t>plugins.bizPlugin.getMiniAppInfo().then(data =&gt; {</w:t>
            </w:r>
          </w:p>
          <w:p w14:paraId="65F2605F">
            <w:pPr>
              <w:spacing w:after="0" w:line="280" w:lineRule="exact"/>
              <w:rPr>
                <w:rFonts w:hint="eastAsia"/>
              </w:rPr>
            </w:pPr>
            <w:r>
              <w:rPr>
                <w:rFonts w:ascii="Consolas" w:hAnsi="Consolas" w:eastAsia="Consolas"/>
                <w:sz w:val="18"/>
              </w:rPr>
              <w:t xml:space="preserve">  if (data.code === 1) {</w:t>
            </w:r>
          </w:p>
          <w:p w14:paraId="1E681BD1">
            <w:pPr>
              <w:spacing w:after="0" w:line="280" w:lineRule="exact"/>
              <w:rPr>
                <w:rFonts w:hint="eastAsia"/>
              </w:rPr>
            </w:pPr>
            <w:r>
              <w:rPr>
                <w:rFonts w:ascii="Consolas" w:hAnsi="Consolas" w:eastAsia="Consolas"/>
                <w:sz w:val="18"/>
              </w:rPr>
              <w:t xml:space="preserve">    console.log("appId:", data.data.appId);</w:t>
            </w:r>
          </w:p>
          <w:p w14:paraId="1AFFEBB5">
            <w:pPr>
              <w:spacing w:after="0" w:line="280" w:lineRule="exact"/>
              <w:rPr>
                <w:rFonts w:hint="eastAsia"/>
              </w:rPr>
            </w:pPr>
            <w:r>
              <w:rPr>
                <w:rFonts w:ascii="Consolas" w:hAnsi="Consolas" w:eastAsia="Consolas"/>
                <w:sz w:val="18"/>
              </w:rPr>
              <w:t xml:space="preserve">    console.log("appName:", data.data.appName);</w:t>
            </w:r>
          </w:p>
          <w:p w14:paraId="67023CDE">
            <w:pPr>
              <w:spacing w:after="0" w:line="280" w:lineRule="exact"/>
              <w:rPr>
                <w:rFonts w:hint="eastAsia"/>
              </w:rPr>
            </w:pPr>
            <w:r>
              <w:rPr>
                <w:rFonts w:ascii="Consolas" w:hAnsi="Consolas" w:eastAsia="Consolas"/>
                <w:sz w:val="18"/>
              </w:rPr>
              <w:t xml:space="preserve">  }</w:t>
            </w:r>
          </w:p>
          <w:p w14:paraId="5BE600BD">
            <w:pPr>
              <w:spacing w:after="0" w:line="280" w:lineRule="exact"/>
              <w:rPr>
                <w:rFonts w:hint="eastAsia"/>
              </w:rPr>
            </w:pPr>
            <w:r>
              <w:rPr>
                <w:rFonts w:ascii="Consolas" w:hAnsi="Consolas" w:eastAsia="Consolas"/>
                <w:sz w:val="18"/>
              </w:rPr>
              <w:t>}).catch(error =&gt; {</w:t>
            </w:r>
          </w:p>
          <w:p w14:paraId="21B748AD">
            <w:pPr>
              <w:spacing w:after="0" w:line="280" w:lineRule="exact"/>
              <w:rPr>
                <w:rFonts w:hint="eastAsia"/>
              </w:rPr>
            </w:pPr>
            <w:r>
              <w:rPr>
                <w:rFonts w:ascii="Consolas" w:hAnsi="Consolas" w:eastAsia="Consolas"/>
                <w:sz w:val="18"/>
              </w:rPr>
              <w:t xml:space="preserve">  console.log("error:", error);</w:t>
            </w:r>
          </w:p>
          <w:p w14:paraId="0F6BCB8C">
            <w:pPr>
              <w:spacing w:after="0" w:line="280" w:lineRule="exact"/>
              <w:rPr>
                <w:rFonts w:hint="eastAsia"/>
              </w:rPr>
            </w:pPr>
            <w:r>
              <w:rPr>
                <w:rFonts w:ascii="Consolas" w:hAnsi="Consolas" w:eastAsia="Consolas"/>
                <w:sz w:val="18"/>
              </w:rPr>
              <w:t>});</w:t>
            </w:r>
          </w:p>
        </w:tc>
      </w:tr>
    </w:tbl>
    <w:p w14:paraId="1F1AE658">
      <w:pPr>
        <w:spacing w:after="40"/>
        <w:rPr>
          <w:rFonts w:hint="eastAsia"/>
        </w:rPr>
      </w:pPr>
    </w:p>
    <w:p w14:paraId="660375F0">
      <w:pPr>
        <w:pStyle w:val="6"/>
      </w:pPr>
      <w:bookmarkStart w:id="41" w:name="_Toc2427"/>
      <w:r>
        <w:rPr>
          <w:rFonts w:ascii="微软雅黑" w:hAnsi="微软雅黑" w:eastAsia="微软雅黑"/>
          <w:color w:val="2E74B5"/>
          <w:sz w:val="26"/>
        </w:rPr>
        <w:t>3.1.2 openApp</w:t>
      </w:r>
      <w:bookmarkEnd w:id="41"/>
    </w:p>
    <w:p w14:paraId="7A6F0110">
      <w:pPr>
        <w:spacing w:before="40" w:after="40"/>
        <w:rPr>
          <w:rFonts w:hint="eastAsia"/>
          <w:lang w:eastAsia="zh-CN"/>
        </w:rPr>
      </w:pPr>
      <w:r>
        <w:rPr>
          <w:lang w:eastAsia="zh-CN"/>
        </w:rPr>
        <w:t xml:space="preserve">Launch a new </w:t>
      </w:r>
      <w:r>
        <w:rPr>
          <w:rFonts w:hint="eastAsia"/>
          <w:lang w:eastAsia="zh-CN"/>
        </w:rPr>
        <w:t>IMS DC Application</w:t>
      </w:r>
      <w:r>
        <w:rPr>
          <w:lang w:eastAsia="zh-CN"/>
        </w:rPr>
        <w:t>, open a specified file, open the camera to take a photo, open map software, open a browser, etc.</w:t>
      </w:r>
    </w:p>
    <w:p w14:paraId="3C71910D">
      <w:pPr>
        <w:spacing w:before="40" w:after="40"/>
        <w:rPr>
          <w:rFonts w:hint="eastAsia"/>
          <w:i/>
          <w:color w:val="666666"/>
        </w:rPr>
      </w:pPr>
    </w:p>
    <w:p w14:paraId="43997E0A">
      <w:pPr>
        <w:spacing w:before="40" w:after="40"/>
        <w:rPr>
          <w:rFonts w:hint="eastAsia"/>
          <w:i/>
          <w:color w:val="666666"/>
        </w:rPr>
      </w:pPr>
      <w:r>
        <w:rPr>
          <w:rFonts w:hint="eastAsia"/>
          <w:i/>
          <w:color w:val="666666"/>
        </w:rPr>
        <w:t>Supported starting from JSSDK version 1.0.0</w:t>
      </w:r>
    </w:p>
    <w:p w14:paraId="7285277D">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65CFFDCD">
      <w:pPr>
        <w:spacing w:before="40" w:after="40"/>
        <w:rPr>
          <w:rFonts w:hint="eastAsia"/>
          <w:b/>
        </w:rPr>
      </w:pPr>
    </w:p>
    <w:p w14:paraId="70BB44E8">
      <w:pPr>
        <w:spacing w:before="40" w:after="40"/>
        <w:rPr>
          <w:rFonts w:hint="eastAsia"/>
        </w:rPr>
      </w:pPr>
      <w:r>
        <w:rPr>
          <w:b/>
        </w:rPr>
        <w:t>pluginName: bizPlugin</w:t>
      </w:r>
    </w:p>
    <w:p w14:paraId="5B4F61EE">
      <w:pPr>
        <w:spacing w:before="40" w:after="40"/>
        <w:rPr>
          <w:rFonts w:hint="eastAsia"/>
        </w:rPr>
      </w:pPr>
      <w:r>
        <w:rPr>
          <w:b/>
        </w:rPr>
        <w:t>actionName: openApp</w:t>
      </w:r>
    </w:p>
    <w:p w14:paraId="34224D0D">
      <w:pPr>
        <w:spacing w:before="40" w:after="40"/>
        <w:rPr>
          <w:rFonts w:hint="eastAsia"/>
          <w:b/>
          <w:lang w:eastAsia="zh-CN"/>
        </w:rPr>
      </w:pPr>
    </w:p>
    <w:p w14:paraId="0F6CC5CD">
      <w:pPr>
        <w:spacing w:before="40" w:after="40"/>
        <w:rPr>
          <w:rFonts w:hint="eastAsia"/>
        </w:rPr>
      </w:pPr>
      <w:r>
        <w:rPr>
          <w:rFonts w:hint="eastAsia"/>
          <w:b/>
          <w:lang w:eastAsia="zh-CN"/>
        </w:rPr>
        <w:t>Permissions</w:t>
      </w:r>
      <w:r>
        <w:rPr>
          <w:b/>
        </w:rPr>
        <w:t>：</w:t>
      </w:r>
      <w:r>
        <w:t>MINIAPP_EXTERNAL_STORAGE（when opening files）/ MINIAPP_CAMERA（for photo / video capture）</w:t>
      </w:r>
    </w:p>
    <w:p w14:paraId="57556E30">
      <w:pPr>
        <w:spacing w:before="40" w:after="40"/>
        <w:rPr>
          <w:rFonts w:hint="eastAsia"/>
          <w:b/>
          <w:lang w:eastAsia="zh-CN"/>
        </w:rPr>
      </w:pPr>
    </w:p>
    <w:p w14:paraId="5AECF0E2">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437"/>
      </w:tblGrid>
      <w:tr w14:paraId="2C5E820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4EE1FCC5">
            <w:pPr>
              <w:jc w:val="center"/>
              <w:rPr>
                <w:rFonts w:hint="eastAsia"/>
              </w:rPr>
            </w:pPr>
            <w:r>
              <w:rPr>
                <w:b/>
                <w:color w:val="FFFFFF"/>
              </w:rPr>
              <w:t>Parameter Name</w:t>
            </w:r>
          </w:p>
        </w:tc>
        <w:tc>
          <w:tcPr>
            <w:tcW w:w="2351" w:type="dxa"/>
            <w:shd w:val="clear" w:color="auto" w:fill="4472C4"/>
          </w:tcPr>
          <w:p w14:paraId="4EAAF645">
            <w:pPr>
              <w:jc w:val="center"/>
              <w:rPr>
                <w:rFonts w:hint="eastAsia"/>
              </w:rPr>
            </w:pPr>
            <w:r>
              <w:rPr>
                <w:b/>
                <w:color w:val="FFFFFF"/>
              </w:rPr>
              <w:t>Required</w:t>
            </w:r>
          </w:p>
        </w:tc>
        <w:tc>
          <w:tcPr>
            <w:tcW w:w="2351" w:type="dxa"/>
            <w:shd w:val="clear" w:color="auto" w:fill="4472C4"/>
          </w:tcPr>
          <w:p w14:paraId="0FB693B4">
            <w:pPr>
              <w:jc w:val="center"/>
              <w:rPr>
                <w:rFonts w:hint="eastAsia"/>
              </w:rPr>
            </w:pPr>
            <w:r>
              <w:rPr>
                <w:rFonts w:hint="eastAsia"/>
                <w:b/>
                <w:color w:val="FFFFFF"/>
              </w:rPr>
              <w:t>Type</w:t>
            </w:r>
          </w:p>
        </w:tc>
        <w:tc>
          <w:tcPr>
            <w:tcW w:w="2437" w:type="dxa"/>
            <w:shd w:val="clear" w:color="auto" w:fill="4472C4"/>
          </w:tcPr>
          <w:p w14:paraId="6A4D23AD">
            <w:pPr>
              <w:jc w:val="center"/>
              <w:rPr>
                <w:rFonts w:hint="eastAsia"/>
              </w:rPr>
            </w:pPr>
            <w:r>
              <w:rPr>
                <w:rFonts w:hint="eastAsia"/>
                <w:b/>
                <w:color w:val="FFFFFF"/>
                <w:lang w:eastAsia="zh-CN"/>
              </w:rPr>
              <w:t>Description</w:t>
            </w:r>
          </w:p>
        </w:tc>
      </w:tr>
      <w:tr w14:paraId="59EEB98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0AF531C">
            <w:pPr>
              <w:rPr>
                <w:rFonts w:hint="eastAsia"/>
              </w:rPr>
            </w:pPr>
            <w:r>
              <w:rPr>
                <w:sz w:val="18"/>
              </w:rPr>
              <w:t>jumpType</w:t>
            </w:r>
          </w:p>
        </w:tc>
        <w:tc>
          <w:tcPr>
            <w:tcW w:w="2351" w:type="dxa"/>
          </w:tcPr>
          <w:p w14:paraId="211429B9">
            <w:pPr>
              <w:rPr>
                <w:rFonts w:hint="eastAsia"/>
              </w:rPr>
            </w:pPr>
            <w:r>
              <w:rPr>
                <w:rFonts w:hint="eastAsia"/>
                <w:sz w:val="18"/>
              </w:rPr>
              <w:t>Yes</w:t>
            </w:r>
          </w:p>
        </w:tc>
        <w:tc>
          <w:tcPr>
            <w:tcW w:w="2351" w:type="dxa"/>
          </w:tcPr>
          <w:p w14:paraId="1D915BCD">
            <w:pPr>
              <w:rPr>
                <w:rFonts w:hint="eastAsia"/>
              </w:rPr>
            </w:pPr>
            <w:r>
              <w:rPr>
                <w:sz w:val="18"/>
              </w:rPr>
              <w:t>string</w:t>
            </w:r>
          </w:p>
        </w:tc>
        <w:tc>
          <w:tcPr>
            <w:tcW w:w="2437" w:type="dxa"/>
          </w:tcPr>
          <w:p w14:paraId="3159788C">
            <w:pPr>
              <w:spacing w:after="0"/>
              <w:rPr>
                <w:rFonts w:hint="eastAsia"/>
                <w:sz w:val="18"/>
                <w:lang w:eastAsia="zh-CN"/>
              </w:rPr>
            </w:pPr>
            <w:r>
              <w:rPr>
                <w:sz w:val="18"/>
              </w:rPr>
              <w:t>Target APP type:</w:t>
            </w:r>
          </w:p>
          <w:p w14:paraId="6C7B86C9">
            <w:pPr>
              <w:spacing w:after="0"/>
              <w:rPr>
                <w:rFonts w:hint="eastAsia"/>
                <w:sz w:val="18"/>
              </w:rPr>
            </w:pPr>
            <w:r>
              <w:rPr>
                <w:sz w:val="18"/>
              </w:rPr>
              <w:t>openBrowser, openCameraToPic, openCameraToVideo, openOtherApp, openFile, openMap, openMiniApp, openMiniAppWithParams</w:t>
            </w:r>
          </w:p>
        </w:tc>
      </w:tr>
      <w:tr w14:paraId="12D5126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364FD764">
            <w:pPr>
              <w:rPr>
                <w:rFonts w:hint="eastAsia"/>
              </w:rPr>
            </w:pPr>
            <w:r>
              <w:rPr>
                <w:sz w:val="18"/>
              </w:rPr>
              <w:t>extras</w:t>
            </w:r>
          </w:p>
        </w:tc>
        <w:tc>
          <w:tcPr>
            <w:tcW w:w="2351" w:type="dxa"/>
            <w:shd w:val="clear" w:color="auto" w:fill="F2F2F2"/>
          </w:tcPr>
          <w:p w14:paraId="3006FA62">
            <w:pPr>
              <w:rPr>
                <w:rFonts w:hint="eastAsia"/>
              </w:rPr>
            </w:pPr>
            <w:r>
              <w:rPr>
                <w:rFonts w:hint="eastAsia"/>
                <w:sz w:val="18"/>
                <w:lang w:eastAsia="zh-CN"/>
              </w:rPr>
              <w:t>No</w:t>
            </w:r>
          </w:p>
        </w:tc>
        <w:tc>
          <w:tcPr>
            <w:tcW w:w="2351" w:type="dxa"/>
            <w:shd w:val="clear" w:color="auto" w:fill="F2F2F2"/>
          </w:tcPr>
          <w:p w14:paraId="16C06064">
            <w:pPr>
              <w:rPr>
                <w:rFonts w:hint="eastAsia"/>
              </w:rPr>
            </w:pPr>
            <w:r>
              <w:rPr>
                <w:sz w:val="18"/>
              </w:rPr>
              <w:t>string</w:t>
            </w:r>
          </w:p>
        </w:tc>
        <w:tc>
          <w:tcPr>
            <w:tcW w:w="2437" w:type="dxa"/>
            <w:shd w:val="clear" w:color="auto" w:fill="F2F2F2"/>
          </w:tcPr>
          <w:p w14:paraId="6D3E872F">
            <w:pPr>
              <w:rPr>
                <w:rFonts w:hint="eastAsia"/>
                <w:lang w:eastAsia="zh-CN"/>
              </w:rPr>
            </w:pPr>
            <w:r>
              <w:rPr>
                <w:sz w:val="18"/>
                <w:lang w:eastAsia="zh-CN"/>
              </w:rPr>
              <w:t>Required parameters for target page</w:t>
            </w:r>
          </w:p>
        </w:tc>
      </w:tr>
    </w:tbl>
    <w:p w14:paraId="132EFA45">
      <w:pPr>
        <w:spacing w:after="40"/>
        <w:rPr>
          <w:rFonts w:hint="eastAsia"/>
          <w:lang w:eastAsia="zh-CN"/>
        </w:rPr>
      </w:pPr>
    </w:p>
    <w:p w14:paraId="0C43D32E">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480"/>
      </w:tblGrid>
      <w:tr w14:paraId="65B36A4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21094256">
            <w:pPr>
              <w:jc w:val="center"/>
              <w:rPr>
                <w:rFonts w:hint="eastAsia"/>
              </w:rPr>
            </w:pPr>
            <w:r>
              <w:rPr>
                <w:b/>
                <w:color w:val="FFFFFF"/>
              </w:rPr>
              <w:t>Parameter Name</w:t>
            </w:r>
          </w:p>
        </w:tc>
        <w:tc>
          <w:tcPr>
            <w:tcW w:w="2351" w:type="dxa"/>
            <w:shd w:val="clear" w:color="auto" w:fill="4472C4"/>
          </w:tcPr>
          <w:p w14:paraId="7B42A0AD">
            <w:pPr>
              <w:jc w:val="center"/>
              <w:rPr>
                <w:rFonts w:hint="eastAsia"/>
              </w:rPr>
            </w:pPr>
            <w:r>
              <w:rPr>
                <w:b/>
                <w:color w:val="FFFFFF"/>
              </w:rPr>
              <w:t>Required</w:t>
            </w:r>
          </w:p>
        </w:tc>
        <w:tc>
          <w:tcPr>
            <w:tcW w:w="2351" w:type="dxa"/>
            <w:shd w:val="clear" w:color="auto" w:fill="4472C4"/>
          </w:tcPr>
          <w:p w14:paraId="461AF8F8">
            <w:pPr>
              <w:jc w:val="center"/>
              <w:rPr>
                <w:rFonts w:hint="eastAsia"/>
              </w:rPr>
            </w:pPr>
            <w:r>
              <w:rPr>
                <w:rFonts w:hint="eastAsia"/>
                <w:b/>
                <w:color w:val="FFFFFF"/>
              </w:rPr>
              <w:t>Type</w:t>
            </w:r>
          </w:p>
        </w:tc>
        <w:tc>
          <w:tcPr>
            <w:tcW w:w="2437" w:type="dxa"/>
            <w:shd w:val="clear" w:color="auto" w:fill="4472C4"/>
          </w:tcPr>
          <w:p w14:paraId="13CE2022">
            <w:pPr>
              <w:jc w:val="center"/>
              <w:rPr>
                <w:rFonts w:hint="eastAsia"/>
              </w:rPr>
            </w:pPr>
            <w:r>
              <w:rPr>
                <w:rFonts w:hint="eastAsia"/>
                <w:b/>
                <w:color w:val="FFFFFF"/>
                <w:lang w:eastAsia="zh-CN"/>
              </w:rPr>
              <w:t>Description</w:t>
            </w:r>
          </w:p>
        </w:tc>
      </w:tr>
      <w:tr w14:paraId="755AFB3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F001868">
            <w:pPr>
              <w:rPr>
                <w:rFonts w:hint="eastAsia"/>
              </w:rPr>
            </w:pPr>
            <w:r>
              <w:rPr>
                <w:sz w:val="18"/>
              </w:rPr>
              <w:t>code</w:t>
            </w:r>
          </w:p>
        </w:tc>
        <w:tc>
          <w:tcPr>
            <w:tcW w:w="2351" w:type="dxa"/>
          </w:tcPr>
          <w:p w14:paraId="31B50AA0">
            <w:pPr>
              <w:rPr>
                <w:rFonts w:hint="eastAsia"/>
              </w:rPr>
            </w:pPr>
            <w:r>
              <w:rPr>
                <w:rFonts w:hint="eastAsia"/>
                <w:sz w:val="18"/>
              </w:rPr>
              <w:t>Yes</w:t>
            </w:r>
          </w:p>
        </w:tc>
        <w:tc>
          <w:tcPr>
            <w:tcW w:w="2351" w:type="dxa"/>
          </w:tcPr>
          <w:p w14:paraId="0965627C">
            <w:pPr>
              <w:rPr>
                <w:rFonts w:hint="eastAsia"/>
              </w:rPr>
            </w:pPr>
            <w:r>
              <w:rPr>
                <w:sz w:val="18"/>
              </w:rPr>
              <w:t>number</w:t>
            </w:r>
          </w:p>
        </w:tc>
        <w:tc>
          <w:tcPr>
            <w:tcW w:w="2437" w:type="dxa"/>
          </w:tcPr>
          <w:p w14:paraId="117FF808">
            <w:pPr>
              <w:rPr>
                <w:rFonts w:hint="eastAsia"/>
                <w:lang w:eastAsia="zh-CN"/>
              </w:rPr>
            </w:pPr>
            <w:r>
              <w:rPr>
                <w:sz w:val="18"/>
                <w:lang w:eastAsia="zh-CN"/>
              </w:rPr>
              <w:t>Response code: 1 success, 0 failure, -1 cancelled</w:t>
            </w:r>
          </w:p>
        </w:tc>
      </w:tr>
      <w:tr w14:paraId="3D3E73B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3E650CB5">
            <w:pPr>
              <w:rPr>
                <w:rFonts w:hint="eastAsia"/>
              </w:rPr>
            </w:pPr>
            <w:r>
              <w:rPr>
                <w:sz w:val="18"/>
              </w:rPr>
              <w:t>message</w:t>
            </w:r>
          </w:p>
        </w:tc>
        <w:tc>
          <w:tcPr>
            <w:tcW w:w="2351" w:type="dxa"/>
            <w:shd w:val="clear" w:color="auto" w:fill="F2F2F2"/>
          </w:tcPr>
          <w:p w14:paraId="45A54269">
            <w:pPr>
              <w:rPr>
                <w:rFonts w:hint="eastAsia"/>
              </w:rPr>
            </w:pPr>
            <w:r>
              <w:rPr>
                <w:rFonts w:hint="eastAsia"/>
                <w:sz w:val="18"/>
              </w:rPr>
              <w:t>Yes</w:t>
            </w:r>
          </w:p>
        </w:tc>
        <w:tc>
          <w:tcPr>
            <w:tcW w:w="2351" w:type="dxa"/>
            <w:shd w:val="clear" w:color="auto" w:fill="F2F2F2"/>
          </w:tcPr>
          <w:p w14:paraId="6FF19AFF">
            <w:pPr>
              <w:rPr>
                <w:rFonts w:hint="eastAsia"/>
              </w:rPr>
            </w:pPr>
            <w:r>
              <w:rPr>
                <w:sz w:val="18"/>
              </w:rPr>
              <w:t>string</w:t>
            </w:r>
          </w:p>
        </w:tc>
        <w:tc>
          <w:tcPr>
            <w:tcW w:w="2437" w:type="dxa"/>
            <w:shd w:val="clear" w:color="auto" w:fill="F2F2F2"/>
          </w:tcPr>
          <w:p w14:paraId="22D41536">
            <w:pPr>
              <w:rPr>
                <w:rFonts w:hint="eastAsia"/>
              </w:rPr>
            </w:pPr>
            <w:r>
              <w:rPr>
                <w:sz w:val="18"/>
              </w:rPr>
              <w:t>Response message</w:t>
            </w:r>
          </w:p>
        </w:tc>
      </w:tr>
      <w:tr w14:paraId="50964FA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FEAD934">
            <w:pPr>
              <w:rPr>
                <w:rFonts w:hint="eastAsia"/>
              </w:rPr>
            </w:pPr>
            <w:r>
              <w:rPr>
                <w:sz w:val="18"/>
              </w:rPr>
              <w:t>data</w:t>
            </w:r>
          </w:p>
        </w:tc>
        <w:tc>
          <w:tcPr>
            <w:tcW w:w="2351" w:type="dxa"/>
          </w:tcPr>
          <w:p w14:paraId="0F9B5492">
            <w:pPr>
              <w:rPr>
                <w:rFonts w:hint="eastAsia"/>
              </w:rPr>
            </w:pPr>
            <w:r>
              <w:rPr>
                <w:rFonts w:hint="eastAsia"/>
                <w:sz w:val="18"/>
              </w:rPr>
              <w:t>Yes</w:t>
            </w:r>
          </w:p>
        </w:tc>
        <w:tc>
          <w:tcPr>
            <w:tcW w:w="2351" w:type="dxa"/>
          </w:tcPr>
          <w:p w14:paraId="55080CC0">
            <w:pPr>
              <w:rPr>
                <w:rFonts w:hint="eastAsia"/>
              </w:rPr>
            </w:pPr>
            <w:r>
              <w:rPr>
                <w:sz w:val="18"/>
              </w:rPr>
              <w:t>object</w:t>
            </w:r>
          </w:p>
        </w:tc>
        <w:tc>
          <w:tcPr>
            <w:tcW w:w="2437" w:type="dxa"/>
          </w:tcPr>
          <w:p w14:paraId="30DE05EE">
            <w:pPr>
              <w:rPr>
                <w:rFonts w:hint="eastAsia"/>
              </w:rPr>
            </w:pPr>
            <w:r>
              <w:rPr>
                <w:sz w:val="18"/>
              </w:rPr>
              <w:t>Response data</w:t>
            </w:r>
          </w:p>
        </w:tc>
      </w:tr>
      <w:tr w14:paraId="3090BF2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317BA658">
            <w:pPr>
              <w:rPr>
                <w:rFonts w:hint="eastAsia"/>
              </w:rPr>
            </w:pPr>
            <w:r>
              <w:rPr>
                <w:sz w:val="18"/>
              </w:rPr>
              <w:t>data.isStarted</w:t>
            </w:r>
          </w:p>
        </w:tc>
        <w:tc>
          <w:tcPr>
            <w:tcW w:w="2351" w:type="dxa"/>
            <w:shd w:val="clear" w:color="auto" w:fill="F2F2F2"/>
          </w:tcPr>
          <w:p w14:paraId="6FA95987">
            <w:pPr>
              <w:rPr>
                <w:rFonts w:hint="eastAsia"/>
              </w:rPr>
            </w:pPr>
            <w:r>
              <w:rPr>
                <w:rFonts w:hint="eastAsia"/>
                <w:sz w:val="18"/>
                <w:lang w:eastAsia="zh-CN"/>
              </w:rPr>
              <w:t>No</w:t>
            </w:r>
          </w:p>
        </w:tc>
        <w:tc>
          <w:tcPr>
            <w:tcW w:w="2351" w:type="dxa"/>
            <w:shd w:val="clear" w:color="auto" w:fill="F2F2F2"/>
          </w:tcPr>
          <w:p w14:paraId="4EDC8EE5">
            <w:pPr>
              <w:rPr>
                <w:rFonts w:hint="eastAsia"/>
              </w:rPr>
            </w:pPr>
            <w:r>
              <w:rPr>
                <w:sz w:val="18"/>
              </w:rPr>
              <w:t>boolean</w:t>
            </w:r>
          </w:p>
        </w:tc>
        <w:tc>
          <w:tcPr>
            <w:tcW w:w="2437" w:type="dxa"/>
            <w:shd w:val="clear" w:color="auto" w:fill="F2F2F2"/>
          </w:tcPr>
          <w:p w14:paraId="7E62D4F5">
            <w:pPr>
              <w:rPr>
                <w:rFonts w:hint="eastAsia"/>
              </w:rPr>
            </w:pPr>
            <w:r>
              <w:rPr>
                <w:sz w:val="18"/>
              </w:rPr>
              <w:t>Returned when jumpType is openMiniAppWithParams; indicates whether launched</w:t>
            </w:r>
          </w:p>
        </w:tc>
      </w:tr>
      <w:tr w14:paraId="4D060B1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C030B12">
            <w:pPr>
              <w:rPr>
                <w:rFonts w:hint="eastAsia"/>
              </w:rPr>
            </w:pPr>
            <w:r>
              <w:rPr>
                <w:sz w:val="18"/>
              </w:rPr>
              <w:t>data.path</w:t>
            </w:r>
          </w:p>
        </w:tc>
        <w:tc>
          <w:tcPr>
            <w:tcW w:w="2351" w:type="dxa"/>
          </w:tcPr>
          <w:p w14:paraId="5BCC96B1">
            <w:pPr>
              <w:rPr>
                <w:rFonts w:hint="eastAsia"/>
              </w:rPr>
            </w:pPr>
            <w:r>
              <w:rPr>
                <w:rFonts w:hint="eastAsia"/>
                <w:sz w:val="18"/>
                <w:lang w:eastAsia="zh-CN"/>
              </w:rPr>
              <w:t>No</w:t>
            </w:r>
          </w:p>
        </w:tc>
        <w:tc>
          <w:tcPr>
            <w:tcW w:w="2351" w:type="dxa"/>
          </w:tcPr>
          <w:p w14:paraId="52BDE662">
            <w:pPr>
              <w:rPr>
                <w:rFonts w:hint="eastAsia"/>
              </w:rPr>
            </w:pPr>
            <w:r>
              <w:rPr>
                <w:sz w:val="18"/>
              </w:rPr>
              <w:t>string</w:t>
            </w:r>
          </w:p>
        </w:tc>
        <w:tc>
          <w:tcPr>
            <w:tcW w:w="2437" w:type="dxa"/>
          </w:tcPr>
          <w:p w14:paraId="5A3C0E86">
            <w:pPr>
              <w:rPr>
                <w:rFonts w:hint="eastAsia"/>
                <w:lang w:eastAsia="zh-CN"/>
              </w:rPr>
            </w:pPr>
            <w:r>
              <w:rPr>
                <w:sz w:val="18"/>
                <w:lang w:eastAsia="zh-CN"/>
              </w:rPr>
              <w:t>Returned for other types; path for photo or video</w:t>
            </w:r>
          </w:p>
        </w:tc>
      </w:tr>
    </w:tbl>
    <w:p w14:paraId="7BE5289B">
      <w:pPr>
        <w:spacing w:after="40"/>
        <w:rPr>
          <w:rFonts w:hint="eastAsia"/>
          <w:lang w:eastAsia="zh-CN"/>
        </w:rPr>
      </w:pPr>
    </w:p>
    <w:p w14:paraId="2153B0AE">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1D90906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22ADCC1E">
            <w:pPr>
              <w:spacing w:after="0" w:line="280" w:lineRule="exact"/>
              <w:rPr>
                <w:rFonts w:hint="eastAsia"/>
              </w:rPr>
            </w:pPr>
            <w:r>
              <w:rPr>
                <w:rFonts w:ascii="Consolas" w:hAnsi="Consolas" w:eastAsia="Consolas"/>
                <w:sz w:val="18"/>
              </w:rPr>
              <w:t>plugins.bizPlugin.openApp({</w:t>
            </w:r>
          </w:p>
          <w:p w14:paraId="007C6AA0">
            <w:pPr>
              <w:spacing w:after="0" w:line="280" w:lineRule="exact"/>
              <w:rPr>
                <w:rFonts w:hint="eastAsia"/>
              </w:rPr>
            </w:pPr>
            <w:r>
              <w:rPr>
                <w:rFonts w:ascii="Consolas" w:hAnsi="Consolas" w:eastAsia="Consolas"/>
                <w:sz w:val="18"/>
              </w:rPr>
              <w:t xml:space="preserve">  jumpType: "openCameraToPic",</w:t>
            </w:r>
          </w:p>
          <w:p w14:paraId="401339CB">
            <w:pPr>
              <w:spacing w:after="0" w:line="280" w:lineRule="exact"/>
              <w:rPr>
                <w:rFonts w:hint="eastAsia"/>
              </w:rPr>
            </w:pPr>
            <w:r>
              <w:rPr>
                <w:rFonts w:ascii="Consolas" w:hAnsi="Consolas" w:eastAsia="Consolas"/>
                <w:sz w:val="18"/>
              </w:rPr>
              <w:t xml:space="preserve">  extras: ""</w:t>
            </w:r>
          </w:p>
          <w:p w14:paraId="3C9CE708">
            <w:pPr>
              <w:spacing w:after="0" w:line="280" w:lineRule="exact"/>
              <w:rPr>
                <w:rFonts w:hint="eastAsia"/>
              </w:rPr>
            </w:pPr>
            <w:r>
              <w:rPr>
                <w:rFonts w:ascii="Consolas" w:hAnsi="Consolas" w:eastAsia="Consolas"/>
                <w:sz w:val="18"/>
              </w:rPr>
              <w:t>}).then(data =&gt; {</w:t>
            </w:r>
          </w:p>
          <w:p w14:paraId="6A57EB61">
            <w:pPr>
              <w:spacing w:after="0" w:line="280" w:lineRule="exact"/>
              <w:rPr>
                <w:rFonts w:hint="eastAsia"/>
              </w:rPr>
            </w:pPr>
            <w:r>
              <w:rPr>
                <w:rFonts w:ascii="Consolas" w:hAnsi="Consolas" w:eastAsia="Consolas"/>
                <w:sz w:val="18"/>
              </w:rPr>
              <w:t xml:space="preserve">  if (data.code === 1) {</w:t>
            </w:r>
          </w:p>
          <w:p w14:paraId="49EDE166">
            <w:pPr>
              <w:spacing w:after="0" w:line="280" w:lineRule="exact"/>
              <w:rPr>
                <w:rFonts w:hint="eastAsia"/>
              </w:rPr>
            </w:pPr>
            <w:r>
              <w:rPr>
                <w:rFonts w:ascii="Consolas" w:hAnsi="Consolas" w:eastAsia="Consolas"/>
                <w:sz w:val="18"/>
              </w:rPr>
              <w:t xml:space="preserve">    console.log("path:", data.data.path);</w:t>
            </w:r>
          </w:p>
          <w:p w14:paraId="45ECD4E1">
            <w:pPr>
              <w:spacing w:after="0" w:line="280" w:lineRule="exact"/>
              <w:rPr>
                <w:rFonts w:hint="eastAsia"/>
              </w:rPr>
            </w:pPr>
            <w:r>
              <w:rPr>
                <w:rFonts w:ascii="Consolas" w:hAnsi="Consolas" w:eastAsia="Consolas"/>
                <w:sz w:val="18"/>
              </w:rPr>
              <w:t xml:space="preserve">  }</w:t>
            </w:r>
          </w:p>
          <w:p w14:paraId="29AF98E0">
            <w:pPr>
              <w:spacing w:after="0" w:line="280" w:lineRule="exact"/>
              <w:rPr>
                <w:rFonts w:hint="eastAsia"/>
              </w:rPr>
            </w:pPr>
            <w:r>
              <w:rPr>
                <w:rFonts w:ascii="Consolas" w:hAnsi="Consolas" w:eastAsia="Consolas"/>
                <w:sz w:val="18"/>
              </w:rPr>
              <w:t>}).catch(error =&gt; {</w:t>
            </w:r>
          </w:p>
          <w:p w14:paraId="50889ABF">
            <w:pPr>
              <w:spacing w:after="0" w:line="280" w:lineRule="exact"/>
              <w:rPr>
                <w:rFonts w:hint="eastAsia"/>
              </w:rPr>
            </w:pPr>
            <w:r>
              <w:rPr>
                <w:rFonts w:ascii="Consolas" w:hAnsi="Consolas" w:eastAsia="Consolas"/>
                <w:sz w:val="18"/>
              </w:rPr>
              <w:t xml:space="preserve">  console.log("error:", error);</w:t>
            </w:r>
          </w:p>
          <w:p w14:paraId="23A57545">
            <w:pPr>
              <w:spacing w:after="0" w:line="280" w:lineRule="exact"/>
              <w:rPr>
                <w:rFonts w:hint="eastAsia"/>
              </w:rPr>
            </w:pPr>
            <w:r>
              <w:rPr>
                <w:rFonts w:ascii="Consolas" w:hAnsi="Consolas" w:eastAsia="Consolas"/>
                <w:sz w:val="18"/>
              </w:rPr>
              <w:t>});</w:t>
            </w:r>
          </w:p>
        </w:tc>
      </w:tr>
    </w:tbl>
    <w:p w14:paraId="4E00FCC3">
      <w:pPr>
        <w:spacing w:after="40"/>
        <w:rPr>
          <w:rFonts w:hint="eastAsia"/>
        </w:rPr>
      </w:pPr>
    </w:p>
    <w:p w14:paraId="16ED9EE8">
      <w:pPr>
        <w:pStyle w:val="6"/>
      </w:pPr>
      <w:bookmarkStart w:id="42" w:name="_Toc15085"/>
      <w:r>
        <w:rPr>
          <w:rFonts w:ascii="微软雅黑" w:hAnsi="微软雅黑" w:eastAsia="微软雅黑"/>
          <w:color w:val="2E74B5"/>
          <w:sz w:val="26"/>
        </w:rPr>
        <w:t>3.1.3 setWindow</w:t>
      </w:r>
      <w:bookmarkEnd w:id="42"/>
    </w:p>
    <w:p w14:paraId="7F85630E">
      <w:pPr>
        <w:spacing w:before="40" w:after="40"/>
        <w:rPr>
          <w:rFonts w:hint="eastAsia"/>
        </w:rPr>
      </w:pPr>
      <w:r>
        <w:t>Set window style.</w:t>
      </w:r>
    </w:p>
    <w:p w14:paraId="26633E74">
      <w:pPr>
        <w:spacing w:before="40" w:after="40"/>
        <w:rPr>
          <w:rFonts w:hint="eastAsia"/>
        </w:rPr>
      </w:pPr>
    </w:p>
    <w:p w14:paraId="328C1393">
      <w:pPr>
        <w:spacing w:before="40" w:after="40"/>
        <w:rPr>
          <w:rFonts w:hint="eastAsia"/>
          <w:i/>
          <w:color w:val="666666"/>
        </w:rPr>
      </w:pPr>
      <w:r>
        <w:rPr>
          <w:rFonts w:hint="eastAsia"/>
          <w:i/>
          <w:color w:val="666666"/>
        </w:rPr>
        <w:t>Supported starting from JSSDK version 1.0.0</w:t>
      </w:r>
    </w:p>
    <w:p w14:paraId="42D7B13D">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1A03C9FE">
      <w:pPr>
        <w:spacing w:before="40" w:after="40"/>
        <w:rPr>
          <w:rFonts w:hint="eastAsia"/>
          <w:b/>
        </w:rPr>
      </w:pPr>
    </w:p>
    <w:p w14:paraId="03CD62DD">
      <w:pPr>
        <w:spacing w:before="40" w:after="40"/>
        <w:rPr>
          <w:rFonts w:hint="eastAsia"/>
        </w:rPr>
      </w:pPr>
      <w:r>
        <w:rPr>
          <w:b/>
        </w:rPr>
        <w:t>pluginName: bizPlugin</w:t>
      </w:r>
    </w:p>
    <w:p w14:paraId="79566CCF">
      <w:pPr>
        <w:spacing w:before="40" w:after="40"/>
        <w:rPr>
          <w:rFonts w:hint="eastAsia"/>
        </w:rPr>
      </w:pPr>
      <w:r>
        <w:rPr>
          <w:b/>
        </w:rPr>
        <w:t>actionName: setWindow</w:t>
      </w:r>
    </w:p>
    <w:p w14:paraId="35041E42">
      <w:pPr>
        <w:spacing w:before="40" w:after="40"/>
        <w:rPr>
          <w:rFonts w:hint="eastAsia"/>
          <w:b/>
          <w:lang w:eastAsia="zh-CN"/>
        </w:rPr>
      </w:pPr>
    </w:p>
    <w:p w14:paraId="4330F62D">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5843807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2594EA73">
            <w:pPr>
              <w:jc w:val="center"/>
              <w:rPr>
                <w:rFonts w:hint="eastAsia"/>
              </w:rPr>
            </w:pPr>
            <w:r>
              <w:rPr>
                <w:b/>
                <w:color w:val="FFFFFF"/>
              </w:rPr>
              <w:t>Parameter Name</w:t>
            </w:r>
          </w:p>
        </w:tc>
        <w:tc>
          <w:tcPr>
            <w:tcW w:w="2351" w:type="dxa"/>
            <w:shd w:val="clear" w:color="auto" w:fill="4472C4"/>
          </w:tcPr>
          <w:p w14:paraId="5CF3113F">
            <w:pPr>
              <w:jc w:val="center"/>
              <w:rPr>
                <w:rFonts w:hint="eastAsia"/>
              </w:rPr>
            </w:pPr>
            <w:r>
              <w:rPr>
                <w:b/>
                <w:color w:val="FFFFFF"/>
              </w:rPr>
              <w:t>Required</w:t>
            </w:r>
          </w:p>
        </w:tc>
        <w:tc>
          <w:tcPr>
            <w:tcW w:w="2351" w:type="dxa"/>
            <w:shd w:val="clear" w:color="auto" w:fill="4472C4"/>
          </w:tcPr>
          <w:p w14:paraId="73E9850F">
            <w:pPr>
              <w:jc w:val="center"/>
              <w:rPr>
                <w:rFonts w:hint="eastAsia"/>
              </w:rPr>
            </w:pPr>
            <w:r>
              <w:rPr>
                <w:rFonts w:hint="eastAsia"/>
                <w:b/>
                <w:color w:val="FFFFFF"/>
              </w:rPr>
              <w:t>Type</w:t>
            </w:r>
          </w:p>
        </w:tc>
        <w:tc>
          <w:tcPr>
            <w:tcW w:w="2351" w:type="dxa"/>
            <w:shd w:val="clear" w:color="auto" w:fill="4472C4"/>
          </w:tcPr>
          <w:p w14:paraId="60A29538">
            <w:pPr>
              <w:jc w:val="center"/>
              <w:rPr>
                <w:rFonts w:hint="eastAsia"/>
              </w:rPr>
            </w:pPr>
            <w:r>
              <w:rPr>
                <w:rFonts w:hint="eastAsia"/>
                <w:b/>
                <w:color w:val="FFFFFF"/>
                <w:lang w:eastAsia="zh-CN"/>
              </w:rPr>
              <w:t>Description</w:t>
            </w:r>
          </w:p>
        </w:tc>
      </w:tr>
      <w:tr w14:paraId="3FEFA1F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0A3A654">
            <w:pPr>
              <w:rPr>
                <w:rFonts w:hint="eastAsia"/>
              </w:rPr>
            </w:pPr>
            <w:r>
              <w:rPr>
                <w:sz w:val="18"/>
              </w:rPr>
              <w:t>isWindowFront</w:t>
            </w:r>
          </w:p>
        </w:tc>
        <w:tc>
          <w:tcPr>
            <w:tcW w:w="2351" w:type="dxa"/>
          </w:tcPr>
          <w:p w14:paraId="1130A33C">
            <w:pPr>
              <w:rPr>
                <w:rFonts w:hint="eastAsia"/>
              </w:rPr>
            </w:pPr>
            <w:r>
              <w:rPr>
                <w:rFonts w:hint="eastAsia"/>
                <w:sz w:val="18"/>
                <w:lang w:eastAsia="zh-CN"/>
              </w:rPr>
              <w:t>No</w:t>
            </w:r>
          </w:p>
        </w:tc>
        <w:tc>
          <w:tcPr>
            <w:tcW w:w="2351" w:type="dxa"/>
          </w:tcPr>
          <w:p w14:paraId="11F2E98D">
            <w:pPr>
              <w:rPr>
                <w:rFonts w:hint="eastAsia"/>
              </w:rPr>
            </w:pPr>
            <w:r>
              <w:rPr>
                <w:sz w:val="18"/>
              </w:rPr>
              <w:t>boolean</w:t>
            </w:r>
          </w:p>
        </w:tc>
        <w:tc>
          <w:tcPr>
            <w:tcW w:w="2351" w:type="dxa"/>
          </w:tcPr>
          <w:p w14:paraId="2EF674E8">
            <w:pPr>
              <w:rPr>
                <w:rFonts w:hint="eastAsia"/>
              </w:rPr>
            </w:pPr>
            <w:r>
              <w:rPr>
                <w:sz w:val="18"/>
              </w:rPr>
              <w:t>Whether window is in foreground</w:t>
            </w:r>
          </w:p>
        </w:tc>
      </w:tr>
      <w:tr w14:paraId="1D9550D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6725C86A">
            <w:pPr>
              <w:rPr>
                <w:rFonts w:hint="eastAsia"/>
              </w:rPr>
            </w:pPr>
            <w:r>
              <w:rPr>
                <w:sz w:val="18"/>
              </w:rPr>
              <w:t>isFullScreen</w:t>
            </w:r>
          </w:p>
        </w:tc>
        <w:tc>
          <w:tcPr>
            <w:tcW w:w="2351" w:type="dxa"/>
            <w:shd w:val="clear" w:color="auto" w:fill="F2F2F2"/>
          </w:tcPr>
          <w:p w14:paraId="2F86671F">
            <w:pPr>
              <w:rPr>
                <w:rFonts w:hint="eastAsia"/>
              </w:rPr>
            </w:pPr>
            <w:r>
              <w:rPr>
                <w:rFonts w:hint="eastAsia"/>
                <w:sz w:val="18"/>
                <w:lang w:eastAsia="zh-CN"/>
              </w:rPr>
              <w:t>No</w:t>
            </w:r>
          </w:p>
        </w:tc>
        <w:tc>
          <w:tcPr>
            <w:tcW w:w="2351" w:type="dxa"/>
            <w:shd w:val="clear" w:color="auto" w:fill="F2F2F2"/>
          </w:tcPr>
          <w:p w14:paraId="522ED738">
            <w:pPr>
              <w:rPr>
                <w:rFonts w:hint="eastAsia"/>
              </w:rPr>
            </w:pPr>
            <w:r>
              <w:rPr>
                <w:sz w:val="18"/>
              </w:rPr>
              <w:t>boolean</w:t>
            </w:r>
          </w:p>
        </w:tc>
        <w:tc>
          <w:tcPr>
            <w:tcW w:w="2351" w:type="dxa"/>
            <w:shd w:val="clear" w:color="auto" w:fill="F2F2F2"/>
          </w:tcPr>
          <w:p w14:paraId="6A0359B4">
            <w:pPr>
              <w:rPr>
                <w:rFonts w:hint="eastAsia"/>
              </w:rPr>
            </w:pPr>
            <w:r>
              <w:rPr>
                <w:sz w:val="18"/>
              </w:rPr>
              <w:t>Whether full</w:t>
            </w:r>
            <w:r>
              <w:rPr>
                <w:sz w:val="18"/>
              </w:rPr>
              <w:noBreakHyphen/>
            </w:r>
            <w:r>
              <w:rPr>
                <w:sz w:val="18"/>
              </w:rPr>
              <w:t>screen</w:t>
            </w:r>
          </w:p>
        </w:tc>
      </w:tr>
      <w:tr w14:paraId="65992EE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44B2B04">
            <w:pPr>
              <w:rPr>
                <w:rFonts w:hint="eastAsia"/>
              </w:rPr>
            </w:pPr>
            <w:r>
              <w:rPr>
                <w:sz w:val="18"/>
              </w:rPr>
              <w:t>statusBarColor</w:t>
            </w:r>
          </w:p>
        </w:tc>
        <w:tc>
          <w:tcPr>
            <w:tcW w:w="2351" w:type="dxa"/>
          </w:tcPr>
          <w:p w14:paraId="52BDE2F0">
            <w:pPr>
              <w:rPr>
                <w:rFonts w:hint="eastAsia"/>
              </w:rPr>
            </w:pPr>
            <w:r>
              <w:rPr>
                <w:rFonts w:hint="eastAsia"/>
                <w:sz w:val="18"/>
                <w:lang w:eastAsia="zh-CN"/>
              </w:rPr>
              <w:t>No</w:t>
            </w:r>
          </w:p>
        </w:tc>
        <w:tc>
          <w:tcPr>
            <w:tcW w:w="2351" w:type="dxa"/>
          </w:tcPr>
          <w:p w14:paraId="59B7EAA7">
            <w:pPr>
              <w:rPr>
                <w:rFonts w:hint="eastAsia"/>
              </w:rPr>
            </w:pPr>
            <w:r>
              <w:rPr>
                <w:sz w:val="18"/>
              </w:rPr>
              <w:t>string</w:t>
            </w:r>
          </w:p>
        </w:tc>
        <w:tc>
          <w:tcPr>
            <w:tcW w:w="2351" w:type="dxa"/>
          </w:tcPr>
          <w:p w14:paraId="7FB1DDDC">
            <w:pPr>
              <w:rPr>
                <w:rFonts w:hint="eastAsia"/>
              </w:rPr>
            </w:pPr>
            <w:r>
              <w:rPr>
                <w:sz w:val="18"/>
              </w:rPr>
              <w:t>Status</w:t>
            </w:r>
            <w:r>
              <w:rPr>
                <w:sz w:val="18"/>
              </w:rPr>
              <w:noBreakHyphen/>
            </w:r>
            <w:r>
              <w:rPr>
                <w:sz w:val="18"/>
              </w:rPr>
              <w:t>bar color</w:t>
            </w:r>
          </w:p>
        </w:tc>
      </w:tr>
      <w:tr w14:paraId="22BF3D5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0A9B9B9">
            <w:pPr>
              <w:rPr>
                <w:rFonts w:hint="eastAsia"/>
              </w:rPr>
            </w:pPr>
            <w:r>
              <w:rPr>
                <w:sz w:val="18"/>
              </w:rPr>
              <w:t>barEnable</w:t>
            </w:r>
          </w:p>
        </w:tc>
        <w:tc>
          <w:tcPr>
            <w:tcW w:w="2351" w:type="dxa"/>
            <w:shd w:val="clear" w:color="auto" w:fill="F2F2F2"/>
          </w:tcPr>
          <w:p w14:paraId="4A46CB91">
            <w:pPr>
              <w:rPr>
                <w:rFonts w:hint="eastAsia"/>
              </w:rPr>
            </w:pPr>
            <w:r>
              <w:rPr>
                <w:rFonts w:hint="eastAsia"/>
                <w:sz w:val="18"/>
                <w:lang w:eastAsia="zh-CN"/>
              </w:rPr>
              <w:t>No</w:t>
            </w:r>
          </w:p>
        </w:tc>
        <w:tc>
          <w:tcPr>
            <w:tcW w:w="2351" w:type="dxa"/>
            <w:shd w:val="clear" w:color="auto" w:fill="F2F2F2"/>
          </w:tcPr>
          <w:p w14:paraId="18FC5FF5">
            <w:pPr>
              <w:rPr>
                <w:rFonts w:hint="eastAsia"/>
              </w:rPr>
            </w:pPr>
            <w:r>
              <w:rPr>
                <w:sz w:val="18"/>
              </w:rPr>
              <w:t>boolean</w:t>
            </w:r>
          </w:p>
        </w:tc>
        <w:tc>
          <w:tcPr>
            <w:tcW w:w="2351" w:type="dxa"/>
            <w:shd w:val="clear" w:color="auto" w:fill="F2F2F2"/>
          </w:tcPr>
          <w:p w14:paraId="24F9EB29">
            <w:pPr>
              <w:rPr>
                <w:rFonts w:hint="eastAsia"/>
              </w:rPr>
            </w:pPr>
            <w:r>
              <w:rPr>
                <w:sz w:val="18"/>
              </w:rPr>
              <w:t>Whether status bar is visible</w:t>
            </w:r>
          </w:p>
        </w:tc>
      </w:tr>
      <w:tr w14:paraId="5692E47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DA1FED7">
            <w:pPr>
              <w:rPr>
                <w:rFonts w:hint="eastAsia"/>
              </w:rPr>
            </w:pPr>
            <w:r>
              <w:rPr>
                <w:sz w:val="18"/>
              </w:rPr>
              <w:t>navigationBarColor</w:t>
            </w:r>
          </w:p>
        </w:tc>
        <w:tc>
          <w:tcPr>
            <w:tcW w:w="2351" w:type="dxa"/>
          </w:tcPr>
          <w:p w14:paraId="6ABA40B7">
            <w:pPr>
              <w:rPr>
                <w:rFonts w:hint="eastAsia"/>
              </w:rPr>
            </w:pPr>
            <w:r>
              <w:rPr>
                <w:rFonts w:hint="eastAsia"/>
                <w:sz w:val="18"/>
                <w:lang w:eastAsia="zh-CN"/>
              </w:rPr>
              <w:t>No</w:t>
            </w:r>
          </w:p>
        </w:tc>
        <w:tc>
          <w:tcPr>
            <w:tcW w:w="2351" w:type="dxa"/>
          </w:tcPr>
          <w:p w14:paraId="065198AE">
            <w:pPr>
              <w:rPr>
                <w:rFonts w:hint="eastAsia"/>
              </w:rPr>
            </w:pPr>
            <w:r>
              <w:rPr>
                <w:sz w:val="18"/>
              </w:rPr>
              <w:t>string</w:t>
            </w:r>
          </w:p>
        </w:tc>
        <w:tc>
          <w:tcPr>
            <w:tcW w:w="2351" w:type="dxa"/>
          </w:tcPr>
          <w:p w14:paraId="035B09C8">
            <w:pPr>
              <w:rPr>
                <w:rFonts w:hint="eastAsia"/>
              </w:rPr>
            </w:pPr>
            <w:r>
              <w:rPr>
                <w:sz w:val="18"/>
              </w:rPr>
              <w:t>Navigation</w:t>
            </w:r>
            <w:r>
              <w:rPr>
                <w:sz w:val="18"/>
              </w:rPr>
              <w:noBreakHyphen/>
            </w:r>
            <w:r>
              <w:rPr>
                <w:sz w:val="18"/>
              </w:rPr>
              <w:t>bar color</w:t>
            </w:r>
          </w:p>
        </w:tc>
      </w:tr>
      <w:tr w14:paraId="2813FE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5C53ACE1">
            <w:pPr>
              <w:rPr>
                <w:rFonts w:hint="eastAsia"/>
              </w:rPr>
            </w:pPr>
            <w:r>
              <w:rPr>
                <w:sz w:val="18"/>
              </w:rPr>
              <w:t>transparency</w:t>
            </w:r>
          </w:p>
        </w:tc>
        <w:tc>
          <w:tcPr>
            <w:tcW w:w="2351" w:type="dxa"/>
            <w:shd w:val="clear" w:color="auto" w:fill="F2F2F2"/>
          </w:tcPr>
          <w:p w14:paraId="111C130D">
            <w:pPr>
              <w:rPr>
                <w:rFonts w:hint="eastAsia"/>
              </w:rPr>
            </w:pPr>
            <w:r>
              <w:rPr>
                <w:rFonts w:hint="eastAsia"/>
                <w:sz w:val="18"/>
                <w:lang w:eastAsia="zh-CN"/>
              </w:rPr>
              <w:t>No</w:t>
            </w:r>
          </w:p>
        </w:tc>
        <w:tc>
          <w:tcPr>
            <w:tcW w:w="2351" w:type="dxa"/>
            <w:shd w:val="clear" w:color="auto" w:fill="F2F2F2"/>
          </w:tcPr>
          <w:p w14:paraId="7D138EFE">
            <w:pPr>
              <w:rPr>
                <w:rFonts w:hint="eastAsia"/>
              </w:rPr>
            </w:pPr>
            <w:r>
              <w:rPr>
                <w:sz w:val="18"/>
              </w:rPr>
              <w:t>number</w:t>
            </w:r>
          </w:p>
        </w:tc>
        <w:tc>
          <w:tcPr>
            <w:tcW w:w="2351" w:type="dxa"/>
            <w:shd w:val="clear" w:color="auto" w:fill="F2F2F2"/>
          </w:tcPr>
          <w:p w14:paraId="7261AC18">
            <w:pPr>
              <w:rPr>
                <w:rFonts w:hint="eastAsia"/>
              </w:rPr>
            </w:pPr>
            <w:r>
              <w:rPr>
                <w:sz w:val="18"/>
              </w:rPr>
              <w:t>Transparency</w:t>
            </w:r>
          </w:p>
        </w:tc>
      </w:tr>
      <w:tr w14:paraId="0A8312E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2151A48">
            <w:pPr>
              <w:rPr>
                <w:rFonts w:hint="eastAsia"/>
              </w:rPr>
            </w:pPr>
            <w:r>
              <w:rPr>
                <w:sz w:val="18"/>
              </w:rPr>
              <w:t>hidden</w:t>
            </w:r>
          </w:p>
        </w:tc>
        <w:tc>
          <w:tcPr>
            <w:tcW w:w="2351" w:type="dxa"/>
          </w:tcPr>
          <w:p w14:paraId="1E9DFED8">
            <w:pPr>
              <w:rPr>
                <w:rFonts w:hint="eastAsia"/>
              </w:rPr>
            </w:pPr>
            <w:r>
              <w:rPr>
                <w:rFonts w:hint="eastAsia"/>
                <w:sz w:val="18"/>
                <w:lang w:eastAsia="zh-CN"/>
              </w:rPr>
              <w:t>No</w:t>
            </w:r>
          </w:p>
        </w:tc>
        <w:tc>
          <w:tcPr>
            <w:tcW w:w="2351" w:type="dxa"/>
          </w:tcPr>
          <w:p w14:paraId="2E467146">
            <w:pPr>
              <w:rPr>
                <w:rFonts w:hint="eastAsia"/>
              </w:rPr>
            </w:pPr>
            <w:r>
              <w:rPr>
                <w:sz w:val="18"/>
              </w:rPr>
              <w:t>boolean</w:t>
            </w:r>
          </w:p>
        </w:tc>
        <w:tc>
          <w:tcPr>
            <w:tcW w:w="2351" w:type="dxa"/>
          </w:tcPr>
          <w:p w14:paraId="5F7444DF">
            <w:pPr>
              <w:rPr>
                <w:rFonts w:hint="eastAsia"/>
              </w:rPr>
            </w:pPr>
            <w:r>
              <w:rPr>
                <w:sz w:val="18"/>
              </w:rPr>
              <w:t>Whether hide window; true = send to background, false = bring to foreground</w:t>
            </w:r>
          </w:p>
        </w:tc>
      </w:tr>
      <w:tr w14:paraId="308B624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6179E7DC">
            <w:pPr>
              <w:rPr>
                <w:rFonts w:hint="eastAsia"/>
              </w:rPr>
            </w:pPr>
            <w:r>
              <w:rPr>
                <w:sz w:val="18"/>
              </w:rPr>
              <w:t>statusBarTitleColor</w:t>
            </w:r>
          </w:p>
        </w:tc>
        <w:tc>
          <w:tcPr>
            <w:tcW w:w="2351" w:type="dxa"/>
            <w:shd w:val="clear" w:color="auto" w:fill="F2F2F2"/>
          </w:tcPr>
          <w:p w14:paraId="1CC0D3FE">
            <w:pPr>
              <w:rPr>
                <w:rFonts w:hint="eastAsia"/>
              </w:rPr>
            </w:pPr>
            <w:r>
              <w:rPr>
                <w:rFonts w:hint="eastAsia"/>
                <w:sz w:val="18"/>
                <w:lang w:eastAsia="zh-CN"/>
              </w:rPr>
              <w:t>No</w:t>
            </w:r>
          </w:p>
        </w:tc>
        <w:tc>
          <w:tcPr>
            <w:tcW w:w="2351" w:type="dxa"/>
            <w:shd w:val="clear" w:color="auto" w:fill="F2F2F2"/>
          </w:tcPr>
          <w:p w14:paraId="2C916E6C">
            <w:pPr>
              <w:rPr>
                <w:rFonts w:hint="eastAsia"/>
              </w:rPr>
            </w:pPr>
            <w:r>
              <w:rPr>
                <w:sz w:val="18"/>
              </w:rPr>
              <w:t>string</w:t>
            </w:r>
          </w:p>
        </w:tc>
        <w:tc>
          <w:tcPr>
            <w:tcW w:w="2351" w:type="dxa"/>
            <w:shd w:val="clear" w:color="auto" w:fill="F2F2F2"/>
          </w:tcPr>
          <w:p w14:paraId="6245F315">
            <w:pPr>
              <w:rPr>
                <w:rFonts w:hint="eastAsia"/>
                <w:lang w:eastAsia="zh-CN"/>
              </w:rPr>
            </w:pPr>
            <w:r>
              <w:rPr>
                <w:sz w:val="18"/>
                <w:lang w:eastAsia="zh-CN"/>
              </w:rPr>
              <w:t>Title</w:t>
            </w:r>
            <w:r>
              <w:rPr>
                <w:sz w:val="18"/>
                <w:lang w:eastAsia="zh-CN"/>
              </w:rPr>
              <w:noBreakHyphen/>
            </w:r>
            <w:r>
              <w:rPr>
                <w:sz w:val="18"/>
                <w:lang w:eastAsia="zh-CN"/>
              </w:rPr>
              <w:t>bar color; 0 black, 1 white</w:t>
            </w:r>
          </w:p>
        </w:tc>
      </w:tr>
      <w:tr w14:paraId="5FCF5F6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E45AB48">
            <w:pPr>
              <w:rPr>
                <w:rFonts w:hint="eastAsia"/>
              </w:rPr>
            </w:pPr>
            <w:r>
              <w:rPr>
                <w:sz w:val="18"/>
              </w:rPr>
              <w:t>pageName</w:t>
            </w:r>
          </w:p>
        </w:tc>
        <w:tc>
          <w:tcPr>
            <w:tcW w:w="2351" w:type="dxa"/>
          </w:tcPr>
          <w:p w14:paraId="01C8EE88">
            <w:pPr>
              <w:rPr>
                <w:rFonts w:hint="eastAsia"/>
              </w:rPr>
            </w:pPr>
            <w:r>
              <w:rPr>
                <w:rFonts w:hint="eastAsia"/>
                <w:sz w:val="18"/>
                <w:lang w:eastAsia="zh-CN"/>
              </w:rPr>
              <w:t>No</w:t>
            </w:r>
          </w:p>
        </w:tc>
        <w:tc>
          <w:tcPr>
            <w:tcW w:w="2351" w:type="dxa"/>
          </w:tcPr>
          <w:p w14:paraId="1473972C">
            <w:pPr>
              <w:rPr>
                <w:rFonts w:hint="eastAsia"/>
              </w:rPr>
            </w:pPr>
            <w:r>
              <w:rPr>
                <w:sz w:val="18"/>
              </w:rPr>
              <w:t>string</w:t>
            </w:r>
          </w:p>
        </w:tc>
        <w:tc>
          <w:tcPr>
            <w:tcW w:w="2351" w:type="dxa"/>
          </w:tcPr>
          <w:p w14:paraId="317B3C91">
            <w:pPr>
              <w:rPr>
                <w:rFonts w:hint="eastAsia"/>
              </w:rPr>
            </w:pPr>
            <w:r>
              <w:rPr>
                <w:sz w:val="18"/>
              </w:rPr>
              <w:t>Page title</w:t>
            </w:r>
          </w:p>
        </w:tc>
      </w:tr>
      <w:tr w14:paraId="3AF3539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318B5B91">
            <w:pPr>
              <w:rPr>
                <w:rFonts w:hint="eastAsia"/>
              </w:rPr>
            </w:pPr>
            <w:r>
              <w:rPr>
                <w:sz w:val="18"/>
              </w:rPr>
              <w:t>width</w:t>
            </w:r>
          </w:p>
        </w:tc>
        <w:tc>
          <w:tcPr>
            <w:tcW w:w="2351" w:type="dxa"/>
            <w:shd w:val="clear" w:color="auto" w:fill="F2F2F2"/>
          </w:tcPr>
          <w:p w14:paraId="4A449427">
            <w:pPr>
              <w:rPr>
                <w:rFonts w:hint="eastAsia"/>
              </w:rPr>
            </w:pPr>
            <w:r>
              <w:rPr>
                <w:rFonts w:hint="eastAsia"/>
                <w:sz w:val="18"/>
                <w:lang w:eastAsia="zh-CN"/>
              </w:rPr>
              <w:t>No</w:t>
            </w:r>
          </w:p>
        </w:tc>
        <w:tc>
          <w:tcPr>
            <w:tcW w:w="2351" w:type="dxa"/>
            <w:shd w:val="clear" w:color="auto" w:fill="F2F2F2"/>
          </w:tcPr>
          <w:p w14:paraId="43F48B23">
            <w:pPr>
              <w:rPr>
                <w:rFonts w:hint="eastAsia"/>
              </w:rPr>
            </w:pPr>
            <w:r>
              <w:rPr>
                <w:sz w:val="18"/>
              </w:rPr>
              <w:t>number</w:t>
            </w:r>
          </w:p>
        </w:tc>
        <w:tc>
          <w:tcPr>
            <w:tcW w:w="2351" w:type="dxa"/>
            <w:shd w:val="clear" w:color="auto" w:fill="F2F2F2"/>
          </w:tcPr>
          <w:p w14:paraId="178A97EE">
            <w:pPr>
              <w:rPr>
                <w:rFonts w:hint="eastAsia"/>
                <w:lang w:eastAsia="zh-CN"/>
              </w:rPr>
            </w:pPr>
            <w:r>
              <w:rPr>
                <w:sz w:val="18"/>
                <w:lang w:eastAsia="zh-CN"/>
              </w:rPr>
              <w:t>Window width percentage, range 0.1~1.0</w:t>
            </w:r>
          </w:p>
        </w:tc>
      </w:tr>
      <w:tr w14:paraId="5FACF5E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3DB72D2">
            <w:pPr>
              <w:rPr>
                <w:rFonts w:hint="eastAsia"/>
              </w:rPr>
            </w:pPr>
            <w:r>
              <w:rPr>
                <w:sz w:val="18"/>
              </w:rPr>
              <w:t>height</w:t>
            </w:r>
          </w:p>
        </w:tc>
        <w:tc>
          <w:tcPr>
            <w:tcW w:w="2351" w:type="dxa"/>
          </w:tcPr>
          <w:p w14:paraId="34D0B263">
            <w:pPr>
              <w:rPr>
                <w:rFonts w:hint="eastAsia"/>
              </w:rPr>
            </w:pPr>
            <w:r>
              <w:rPr>
                <w:rFonts w:hint="eastAsia"/>
                <w:sz w:val="18"/>
                <w:lang w:eastAsia="zh-CN"/>
              </w:rPr>
              <w:t>No</w:t>
            </w:r>
          </w:p>
        </w:tc>
        <w:tc>
          <w:tcPr>
            <w:tcW w:w="2351" w:type="dxa"/>
          </w:tcPr>
          <w:p w14:paraId="45586079">
            <w:pPr>
              <w:rPr>
                <w:rFonts w:hint="eastAsia"/>
              </w:rPr>
            </w:pPr>
            <w:r>
              <w:rPr>
                <w:sz w:val="18"/>
              </w:rPr>
              <w:t>number</w:t>
            </w:r>
          </w:p>
        </w:tc>
        <w:tc>
          <w:tcPr>
            <w:tcW w:w="2351" w:type="dxa"/>
          </w:tcPr>
          <w:p w14:paraId="6A79D9FF">
            <w:pPr>
              <w:rPr>
                <w:rFonts w:hint="eastAsia"/>
                <w:lang w:eastAsia="zh-CN"/>
              </w:rPr>
            </w:pPr>
            <w:r>
              <w:rPr>
                <w:sz w:val="18"/>
                <w:lang w:eastAsia="zh-CN"/>
              </w:rPr>
              <w:t>Window height percentage, range 0.1~1.0</w:t>
            </w:r>
          </w:p>
        </w:tc>
      </w:tr>
      <w:tr w14:paraId="4B593B9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0961CEAC">
            <w:pPr>
              <w:rPr>
                <w:rFonts w:hint="eastAsia"/>
              </w:rPr>
            </w:pPr>
            <w:r>
              <w:rPr>
                <w:sz w:val="18"/>
              </w:rPr>
              <w:t>windowStart</w:t>
            </w:r>
          </w:p>
        </w:tc>
        <w:tc>
          <w:tcPr>
            <w:tcW w:w="2351" w:type="dxa"/>
            <w:shd w:val="clear" w:color="auto" w:fill="F2F2F2"/>
          </w:tcPr>
          <w:p w14:paraId="084261B9">
            <w:pPr>
              <w:rPr>
                <w:rFonts w:hint="eastAsia"/>
              </w:rPr>
            </w:pPr>
            <w:r>
              <w:rPr>
                <w:rFonts w:hint="eastAsia"/>
                <w:sz w:val="18"/>
                <w:lang w:eastAsia="zh-CN"/>
              </w:rPr>
              <w:t>No</w:t>
            </w:r>
          </w:p>
        </w:tc>
        <w:tc>
          <w:tcPr>
            <w:tcW w:w="2351" w:type="dxa"/>
            <w:shd w:val="clear" w:color="auto" w:fill="F2F2F2"/>
          </w:tcPr>
          <w:p w14:paraId="75ABA363">
            <w:pPr>
              <w:rPr>
                <w:rFonts w:hint="eastAsia"/>
              </w:rPr>
            </w:pPr>
            <w:r>
              <w:rPr>
                <w:sz w:val="18"/>
              </w:rPr>
              <w:t>number</w:t>
            </w:r>
          </w:p>
        </w:tc>
        <w:tc>
          <w:tcPr>
            <w:tcW w:w="2351" w:type="dxa"/>
            <w:shd w:val="clear" w:color="auto" w:fill="F2F2F2"/>
          </w:tcPr>
          <w:p w14:paraId="54A7FB1C">
            <w:pPr>
              <w:rPr>
                <w:rFonts w:hint="eastAsia"/>
                <w:lang w:eastAsia="zh-CN"/>
              </w:rPr>
            </w:pPr>
            <w:r>
              <w:rPr>
                <w:sz w:val="18"/>
                <w:lang w:eastAsia="zh-CN"/>
              </w:rPr>
              <w:t>Window X</w:t>
            </w:r>
            <w:r>
              <w:rPr>
                <w:sz w:val="18"/>
                <w:lang w:eastAsia="zh-CN"/>
              </w:rPr>
              <w:noBreakHyphen/>
            </w:r>
            <w:r>
              <w:rPr>
                <w:sz w:val="18"/>
                <w:lang w:eastAsia="zh-CN"/>
              </w:rPr>
              <w:t>coordinate percentage, range 0.0~1.0</w:t>
            </w:r>
          </w:p>
        </w:tc>
      </w:tr>
      <w:tr w14:paraId="4889E20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950B2BA">
            <w:pPr>
              <w:rPr>
                <w:rFonts w:hint="eastAsia"/>
              </w:rPr>
            </w:pPr>
            <w:r>
              <w:rPr>
                <w:sz w:val="18"/>
              </w:rPr>
              <w:t>windowTop</w:t>
            </w:r>
          </w:p>
        </w:tc>
        <w:tc>
          <w:tcPr>
            <w:tcW w:w="2351" w:type="dxa"/>
          </w:tcPr>
          <w:p w14:paraId="67E5685A">
            <w:pPr>
              <w:rPr>
                <w:rFonts w:hint="eastAsia"/>
              </w:rPr>
            </w:pPr>
            <w:r>
              <w:rPr>
                <w:rFonts w:hint="eastAsia"/>
                <w:sz w:val="18"/>
                <w:lang w:eastAsia="zh-CN"/>
              </w:rPr>
              <w:t>No</w:t>
            </w:r>
          </w:p>
        </w:tc>
        <w:tc>
          <w:tcPr>
            <w:tcW w:w="2351" w:type="dxa"/>
          </w:tcPr>
          <w:p w14:paraId="66E13C47">
            <w:pPr>
              <w:rPr>
                <w:rFonts w:hint="eastAsia"/>
              </w:rPr>
            </w:pPr>
            <w:r>
              <w:rPr>
                <w:sz w:val="18"/>
              </w:rPr>
              <w:t>number</w:t>
            </w:r>
          </w:p>
        </w:tc>
        <w:tc>
          <w:tcPr>
            <w:tcW w:w="2351" w:type="dxa"/>
          </w:tcPr>
          <w:p w14:paraId="69D26C19">
            <w:pPr>
              <w:rPr>
                <w:rFonts w:hint="eastAsia"/>
                <w:lang w:eastAsia="zh-CN"/>
              </w:rPr>
            </w:pPr>
            <w:r>
              <w:rPr>
                <w:sz w:val="18"/>
                <w:lang w:eastAsia="zh-CN"/>
              </w:rPr>
              <w:t>Window Y</w:t>
            </w:r>
            <w:r>
              <w:rPr>
                <w:sz w:val="18"/>
                <w:lang w:eastAsia="zh-CN"/>
              </w:rPr>
              <w:noBreakHyphen/>
            </w:r>
            <w:r>
              <w:rPr>
                <w:sz w:val="18"/>
                <w:lang w:eastAsia="zh-CN"/>
              </w:rPr>
              <w:t>coordinate percentage, range 0.0~1.0</w:t>
            </w:r>
          </w:p>
        </w:tc>
      </w:tr>
      <w:tr w14:paraId="5FA3201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6CB13CC6">
            <w:pPr>
              <w:rPr>
                <w:rFonts w:hint="eastAsia"/>
              </w:rPr>
            </w:pPr>
            <w:r>
              <w:rPr>
                <w:sz w:val="18"/>
              </w:rPr>
              <w:t>closeGuidePage</w:t>
            </w:r>
          </w:p>
        </w:tc>
        <w:tc>
          <w:tcPr>
            <w:tcW w:w="2351" w:type="dxa"/>
            <w:shd w:val="clear" w:color="auto" w:fill="F2F2F2"/>
          </w:tcPr>
          <w:p w14:paraId="66755909">
            <w:pPr>
              <w:rPr>
                <w:rFonts w:hint="eastAsia"/>
              </w:rPr>
            </w:pPr>
            <w:r>
              <w:rPr>
                <w:rFonts w:hint="eastAsia"/>
                <w:sz w:val="18"/>
                <w:lang w:eastAsia="zh-CN"/>
              </w:rPr>
              <w:t>No</w:t>
            </w:r>
          </w:p>
        </w:tc>
        <w:tc>
          <w:tcPr>
            <w:tcW w:w="2351" w:type="dxa"/>
            <w:shd w:val="clear" w:color="auto" w:fill="F2F2F2"/>
          </w:tcPr>
          <w:p w14:paraId="3EE597B2">
            <w:pPr>
              <w:rPr>
                <w:rFonts w:hint="eastAsia"/>
              </w:rPr>
            </w:pPr>
            <w:r>
              <w:rPr>
                <w:sz w:val="18"/>
              </w:rPr>
              <w:t>boolean</w:t>
            </w:r>
          </w:p>
        </w:tc>
        <w:tc>
          <w:tcPr>
            <w:tcW w:w="2351" w:type="dxa"/>
            <w:shd w:val="clear" w:color="auto" w:fill="F2F2F2"/>
          </w:tcPr>
          <w:p w14:paraId="08F950F3">
            <w:pPr>
              <w:rPr>
                <w:rFonts w:hint="eastAsia"/>
                <w:lang w:eastAsia="zh-CN"/>
              </w:rPr>
            </w:pPr>
            <w:r>
              <w:rPr>
                <w:sz w:val="18"/>
              </w:rPr>
              <w:t xml:space="preserve">Whether close </w:t>
            </w:r>
            <w:r>
              <w:rPr>
                <w:rFonts w:hint="eastAsia"/>
                <w:sz w:val="18"/>
                <w:lang w:eastAsia="zh-CN"/>
              </w:rPr>
              <w:t>root application</w:t>
            </w:r>
          </w:p>
        </w:tc>
      </w:tr>
    </w:tbl>
    <w:p w14:paraId="1013EE53">
      <w:pPr>
        <w:spacing w:after="40"/>
        <w:rPr>
          <w:rFonts w:hint="eastAsia"/>
        </w:rPr>
      </w:pPr>
    </w:p>
    <w:p w14:paraId="67AAAE4E">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79CC8D3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19EDE378">
            <w:pPr>
              <w:jc w:val="center"/>
              <w:rPr>
                <w:rFonts w:hint="eastAsia"/>
              </w:rPr>
            </w:pPr>
            <w:r>
              <w:rPr>
                <w:b/>
                <w:color w:val="FFFFFF"/>
              </w:rPr>
              <w:t>Parameter Name</w:t>
            </w:r>
          </w:p>
        </w:tc>
        <w:tc>
          <w:tcPr>
            <w:tcW w:w="2351" w:type="dxa"/>
            <w:shd w:val="clear" w:color="auto" w:fill="4472C4"/>
          </w:tcPr>
          <w:p w14:paraId="563C331B">
            <w:pPr>
              <w:jc w:val="center"/>
              <w:rPr>
                <w:rFonts w:hint="eastAsia"/>
              </w:rPr>
            </w:pPr>
            <w:r>
              <w:rPr>
                <w:b/>
                <w:color w:val="FFFFFF"/>
              </w:rPr>
              <w:t>Required</w:t>
            </w:r>
          </w:p>
        </w:tc>
        <w:tc>
          <w:tcPr>
            <w:tcW w:w="2351" w:type="dxa"/>
            <w:shd w:val="clear" w:color="auto" w:fill="4472C4"/>
          </w:tcPr>
          <w:p w14:paraId="5E817BB5">
            <w:pPr>
              <w:jc w:val="center"/>
              <w:rPr>
                <w:rFonts w:hint="eastAsia"/>
              </w:rPr>
            </w:pPr>
            <w:r>
              <w:rPr>
                <w:rFonts w:hint="eastAsia"/>
                <w:b/>
                <w:color w:val="FFFFFF"/>
              </w:rPr>
              <w:t>Type</w:t>
            </w:r>
          </w:p>
        </w:tc>
        <w:tc>
          <w:tcPr>
            <w:tcW w:w="2351" w:type="dxa"/>
            <w:shd w:val="clear" w:color="auto" w:fill="4472C4"/>
          </w:tcPr>
          <w:p w14:paraId="2873B3FC">
            <w:pPr>
              <w:jc w:val="center"/>
              <w:rPr>
                <w:rFonts w:hint="eastAsia"/>
              </w:rPr>
            </w:pPr>
            <w:r>
              <w:rPr>
                <w:rFonts w:hint="eastAsia"/>
                <w:b/>
                <w:color w:val="FFFFFF"/>
                <w:lang w:eastAsia="zh-CN"/>
              </w:rPr>
              <w:t>Description</w:t>
            </w:r>
          </w:p>
        </w:tc>
      </w:tr>
      <w:tr w14:paraId="66B066C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7530399">
            <w:pPr>
              <w:rPr>
                <w:rFonts w:hint="eastAsia"/>
              </w:rPr>
            </w:pPr>
            <w:r>
              <w:rPr>
                <w:sz w:val="18"/>
              </w:rPr>
              <w:t>code</w:t>
            </w:r>
          </w:p>
        </w:tc>
        <w:tc>
          <w:tcPr>
            <w:tcW w:w="2351" w:type="dxa"/>
          </w:tcPr>
          <w:p w14:paraId="06BDE578">
            <w:pPr>
              <w:rPr>
                <w:rFonts w:hint="eastAsia"/>
              </w:rPr>
            </w:pPr>
            <w:r>
              <w:rPr>
                <w:rFonts w:hint="eastAsia"/>
                <w:sz w:val="18"/>
              </w:rPr>
              <w:t>Yes</w:t>
            </w:r>
          </w:p>
        </w:tc>
        <w:tc>
          <w:tcPr>
            <w:tcW w:w="2351" w:type="dxa"/>
          </w:tcPr>
          <w:p w14:paraId="3E18DAC0">
            <w:pPr>
              <w:rPr>
                <w:rFonts w:hint="eastAsia"/>
              </w:rPr>
            </w:pPr>
            <w:r>
              <w:rPr>
                <w:sz w:val="18"/>
              </w:rPr>
              <w:t>number</w:t>
            </w:r>
          </w:p>
        </w:tc>
        <w:tc>
          <w:tcPr>
            <w:tcW w:w="2351" w:type="dxa"/>
          </w:tcPr>
          <w:p w14:paraId="5A8CCD64">
            <w:pPr>
              <w:rPr>
                <w:rFonts w:hint="eastAsia"/>
                <w:lang w:eastAsia="zh-CN"/>
              </w:rPr>
            </w:pPr>
            <w:r>
              <w:rPr>
                <w:sz w:val="18"/>
                <w:lang w:eastAsia="zh-CN"/>
              </w:rPr>
              <w:t>Response code: 1 success, 0 failure, -1 cancelled</w:t>
            </w:r>
          </w:p>
        </w:tc>
      </w:tr>
      <w:tr w14:paraId="38C7275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18636D8F">
            <w:pPr>
              <w:rPr>
                <w:rFonts w:hint="eastAsia"/>
              </w:rPr>
            </w:pPr>
            <w:r>
              <w:rPr>
                <w:sz w:val="18"/>
              </w:rPr>
              <w:t>message</w:t>
            </w:r>
          </w:p>
        </w:tc>
        <w:tc>
          <w:tcPr>
            <w:tcW w:w="2351" w:type="dxa"/>
            <w:shd w:val="clear" w:color="auto" w:fill="F2F2F2"/>
          </w:tcPr>
          <w:p w14:paraId="396EC032">
            <w:pPr>
              <w:rPr>
                <w:rFonts w:hint="eastAsia"/>
              </w:rPr>
            </w:pPr>
            <w:r>
              <w:rPr>
                <w:rFonts w:hint="eastAsia"/>
                <w:sz w:val="18"/>
              </w:rPr>
              <w:t>Yes</w:t>
            </w:r>
          </w:p>
        </w:tc>
        <w:tc>
          <w:tcPr>
            <w:tcW w:w="2351" w:type="dxa"/>
            <w:shd w:val="clear" w:color="auto" w:fill="F2F2F2"/>
          </w:tcPr>
          <w:p w14:paraId="68D00F4F">
            <w:pPr>
              <w:rPr>
                <w:rFonts w:hint="eastAsia"/>
              </w:rPr>
            </w:pPr>
            <w:r>
              <w:rPr>
                <w:sz w:val="18"/>
              </w:rPr>
              <w:t>string</w:t>
            </w:r>
          </w:p>
        </w:tc>
        <w:tc>
          <w:tcPr>
            <w:tcW w:w="2351" w:type="dxa"/>
            <w:shd w:val="clear" w:color="auto" w:fill="F2F2F2"/>
          </w:tcPr>
          <w:p w14:paraId="10E83F0A">
            <w:pPr>
              <w:rPr>
                <w:rFonts w:hint="eastAsia"/>
              </w:rPr>
            </w:pPr>
            <w:r>
              <w:rPr>
                <w:sz w:val="18"/>
              </w:rPr>
              <w:t>Response message</w:t>
            </w:r>
          </w:p>
        </w:tc>
      </w:tr>
      <w:tr w14:paraId="50D0197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B3D2419">
            <w:pPr>
              <w:rPr>
                <w:rFonts w:hint="eastAsia"/>
              </w:rPr>
            </w:pPr>
            <w:r>
              <w:rPr>
                <w:sz w:val="18"/>
              </w:rPr>
              <w:t>data</w:t>
            </w:r>
          </w:p>
        </w:tc>
        <w:tc>
          <w:tcPr>
            <w:tcW w:w="2351" w:type="dxa"/>
          </w:tcPr>
          <w:p w14:paraId="039EB7B7">
            <w:pPr>
              <w:rPr>
                <w:rFonts w:hint="eastAsia"/>
              </w:rPr>
            </w:pPr>
            <w:r>
              <w:rPr>
                <w:rFonts w:hint="eastAsia"/>
                <w:sz w:val="18"/>
              </w:rPr>
              <w:t>Yes</w:t>
            </w:r>
          </w:p>
        </w:tc>
        <w:tc>
          <w:tcPr>
            <w:tcW w:w="2351" w:type="dxa"/>
          </w:tcPr>
          <w:p w14:paraId="7AFA98C8">
            <w:pPr>
              <w:rPr>
                <w:rFonts w:hint="eastAsia"/>
              </w:rPr>
            </w:pPr>
            <w:r>
              <w:rPr>
                <w:sz w:val="18"/>
              </w:rPr>
              <w:t>object</w:t>
            </w:r>
          </w:p>
        </w:tc>
        <w:tc>
          <w:tcPr>
            <w:tcW w:w="2351" w:type="dxa"/>
          </w:tcPr>
          <w:p w14:paraId="7AC41E6C">
            <w:pPr>
              <w:rPr>
                <w:rFonts w:hint="eastAsia"/>
              </w:rPr>
            </w:pPr>
            <w:r>
              <w:rPr>
                <w:sz w:val="18"/>
              </w:rPr>
              <w:t>Response data</w:t>
            </w:r>
          </w:p>
        </w:tc>
      </w:tr>
    </w:tbl>
    <w:p w14:paraId="5A6E7473">
      <w:pPr>
        <w:spacing w:after="40"/>
        <w:rPr>
          <w:rFonts w:hint="eastAsia"/>
        </w:rPr>
      </w:pPr>
    </w:p>
    <w:p w14:paraId="5A7647C7">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74C733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06AC7BA2">
            <w:pPr>
              <w:spacing w:after="0" w:line="280" w:lineRule="exact"/>
              <w:rPr>
                <w:rFonts w:hint="eastAsia"/>
              </w:rPr>
            </w:pPr>
            <w:r>
              <w:rPr>
                <w:rFonts w:ascii="Consolas" w:hAnsi="Consolas" w:eastAsia="Consolas"/>
                <w:sz w:val="18"/>
              </w:rPr>
              <w:t>plugins.bizPlugin.setWindow({</w:t>
            </w:r>
          </w:p>
          <w:p w14:paraId="220F9D44">
            <w:pPr>
              <w:spacing w:after="0" w:line="280" w:lineRule="exact"/>
              <w:rPr>
                <w:rFonts w:hint="eastAsia"/>
              </w:rPr>
            </w:pPr>
            <w:r>
              <w:rPr>
                <w:rFonts w:ascii="Consolas" w:hAnsi="Consolas" w:eastAsia="Consolas"/>
                <w:sz w:val="18"/>
              </w:rPr>
              <w:t xml:space="preserve">  isFullScreen: false,</w:t>
            </w:r>
          </w:p>
          <w:p w14:paraId="4C110202">
            <w:pPr>
              <w:spacing w:after="0" w:line="280" w:lineRule="exact"/>
              <w:rPr>
                <w:rFonts w:hint="eastAsia"/>
              </w:rPr>
            </w:pPr>
            <w:r>
              <w:rPr>
                <w:rFonts w:ascii="Consolas" w:hAnsi="Consolas" w:eastAsia="Consolas"/>
                <w:sz w:val="18"/>
              </w:rPr>
              <w:t xml:space="preserve">  statusBarColor: "#FFFFFF",</w:t>
            </w:r>
          </w:p>
          <w:p w14:paraId="4386EB6E">
            <w:pPr>
              <w:spacing w:after="0" w:line="280" w:lineRule="exact"/>
              <w:rPr>
                <w:rFonts w:hint="eastAsia"/>
              </w:rPr>
            </w:pPr>
            <w:r>
              <w:rPr>
                <w:rFonts w:ascii="Consolas" w:hAnsi="Consolas" w:eastAsia="Consolas"/>
                <w:sz w:val="18"/>
              </w:rPr>
              <w:t xml:space="preserve">  pageName: "</w:t>
            </w:r>
            <w:r>
              <w:rPr>
                <w:rFonts w:hint="eastAsia" w:ascii="Consolas" w:hAnsi="Consolas" w:eastAsia="宋体"/>
                <w:sz w:val="18"/>
                <w:lang w:eastAsia="zh-CN"/>
              </w:rPr>
              <w:t>My Application</w:t>
            </w:r>
            <w:r>
              <w:rPr>
                <w:rFonts w:ascii="Consolas" w:hAnsi="Consolas" w:eastAsia="Consolas"/>
                <w:sz w:val="18"/>
              </w:rPr>
              <w:t>",</w:t>
            </w:r>
          </w:p>
          <w:p w14:paraId="2A02B999">
            <w:pPr>
              <w:spacing w:after="0" w:line="280" w:lineRule="exact"/>
              <w:rPr>
                <w:rFonts w:hint="eastAsia"/>
              </w:rPr>
            </w:pPr>
            <w:r>
              <w:rPr>
                <w:rFonts w:ascii="Consolas" w:hAnsi="Consolas" w:eastAsia="Consolas"/>
                <w:sz w:val="18"/>
              </w:rPr>
              <w:t xml:space="preserve">  width: 1.0,</w:t>
            </w:r>
          </w:p>
          <w:p w14:paraId="4596E5DE">
            <w:pPr>
              <w:spacing w:after="0" w:line="280" w:lineRule="exact"/>
              <w:rPr>
                <w:rFonts w:hint="eastAsia"/>
              </w:rPr>
            </w:pPr>
            <w:r>
              <w:rPr>
                <w:rFonts w:ascii="Consolas" w:hAnsi="Consolas" w:eastAsia="Consolas"/>
                <w:sz w:val="18"/>
              </w:rPr>
              <w:t xml:space="preserve">  height: 0.5</w:t>
            </w:r>
          </w:p>
          <w:p w14:paraId="48FD53D5">
            <w:pPr>
              <w:spacing w:after="0" w:line="280" w:lineRule="exact"/>
              <w:rPr>
                <w:rFonts w:hint="eastAsia"/>
              </w:rPr>
            </w:pPr>
            <w:r>
              <w:rPr>
                <w:rFonts w:ascii="Consolas" w:hAnsi="Consolas" w:eastAsia="Consolas"/>
                <w:sz w:val="18"/>
              </w:rPr>
              <w:t>}).then(data =&gt; {</w:t>
            </w:r>
          </w:p>
          <w:p w14:paraId="3985F895">
            <w:pPr>
              <w:spacing w:after="0" w:line="280" w:lineRule="exact"/>
              <w:rPr>
                <w:rFonts w:hint="eastAsia"/>
              </w:rPr>
            </w:pPr>
            <w:r>
              <w:rPr>
                <w:rFonts w:ascii="Consolas" w:hAnsi="Consolas" w:eastAsia="Consolas"/>
                <w:sz w:val="18"/>
              </w:rPr>
              <w:t xml:space="preserve">  if (data.code === 1) {</w:t>
            </w:r>
          </w:p>
          <w:p w14:paraId="639E3CAD">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488A9CCD">
            <w:pPr>
              <w:spacing w:after="0" w:line="280" w:lineRule="exact"/>
              <w:rPr>
                <w:rFonts w:hint="eastAsia"/>
              </w:rPr>
            </w:pPr>
            <w:r>
              <w:rPr>
                <w:rFonts w:ascii="Consolas" w:hAnsi="Consolas" w:eastAsia="Consolas"/>
                <w:sz w:val="18"/>
              </w:rPr>
              <w:t xml:space="preserve">  }</w:t>
            </w:r>
          </w:p>
          <w:p w14:paraId="08AE4A27">
            <w:pPr>
              <w:spacing w:after="0" w:line="280" w:lineRule="exact"/>
              <w:rPr>
                <w:rFonts w:hint="eastAsia"/>
              </w:rPr>
            </w:pPr>
            <w:r>
              <w:rPr>
                <w:rFonts w:ascii="Consolas" w:hAnsi="Consolas" w:eastAsia="Consolas"/>
                <w:sz w:val="18"/>
              </w:rPr>
              <w:t>}).catch(error =&gt; {</w:t>
            </w:r>
          </w:p>
          <w:p w14:paraId="215F804E">
            <w:pPr>
              <w:spacing w:after="0" w:line="280" w:lineRule="exact"/>
              <w:rPr>
                <w:rFonts w:hint="eastAsia"/>
              </w:rPr>
            </w:pPr>
            <w:r>
              <w:rPr>
                <w:rFonts w:ascii="Consolas" w:hAnsi="Consolas" w:eastAsia="Consolas"/>
                <w:sz w:val="18"/>
              </w:rPr>
              <w:t xml:space="preserve">  console.log("error:", error);</w:t>
            </w:r>
          </w:p>
          <w:p w14:paraId="67C9E469">
            <w:pPr>
              <w:spacing w:after="0" w:line="280" w:lineRule="exact"/>
              <w:rPr>
                <w:rFonts w:hint="eastAsia"/>
              </w:rPr>
            </w:pPr>
            <w:r>
              <w:rPr>
                <w:rFonts w:ascii="Consolas" w:hAnsi="Consolas" w:eastAsia="Consolas"/>
                <w:sz w:val="18"/>
              </w:rPr>
              <w:t>});</w:t>
            </w:r>
          </w:p>
        </w:tc>
      </w:tr>
    </w:tbl>
    <w:p w14:paraId="5AEC4A4F">
      <w:pPr>
        <w:spacing w:after="40"/>
        <w:rPr>
          <w:rFonts w:hint="eastAsia"/>
        </w:rPr>
      </w:pPr>
    </w:p>
    <w:p w14:paraId="35EBB049">
      <w:pPr>
        <w:pStyle w:val="6"/>
      </w:pPr>
      <w:bookmarkStart w:id="43" w:name="_Toc13144"/>
      <w:r>
        <w:rPr>
          <w:rFonts w:ascii="微软雅黑" w:hAnsi="微软雅黑" w:eastAsia="微软雅黑"/>
          <w:color w:val="2E74B5"/>
          <w:sz w:val="26"/>
        </w:rPr>
        <w:t>3.1.4 getContactList</w:t>
      </w:r>
      <w:bookmarkEnd w:id="43"/>
    </w:p>
    <w:p w14:paraId="5B70C2CE">
      <w:pPr>
        <w:spacing w:before="40" w:after="40"/>
        <w:rPr>
          <w:rFonts w:hint="eastAsia"/>
          <w:i/>
        </w:rPr>
      </w:pPr>
      <w:r>
        <w:t>Get contact list.</w:t>
      </w:r>
      <w:r>
        <w:rPr>
          <w:i/>
        </w:rPr>
        <w:t xml:space="preserve"> </w:t>
      </w:r>
    </w:p>
    <w:p w14:paraId="4AFD8F33">
      <w:pPr>
        <w:spacing w:before="40" w:after="40"/>
        <w:rPr>
          <w:rFonts w:hint="eastAsia"/>
          <w:i/>
          <w:color w:val="666666"/>
        </w:rPr>
      </w:pPr>
    </w:p>
    <w:p w14:paraId="2ADD3077">
      <w:pPr>
        <w:spacing w:before="40" w:after="40"/>
        <w:rPr>
          <w:rFonts w:hint="eastAsia"/>
          <w:i/>
          <w:color w:val="666666"/>
        </w:rPr>
      </w:pPr>
      <w:r>
        <w:rPr>
          <w:rFonts w:hint="eastAsia"/>
          <w:i/>
          <w:color w:val="666666"/>
        </w:rPr>
        <w:t>Supported starting from JSSDK version 1.0.0</w:t>
      </w:r>
    </w:p>
    <w:p w14:paraId="02991196">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45</w:t>
      </w:r>
    </w:p>
    <w:p w14:paraId="1673E477">
      <w:pPr>
        <w:spacing w:before="40" w:after="40"/>
        <w:rPr>
          <w:rFonts w:hint="eastAsia"/>
          <w:b/>
        </w:rPr>
      </w:pPr>
    </w:p>
    <w:p w14:paraId="3B4A74DB">
      <w:pPr>
        <w:spacing w:before="40" w:after="40"/>
        <w:rPr>
          <w:rFonts w:hint="eastAsia"/>
        </w:rPr>
      </w:pPr>
      <w:r>
        <w:rPr>
          <w:b/>
        </w:rPr>
        <w:t>pluginName: bizPlugin</w:t>
      </w:r>
    </w:p>
    <w:p w14:paraId="3271B89F">
      <w:pPr>
        <w:spacing w:before="40" w:after="40"/>
        <w:rPr>
          <w:rFonts w:hint="eastAsia"/>
        </w:rPr>
      </w:pPr>
      <w:r>
        <w:rPr>
          <w:b/>
        </w:rPr>
        <w:t>actionName: getContactList</w:t>
      </w:r>
    </w:p>
    <w:p w14:paraId="2E581D4B">
      <w:pPr>
        <w:spacing w:before="40" w:after="40"/>
        <w:rPr>
          <w:rFonts w:hint="eastAsia"/>
          <w:b/>
          <w:lang w:eastAsia="zh-CN"/>
        </w:rPr>
      </w:pPr>
    </w:p>
    <w:p w14:paraId="4FC4750A">
      <w:pPr>
        <w:spacing w:before="40" w:after="40"/>
        <w:rPr>
          <w:rFonts w:hint="eastAsia"/>
        </w:rPr>
      </w:pPr>
      <w:r>
        <w:rPr>
          <w:rFonts w:hint="eastAsia"/>
          <w:b/>
          <w:lang w:eastAsia="zh-CN"/>
        </w:rPr>
        <w:t>Permission</w:t>
      </w:r>
      <w:r>
        <w:rPr>
          <w:b/>
        </w:rPr>
        <w:t>：</w:t>
      </w:r>
      <w:r>
        <w:t>MINIAPP_READ_CONTACTS</w:t>
      </w:r>
    </w:p>
    <w:p w14:paraId="78FD3BD7">
      <w:pPr>
        <w:spacing w:before="40" w:after="40"/>
        <w:rPr>
          <w:rFonts w:hint="eastAsia"/>
          <w:b/>
        </w:rPr>
      </w:pPr>
    </w:p>
    <w:p w14:paraId="3ECAF333">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02A9522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0AE0BAF4">
            <w:pPr>
              <w:jc w:val="center"/>
              <w:rPr>
                <w:rFonts w:hint="eastAsia"/>
              </w:rPr>
            </w:pPr>
            <w:r>
              <w:rPr>
                <w:b/>
                <w:color w:val="FFFFFF"/>
              </w:rPr>
              <w:t>Parameter Name</w:t>
            </w:r>
          </w:p>
        </w:tc>
        <w:tc>
          <w:tcPr>
            <w:tcW w:w="2351" w:type="dxa"/>
            <w:shd w:val="clear" w:color="auto" w:fill="4472C4"/>
          </w:tcPr>
          <w:p w14:paraId="6A70EACB">
            <w:pPr>
              <w:jc w:val="center"/>
              <w:rPr>
                <w:rFonts w:hint="eastAsia"/>
              </w:rPr>
            </w:pPr>
            <w:r>
              <w:rPr>
                <w:b/>
                <w:color w:val="FFFFFF"/>
              </w:rPr>
              <w:t>Required</w:t>
            </w:r>
          </w:p>
        </w:tc>
        <w:tc>
          <w:tcPr>
            <w:tcW w:w="2351" w:type="dxa"/>
            <w:shd w:val="clear" w:color="auto" w:fill="4472C4"/>
          </w:tcPr>
          <w:p w14:paraId="08EC6AE1">
            <w:pPr>
              <w:jc w:val="center"/>
              <w:rPr>
                <w:rFonts w:hint="eastAsia"/>
              </w:rPr>
            </w:pPr>
            <w:r>
              <w:rPr>
                <w:rFonts w:hint="eastAsia"/>
                <w:b/>
                <w:color w:val="FFFFFF"/>
              </w:rPr>
              <w:t>Type</w:t>
            </w:r>
          </w:p>
        </w:tc>
        <w:tc>
          <w:tcPr>
            <w:tcW w:w="2351" w:type="dxa"/>
            <w:shd w:val="clear" w:color="auto" w:fill="4472C4"/>
          </w:tcPr>
          <w:p w14:paraId="70CCFA40">
            <w:pPr>
              <w:jc w:val="center"/>
              <w:rPr>
                <w:rFonts w:hint="eastAsia"/>
              </w:rPr>
            </w:pPr>
            <w:r>
              <w:rPr>
                <w:rFonts w:hint="eastAsia"/>
                <w:b/>
                <w:color w:val="FFFFFF"/>
                <w:lang w:eastAsia="zh-CN"/>
              </w:rPr>
              <w:t>Description</w:t>
            </w:r>
          </w:p>
        </w:tc>
      </w:tr>
      <w:tr w14:paraId="28B179E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4C16109">
            <w:pPr>
              <w:rPr>
                <w:rFonts w:hint="eastAsia"/>
              </w:rPr>
            </w:pPr>
            <w:r>
              <w:rPr>
                <w:sz w:val="18"/>
              </w:rPr>
              <w:t>offset</w:t>
            </w:r>
          </w:p>
        </w:tc>
        <w:tc>
          <w:tcPr>
            <w:tcW w:w="2351" w:type="dxa"/>
          </w:tcPr>
          <w:p w14:paraId="79B458F4">
            <w:pPr>
              <w:rPr>
                <w:rFonts w:hint="eastAsia"/>
              </w:rPr>
            </w:pPr>
            <w:r>
              <w:rPr>
                <w:rFonts w:hint="eastAsia"/>
                <w:sz w:val="18"/>
                <w:lang w:eastAsia="zh-CN"/>
              </w:rPr>
              <w:t>No</w:t>
            </w:r>
          </w:p>
        </w:tc>
        <w:tc>
          <w:tcPr>
            <w:tcW w:w="2351" w:type="dxa"/>
          </w:tcPr>
          <w:p w14:paraId="16C592D0">
            <w:pPr>
              <w:rPr>
                <w:rFonts w:hint="eastAsia"/>
              </w:rPr>
            </w:pPr>
            <w:r>
              <w:rPr>
                <w:sz w:val="18"/>
              </w:rPr>
              <w:t>string</w:t>
            </w:r>
          </w:p>
        </w:tc>
        <w:tc>
          <w:tcPr>
            <w:tcW w:w="2351" w:type="dxa"/>
          </w:tcPr>
          <w:p w14:paraId="349DE6F1">
            <w:pPr>
              <w:rPr>
                <w:rFonts w:hint="eastAsia"/>
              </w:rPr>
            </w:pPr>
            <w:r>
              <w:rPr>
                <w:sz w:val="18"/>
              </w:rPr>
              <w:t>Offset; default 0</w:t>
            </w:r>
          </w:p>
        </w:tc>
      </w:tr>
      <w:tr w14:paraId="3083E60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3B9F52CA">
            <w:pPr>
              <w:rPr>
                <w:rFonts w:hint="eastAsia"/>
              </w:rPr>
            </w:pPr>
            <w:r>
              <w:rPr>
                <w:sz w:val="18"/>
              </w:rPr>
              <w:t>limit</w:t>
            </w:r>
          </w:p>
        </w:tc>
        <w:tc>
          <w:tcPr>
            <w:tcW w:w="2351" w:type="dxa"/>
            <w:shd w:val="clear" w:color="auto" w:fill="F2F2F2"/>
          </w:tcPr>
          <w:p w14:paraId="6A37D31E">
            <w:pPr>
              <w:rPr>
                <w:rFonts w:hint="eastAsia"/>
              </w:rPr>
            </w:pPr>
            <w:r>
              <w:rPr>
                <w:rFonts w:hint="eastAsia"/>
                <w:sz w:val="18"/>
                <w:lang w:eastAsia="zh-CN"/>
              </w:rPr>
              <w:t>No</w:t>
            </w:r>
          </w:p>
        </w:tc>
        <w:tc>
          <w:tcPr>
            <w:tcW w:w="2351" w:type="dxa"/>
            <w:shd w:val="clear" w:color="auto" w:fill="F2F2F2"/>
          </w:tcPr>
          <w:p w14:paraId="7AAB0787">
            <w:pPr>
              <w:rPr>
                <w:rFonts w:hint="eastAsia"/>
              </w:rPr>
            </w:pPr>
            <w:r>
              <w:rPr>
                <w:sz w:val="18"/>
              </w:rPr>
              <w:t>string</w:t>
            </w:r>
          </w:p>
        </w:tc>
        <w:tc>
          <w:tcPr>
            <w:tcW w:w="2351" w:type="dxa"/>
            <w:shd w:val="clear" w:color="auto" w:fill="F2F2F2"/>
          </w:tcPr>
          <w:p w14:paraId="0E4CB9E3">
            <w:pPr>
              <w:rPr>
                <w:rFonts w:hint="eastAsia"/>
              </w:rPr>
            </w:pPr>
            <w:r>
              <w:rPr>
                <w:sz w:val="18"/>
              </w:rPr>
              <w:t>Page size; default 100</w:t>
            </w:r>
          </w:p>
        </w:tc>
      </w:tr>
    </w:tbl>
    <w:p w14:paraId="4F1D371F">
      <w:pPr>
        <w:spacing w:after="40"/>
        <w:rPr>
          <w:rFonts w:hint="eastAsia"/>
        </w:rPr>
      </w:pPr>
    </w:p>
    <w:p w14:paraId="2ED87528">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22BED74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411351A7">
            <w:pPr>
              <w:jc w:val="center"/>
              <w:rPr>
                <w:rFonts w:hint="eastAsia"/>
              </w:rPr>
            </w:pPr>
            <w:r>
              <w:rPr>
                <w:b/>
                <w:color w:val="FFFFFF"/>
              </w:rPr>
              <w:t>Parameter Name</w:t>
            </w:r>
          </w:p>
        </w:tc>
        <w:tc>
          <w:tcPr>
            <w:tcW w:w="2351" w:type="dxa"/>
            <w:shd w:val="clear" w:color="auto" w:fill="4472C4"/>
          </w:tcPr>
          <w:p w14:paraId="1D305082">
            <w:pPr>
              <w:jc w:val="center"/>
              <w:rPr>
                <w:rFonts w:hint="eastAsia"/>
              </w:rPr>
            </w:pPr>
            <w:r>
              <w:rPr>
                <w:b/>
                <w:color w:val="FFFFFF"/>
              </w:rPr>
              <w:t>Required</w:t>
            </w:r>
          </w:p>
        </w:tc>
        <w:tc>
          <w:tcPr>
            <w:tcW w:w="2351" w:type="dxa"/>
            <w:shd w:val="clear" w:color="auto" w:fill="4472C4"/>
          </w:tcPr>
          <w:p w14:paraId="618D40B9">
            <w:pPr>
              <w:jc w:val="center"/>
              <w:rPr>
                <w:rFonts w:hint="eastAsia"/>
              </w:rPr>
            </w:pPr>
            <w:r>
              <w:rPr>
                <w:rFonts w:hint="eastAsia"/>
                <w:b/>
                <w:color w:val="FFFFFF"/>
              </w:rPr>
              <w:t>Type</w:t>
            </w:r>
          </w:p>
        </w:tc>
        <w:tc>
          <w:tcPr>
            <w:tcW w:w="2351" w:type="dxa"/>
            <w:shd w:val="clear" w:color="auto" w:fill="4472C4"/>
          </w:tcPr>
          <w:p w14:paraId="02F8ED93">
            <w:pPr>
              <w:jc w:val="center"/>
              <w:rPr>
                <w:rFonts w:hint="eastAsia"/>
              </w:rPr>
            </w:pPr>
            <w:r>
              <w:rPr>
                <w:rFonts w:hint="eastAsia"/>
                <w:b/>
                <w:color w:val="FFFFFF"/>
                <w:lang w:eastAsia="zh-CN"/>
              </w:rPr>
              <w:t>Description</w:t>
            </w:r>
          </w:p>
        </w:tc>
      </w:tr>
      <w:tr w14:paraId="7E0B495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E548A99">
            <w:pPr>
              <w:rPr>
                <w:rFonts w:hint="eastAsia"/>
              </w:rPr>
            </w:pPr>
            <w:r>
              <w:rPr>
                <w:sz w:val="18"/>
              </w:rPr>
              <w:t>code</w:t>
            </w:r>
          </w:p>
        </w:tc>
        <w:tc>
          <w:tcPr>
            <w:tcW w:w="2351" w:type="dxa"/>
          </w:tcPr>
          <w:p w14:paraId="5C55B99E">
            <w:pPr>
              <w:rPr>
                <w:rFonts w:hint="eastAsia"/>
              </w:rPr>
            </w:pPr>
            <w:r>
              <w:rPr>
                <w:rFonts w:hint="eastAsia"/>
                <w:sz w:val="18"/>
              </w:rPr>
              <w:t>Yes</w:t>
            </w:r>
          </w:p>
        </w:tc>
        <w:tc>
          <w:tcPr>
            <w:tcW w:w="2351" w:type="dxa"/>
          </w:tcPr>
          <w:p w14:paraId="5FBEB86A">
            <w:pPr>
              <w:rPr>
                <w:rFonts w:hint="eastAsia"/>
              </w:rPr>
            </w:pPr>
            <w:r>
              <w:rPr>
                <w:sz w:val="18"/>
              </w:rPr>
              <w:t>number</w:t>
            </w:r>
          </w:p>
        </w:tc>
        <w:tc>
          <w:tcPr>
            <w:tcW w:w="2351" w:type="dxa"/>
          </w:tcPr>
          <w:p w14:paraId="32B5A86E">
            <w:pPr>
              <w:rPr>
                <w:rFonts w:hint="eastAsia"/>
                <w:lang w:eastAsia="zh-CN"/>
              </w:rPr>
            </w:pPr>
            <w:r>
              <w:rPr>
                <w:sz w:val="18"/>
                <w:lang w:eastAsia="zh-CN"/>
              </w:rPr>
              <w:t>Response code: 1 success, 0 failure, -1 cancelled</w:t>
            </w:r>
          </w:p>
        </w:tc>
      </w:tr>
      <w:tr w14:paraId="03594E8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12099674">
            <w:pPr>
              <w:rPr>
                <w:rFonts w:hint="eastAsia"/>
              </w:rPr>
            </w:pPr>
            <w:r>
              <w:rPr>
                <w:sz w:val="18"/>
              </w:rPr>
              <w:t>message</w:t>
            </w:r>
          </w:p>
        </w:tc>
        <w:tc>
          <w:tcPr>
            <w:tcW w:w="2351" w:type="dxa"/>
            <w:shd w:val="clear" w:color="auto" w:fill="F2F2F2"/>
          </w:tcPr>
          <w:p w14:paraId="14DD9FC2">
            <w:pPr>
              <w:rPr>
                <w:rFonts w:hint="eastAsia"/>
              </w:rPr>
            </w:pPr>
            <w:r>
              <w:rPr>
                <w:rFonts w:hint="eastAsia"/>
                <w:sz w:val="18"/>
              </w:rPr>
              <w:t>Yes</w:t>
            </w:r>
          </w:p>
        </w:tc>
        <w:tc>
          <w:tcPr>
            <w:tcW w:w="2351" w:type="dxa"/>
            <w:shd w:val="clear" w:color="auto" w:fill="F2F2F2"/>
          </w:tcPr>
          <w:p w14:paraId="1546911F">
            <w:pPr>
              <w:rPr>
                <w:rFonts w:hint="eastAsia"/>
              </w:rPr>
            </w:pPr>
            <w:r>
              <w:rPr>
                <w:sz w:val="18"/>
              </w:rPr>
              <w:t>string</w:t>
            </w:r>
          </w:p>
        </w:tc>
        <w:tc>
          <w:tcPr>
            <w:tcW w:w="2351" w:type="dxa"/>
            <w:shd w:val="clear" w:color="auto" w:fill="F2F2F2"/>
          </w:tcPr>
          <w:p w14:paraId="4F3A1C37">
            <w:pPr>
              <w:rPr>
                <w:rFonts w:hint="eastAsia"/>
              </w:rPr>
            </w:pPr>
            <w:r>
              <w:rPr>
                <w:sz w:val="18"/>
              </w:rPr>
              <w:t>Response message</w:t>
            </w:r>
          </w:p>
        </w:tc>
      </w:tr>
      <w:tr w14:paraId="60A9560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426AE78">
            <w:pPr>
              <w:rPr>
                <w:rFonts w:hint="eastAsia"/>
              </w:rPr>
            </w:pPr>
            <w:r>
              <w:rPr>
                <w:sz w:val="18"/>
              </w:rPr>
              <w:t>data.total</w:t>
            </w:r>
          </w:p>
        </w:tc>
        <w:tc>
          <w:tcPr>
            <w:tcW w:w="2351" w:type="dxa"/>
          </w:tcPr>
          <w:p w14:paraId="2AFFFD20">
            <w:pPr>
              <w:rPr>
                <w:rFonts w:hint="eastAsia"/>
              </w:rPr>
            </w:pPr>
            <w:r>
              <w:rPr>
                <w:rFonts w:hint="eastAsia"/>
                <w:sz w:val="18"/>
              </w:rPr>
              <w:t>Yes</w:t>
            </w:r>
          </w:p>
        </w:tc>
        <w:tc>
          <w:tcPr>
            <w:tcW w:w="2351" w:type="dxa"/>
          </w:tcPr>
          <w:p w14:paraId="399E6BB3">
            <w:pPr>
              <w:rPr>
                <w:rFonts w:hint="eastAsia"/>
              </w:rPr>
            </w:pPr>
            <w:r>
              <w:rPr>
                <w:sz w:val="18"/>
              </w:rPr>
              <w:t>number</w:t>
            </w:r>
          </w:p>
        </w:tc>
        <w:tc>
          <w:tcPr>
            <w:tcW w:w="2351" w:type="dxa"/>
          </w:tcPr>
          <w:p w14:paraId="0D9678EA">
            <w:pPr>
              <w:rPr>
                <w:rFonts w:hint="eastAsia"/>
              </w:rPr>
            </w:pPr>
            <w:r>
              <w:rPr>
                <w:sz w:val="18"/>
              </w:rPr>
              <w:t>Total contact count</w:t>
            </w:r>
          </w:p>
        </w:tc>
      </w:tr>
      <w:tr w14:paraId="3FFF29E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5B569DD7">
            <w:pPr>
              <w:rPr>
                <w:rFonts w:hint="eastAsia"/>
              </w:rPr>
            </w:pPr>
            <w:r>
              <w:rPr>
                <w:sz w:val="18"/>
              </w:rPr>
              <w:t>data.list</w:t>
            </w:r>
          </w:p>
        </w:tc>
        <w:tc>
          <w:tcPr>
            <w:tcW w:w="2351" w:type="dxa"/>
            <w:shd w:val="clear" w:color="auto" w:fill="F2F2F2"/>
          </w:tcPr>
          <w:p w14:paraId="24F223A3">
            <w:pPr>
              <w:rPr>
                <w:rFonts w:hint="eastAsia"/>
              </w:rPr>
            </w:pPr>
            <w:r>
              <w:rPr>
                <w:rFonts w:hint="eastAsia"/>
                <w:sz w:val="18"/>
              </w:rPr>
              <w:t>Yes</w:t>
            </w:r>
          </w:p>
        </w:tc>
        <w:tc>
          <w:tcPr>
            <w:tcW w:w="2351" w:type="dxa"/>
            <w:shd w:val="clear" w:color="auto" w:fill="F2F2F2"/>
          </w:tcPr>
          <w:p w14:paraId="784DF895">
            <w:pPr>
              <w:rPr>
                <w:rFonts w:hint="eastAsia"/>
              </w:rPr>
            </w:pPr>
            <w:r>
              <w:rPr>
                <w:sz w:val="18"/>
              </w:rPr>
              <w:t>array</w:t>
            </w:r>
          </w:p>
        </w:tc>
        <w:tc>
          <w:tcPr>
            <w:tcW w:w="2351" w:type="dxa"/>
            <w:shd w:val="clear" w:color="auto" w:fill="F2F2F2"/>
          </w:tcPr>
          <w:p w14:paraId="62465A32">
            <w:pPr>
              <w:rPr>
                <w:rFonts w:hint="eastAsia"/>
              </w:rPr>
            </w:pPr>
            <w:r>
              <w:rPr>
                <w:sz w:val="18"/>
              </w:rPr>
              <w:t>Contact list</w:t>
            </w:r>
          </w:p>
        </w:tc>
      </w:tr>
    </w:tbl>
    <w:p w14:paraId="3AF822F1">
      <w:pPr>
        <w:spacing w:after="40"/>
        <w:rPr>
          <w:rFonts w:hint="eastAsia"/>
        </w:rPr>
      </w:pPr>
    </w:p>
    <w:p w14:paraId="5C615A14">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3B48CD4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1DC9AC00">
            <w:pPr>
              <w:spacing w:after="0" w:line="280" w:lineRule="exact"/>
              <w:rPr>
                <w:rFonts w:hint="eastAsia"/>
              </w:rPr>
            </w:pPr>
            <w:r>
              <w:rPr>
                <w:rFonts w:ascii="Consolas" w:hAnsi="Consolas" w:eastAsia="Consolas"/>
                <w:sz w:val="18"/>
              </w:rPr>
              <w:t>plugins.bizPlugin.getContactList({</w:t>
            </w:r>
          </w:p>
          <w:p w14:paraId="5CD843B4">
            <w:pPr>
              <w:spacing w:after="0" w:line="280" w:lineRule="exact"/>
              <w:rPr>
                <w:rFonts w:hint="eastAsia"/>
              </w:rPr>
            </w:pPr>
            <w:r>
              <w:rPr>
                <w:rFonts w:ascii="Consolas" w:hAnsi="Consolas" w:eastAsia="Consolas"/>
                <w:sz w:val="18"/>
              </w:rPr>
              <w:t xml:space="preserve">  offset: "0",</w:t>
            </w:r>
          </w:p>
          <w:p w14:paraId="6FAA4A12">
            <w:pPr>
              <w:spacing w:after="0" w:line="280" w:lineRule="exact"/>
              <w:rPr>
                <w:rFonts w:hint="eastAsia"/>
              </w:rPr>
            </w:pPr>
            <w:r>
              <w:rPr>
                <w:rFonts w:ascii="Consolas" w:hAnsi="Consolas" w:eastAsia="Consolas"/>
                <w:sz w:val="18"/>
              </w:rPr>
              <w:t xml:space="preserve">  limit: "50"</w:t>
            </w:r>
          </w:p>
          <w:p w14:paraId="72E89424">
            <w:pPr>
              <w:spacing w:after="0" w:line="280" w:lineRule="exact"/>
              <w:rPr>
                <w:rFonts w:hint="eastAsia"/>
              </w:rPr>
            </w:pPr>
            <w:r>
              <w:rPr>
                <w:rFonts w:ascii="Consolas" w:hAnsi="Consolas" w:eastAsia="Consolas"/>
                <w:sz w:val="18"/>
              </w:rPr>
              <w:t>}).then(data =&gt; {</w:t>
            </w:r>
          </w:p>
          <w:p w14:paraId="5F880FCE">
            <w:pPr>
              <w:spacing w:after="0" w:line="280" w:lineRule="exact"/>
              <w:rPr>
                <w:rFonts w:hint="eastAsia"/>
              </w:rPr>
            </w:pPr>
            <w:r>
              <w:rPr>
                <w:rFonts w:ascii="Consolas" w:hAnsi="Consolas" w:eastAsia="Consolas"/>
                <w:sz w:val="18"/>
              </w:rPr>
              <w:t xml:space="preserve">  if (data.code === 1) {</w:t>
            </w:r>
          </w:p>
          <w:p w14:paraId="01D32CE1">
            <w:pPr>
              <w:spacing w:after="0" w:line="280" w:lineRule="exact"/>
              <w:rPr>
                <w:rFonts w:hint="eastAsia"/>
              </w:rPr>
            </w:pPr>
            <w:r>
              <w:rPr>
                <w:rFonts w:ascii="Consolas" w:hAnsi="Consolas" w:eastAsia="Consolas"/>
                <w:sz w:val="18"/>
              </w:rPr>
              <w:t xml:space="preserve">    console.log("</w:t>
            </w:r>
            <w:r>
              <w:rPr>
                <w:rFonts w:hint="eastAsia" w:ascii="Consolas" w:hAnsi="Consolas" w:eastAsia="宋体"/>
                <w:sz w:val="18"/>
                <w:lang w:eastAsia="zh-CN"/>
              </w:rPr>
              <w:t>Total count</w:t>
            </w:r>
            <w:r>
              <w:rPr>
                <w:rFonts w:ascii="Consolas" w:hAnsi="Consolas" w:eastAsia="Consolas"/>
                <w:sz w:val="18"/>
              </w:rPr>
              <w:t>:", data.data.total);</w:t>
            </w:r>
          </w:p>
          <w:p w14:paraId="1D6D5B74">
            <w:pPr>
              <w:spacing w:after="0" w:line="280" w:lineRule="exact"/>
              <w:rPr>
                <w:rFonts w:hint="eastAsia"/>
              </w:rPr>
            </w:pPr>
            <w:r>
              <w:rPr>
                <w:rFonts w:ascii="Consolas" w:hAnsi="Consolas" w:eastAsia="Consolas"/>
                <w:sz w:val="18"/>
              </w:rPr>
              <w:t xml:space="preserve">    data.data.list.forEach(contact =&gt; {</w:t>
            </w:r>
          </w:p>
          <w:p w14:paraId="075A2EF6">
            <w:pPr>
              <w:spacing w:after="0" w:line="280" w:lineRule="exact"/>
              <w:rPr>
                <w:rFonts w:hint="eastAsia"/>
              </w:rPr>
            </w:pPr>
            <w:r>
              <w:rPr>
                <w:rFonts w:ascii="Consolas" w:hAnsi="Consolas" w:eastAsia="Consolas"/>
                <w:sz w:val="18"/>
              </w:rPr>
              <w:t xml:space="preserve">      console.log(contact);</w:t>
            </w:r>
          </w:p>
          <w:p w14:paraId="29C8583A">
            <w:pPr>
              <w:spacing w:after="0" w:line="280" w:lineRule="exact"/>
              <w:rPr>
                <w:rFonts w:hint="eastAsia"/>
              </w:rPr>
            </w:pPr>
            <w:r>
              <w:rPr>
                <w:rFonts w:ascii="Consolas" w:hAnsi="Consolas" w:eastAsia="Consolas"/>
                <w:sz w:val="18"/>
              </w:rPr>
              <w:t xml:space="preserve">    });</w:t>
            </w:r>
          </w:p>
          <w:p w14:paraId="05ED8024">
            <w:pPr>
              <w:spacing w:after="0" w:line="280" w:lineRule="exact"/>
              <w:rPr>
                <w:rFonts w:hint="eastAsia"/>
              </w:rPr>
            </w:pPr>
            <w:r>
              <w:rPr>
                <w:rFonts w:ascii="Consolas" w:hAnsi="Consolas" w:eastAsia="Consolas"/>
                <w:sz w:val="18"/>
              </w:rPr>
              <w:t xml:space="preserve">  }</w:t>
            </w:r>
          </w:p>
          <w:p w14:paraId="03599B1B">
            <w:pPr>
              <w:spacing w:after="0" w:line="280" w:lineRule="exact"/>
              <w:rPr>
                <w:rFonts w:hint="eastAsia"/>
              </w:rPr>
            </w:pPr>
            <w:r>
              <w:rPr>
                <w:rFonts w:ascii="Consolas" w:hAnsi="Consolas" w:eastAsia="Consolas"/>
                <w:sz w:val="18"/>
              </w:rPr>
              <w:t>}).catch(error =&gt; {</w:t>
            </w:r>
          </w:p>
          <w:p w14:paraId="1FA00CDD">
            <w:pPr>
              <w:spacing w:after="0" w:line="280" w:lineRule="exact"/>
              <w:rPr>
                <w:rFonts w:hint="eastAsia"/>
              </w:rPr>
            </w:pPr>
            <w:r>
              <w:rPr>
                <w:rFonts w:ascii="Consolas" w:hAnsi="Consolas" w:eastAsia="Consolas"/>
                <w:sz w:val="18"/>
              </w:rPr>
              <w:t xml:space="preserve">  console.log("error:", error);</w:t>
            </w:r>
          </w:p>
          <w:p w14:paraId="5A1A3AA6">
            <w:pPr>
              <w:spacing w:after="0" w:line="280" w:lineRule="exact"/>
              <w:rPr>
                <w:rFonts w:hint="eastAsia"/>
              </w:rPr>
            </w:pPr>
            <w:r>
              <w:rPr>
                <w:rFonts w:ascii="Consolas" w:hAnsi="Consolas" w:eastAsia="Consolas"/>
                <w:sz w:val="18"/>
              </w:rPr>
              <w:t>});</w:t>
            </w:r>
          </w:p>
        </w:tc>
      </w:tr>
    </w:tbl>
    <w:p w14:paraId="72F7972C">
      <w:pPr>
        <w:spacing w:after="40"/>
        <w:rPr>
          <w:rFonts w:hint="eastAsia"/>
        </w:rPr>
      </w:pPr>
    </w:p>
    <w:p w14:paraId="1F6F5B49">
      <w:pPr>
        <w:pStyle w:val="6"/>
      </w:pPr>
      <w:bookmarkStart w:id="44" w:name="_Toc8515"/>
      <w:r>
        <w:rPr>
          <w:rFonts w:ascii="微软雅黑" w:hAnsi="微软雅黑" w:eastAsia="微软雅黑"/>
          <w:color w:val="2E74B5"/>
          <w:sz w:val="26"/>
        </w:rPr>
        <w:t>3.1.5 endCall</w:t>
      </w:r>
      <w:bookmarkEnd w:id="44"/>
    </w:p>
    <w:p w14:paraId="221EE354">
      <w:pPr>
        <w:spacing w:before="40" w:after="40"/>
        <w:rPr>
          <w:rFonts w:hint="eastAsia"/>
          <w:i/>
          <w:lang w:eastAsia="zh-CN"/>
        </w:rPr>
      </w:pPr>
      <w:r>
        <w:rPr>
          <w:lang w:eastAsia="zh-CN"/>
        </w:rPr>
        <w:t>Hang up call. Internally implemented via hangUp.</w:t>
      </w:r>
      <w:r>
        <w:rPr>
          <w:i/>
          <w:lang w:eastAsia="zh-CN"/>
        </w:rPr>
        <w:t xml:space="preserve"> </w:t>
      </w:r>
    </w:p>
    <w:p w14:paraId="7094CDD4">
      <w:pPr>
        <w:spacing w:before="40" w:after="40"/>
        <w:rPr>
          <w:rFonts w:hint="eastAsia"/>
          <w:i/>
          <w:color w:val="666666"/>
        </w:rPr>
      </w:pPr>
    </w:p>
    <w:p w14:paraId="70375C56">
      <w:pPr>
        <w:spacing w:before="40" w:after="40"/>
        <w:rPr>
          <w:rFonts w:hint="eastAsia"/>
          <w:i/>
          <w:color w:val="666666"/>
        </w:rPr>
      </w:pPr>
      <w:r>
        <w:rPr>
          <w:rFonts w:hint="eastAsia"/>
          <w:i/>
          <w:color w:val="666666"/>
        </w:rPr>
        <w:t>Supported starting from JSSDK version 1.0.0</w:t>
      </w:r>
    </w:p>
    <w:p w14:paraId="16DE519F">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507776AD">
      <w:pPr>
        <w:spacing w:before="40" w:after="40"/>
        <w:rPr>
          <w:rFonts w:hint="eastAsia"/>
          <w:b/>
        </w:rPr>
      </w:pPr>
    </w:p>
    <w:p w14:paraId="5D3D4A2D">
      <w:pPr>
        <w:spacing w:before="40" w:after="40"/>
        <w:rPr>
          <w:rFonts w:hint="eastAsia"/>
        </w:rPr>
      </w:pPr>
      <w:r>
        <w:rPr>
          <w:b/>
        </w:rPr>
        <w:t>pluginName: bizPlugin</w:t>
      </w:r>
    </w:p>
    <w:p w14:paraId="1353794A">
      <w:pPr>
        <w:spacing w:before="40" w:after="40"/>
        <w:rPr>
          <w:rFonts w:hint="eastAsia"/>
        </w:rPr>
      </w:pPr>
      <w:r>
        <w:rPr>
          <w:b/>
        </w:rPr>
        <w:t>actionName: endCall</w:t>
      </w:r>
    </w:p>
    <w:p w14:paraId="25AFCCE9">
      <w:pPr>
        <w:spacing w:before="40" w:after="40"/>
        <w:rPr>
          <w:rFonts w:hint="eastAsia"/>
          <w:b/>
          <w:lang w:eastAsia="zh-CN"/>
        </w:rPr>
      </w:pPr>
    </w:p>
    <w:p w14:paraId="0460D6AA">
      <w:pPr>
        <w:spacing w:before="40" w:after="40"/>
        <w:rPr>
          <w:rFonts w:hint="eastAsia"/>
        </w:rPr>
      </w:pPr>
      <w:r>
        <w:rPr>
          <w:rFonts w:hint="eastAsia"/>
          <w:b/>
          <w:lang w:eastAsia="zh-CN"/>
        </w:rPr>
        <w:t>Permission</w:t>
      </w:r>
      <w:r>
        <w:rPr>
          <w:b/>
        </w:rPr>
        <w:t>：</w:t>
      </w:r>
      <w:r>
        <w:t>MINIAPP_GET_CALL_STATE</w:t>
      </w:r>
    </w:p>
    <w:p w14:paraId="7D1BE784">
      <w:pPr>
        <w:spacing w:before="40" w:after="40"/>
        <w:rPr>
          <w:rFonts w:hint="eastAsia"/>
          <w:b/>
        </w:rPr>
      </w:pPr>
    </w:p>
    <w:p w14:paraId="3C405C1B">
      <w:pPr>
        <w:spacing w:before="40" w:after="40"/>
        <w:rPr>
          <w:rFonts w:hint="eastAsia"/>
          <w:lang w:eastAsia="zh-CN"/>
        </w:rPr>
      </w:pPr>
      <w:r>
        <w:rPr>
          <w:b/>
        </w:rPr>
        <w:t>Request Parameters</w:t>
      </w:r>
    </w:p>
    <w:p w14:paraId="323871BF">
      <w:pPr>
        <w:spacing w:before="40" w:after="40"/>
        <w:rPr>
          <w:rFonts w:hint="eastAsia"/>
          <w:lang w:eastAsia="zh-CN"/>
        </w:rPr>
      </w:pPr>
      <w:r>
        <w:rPr>
          <w:rFonts w:hint="eastAsia"/>
          <w:lang w:eastAsia="zh-CN"/>
        </w:rPr>
        <w:t>None</w:t>
      </w:r>
    </w:p>
    <w:p w14:paraId="7EB7B2F3">
      <w:pPr>
        <w:spacing w:before="40" w:after="40"/>
        <w:rPr>
          <w:rFonts w:hint="eastAsia"/>
          <w:b/>
          <w:lang w:eastAsia="zh-CN"/>
        </w:rPr>
      </w:pPr>
    </w:p>
    <w:p w14:paraId="0C1A4776">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142FE87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67343090">
            <w:pPr>
              <w:jc w:val="center"/>
              <w:rPr>
                <w:rFonts w:hint="eastAsia"/>
              </w:rPr>
            </w:pPr>
            <w:r>
              <w:rPr>
                <w:b/>
                <w:color w:val="FFFFFF"/>
              </w:rPr>
              <w:t>Parameter Name</w:t>
            </w:r>
          </w:p>
        </w:tc>
        <w:tc>
          <w:tcPr>
            <w:tcW w:w="2351" w:type="dxa"/>
            <w:shd w:val="clear" w:color="auto" w:fill="4472C4"/>
          </w:tcPr>
          <w:p w14:paraId="5837F514">
            <w:pPr>
              <w:jc w:val="center"/>
              <w:rPr>
                <w:rFonts w:hint="eastAsia"/>
              </w:rPr>
            </w:pPr>
            <w:r>
              <w:rPr>
                <w:b/>
                <w:color w:val="FFFFFF"/>
              </w:rPr>
              <w:t>Required</w:t>
            </w:r>
          </w:p>
        </w:tc>
        <w:tc>
          <w:tcPr>
            <w:tcW w:w="2351" w:type="dxa"/>
            <w:shd w:val="clear" w:color="auto" w:fill="4472C4"/>
          </w:tcPr>
          <w:p w14:paraId="75C1E843">
            <w:pPr>
              <w:jc w:val="center"/>
              <w:rPr>
                <w:rFonts w:hint="eastAsia"/>
              </w:rPr>
            </w:pPr>
            <w:r>
              <w:rPr>
                <w:rFonts w:hint="eastAsia"/>
                <w:b/>
                <w:color w:val="FFFFFF"/>
              </w:rPr>
              <w:t>Type</w:t>
            </w:r>
          </w:p>
        </w:tc>
        <w:tc>
          <w:tcPr>
            <w:tcW w:w="2351" w:type="dxa"/>
            <w:shd w:val="clear" w:color="auto" w:fill="4472C4"/>
          </w:tcPr>
          <w:p w14:paraId="2AF8570A">
            <w:pPr>
              <w:jc w:val="center"/>
              <w:rPr>
                <w:rFonts w:hint="eastAsia"/>
              </w:rPr>
            </w:pPr>
            <w:r>
              <w:rPr>
                <w:rFonts w:hint="eastAsia"/>
                <w:b/>
                <w:color w:val="FFFFFF"/>
                <w:lang w:eastAsia="zh-CN"/>
              </w:rPr>
              <w:t>Description</w:t>
            </w:r>
          </w:p>
        </w:tc>
      </w:tr>
      <w:tr w14:paraId="689E53F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CF6AC53">
            <w:pPr>
              <w:rPr>
                <w:rFonts w:hint="eastAsia"/>
              </w:rPr>
            </w:pPr>
            <w:r>
              <w:rPr>
                <w:sz w:val="18"/>
              </w:rPr>
              <w:t>code</w:t>
            </w:r>
          </w:p>
        </w:tc>
        <w:tc>
          <w:tcPr>
            <w:tcW w:w="2351" w:type="dxa"/>
          </w:tcPr>
          <w:p w14:paraId="6E3DA65E">
            <w:pPr>
              <w:rPr>
                <w:rFonts w:hint="eastAsia"/>
              </w:rPr>
            </w:pPr>
            <w:r>
              <w:rPr>
                <w:rFonts w:hint="eastAsia"/>
                <w:sz w:val="18"/>
              </w:rPr>
              <w:t>Yes</w:t>
            </w:r>
          </w:p>
        </w:tc>
        <w:tc>
          <w:tcPr>
            <w:tcW w:w="2351" w:type="dxa"/>
          </w:tcPr>
          <w:p w14:paraId="4E246985">
            <w:pPr>
              <w:rPr>
                <w:rFonts w:hint="eastAsia"/>
              </w:rPr>
            </w:pPr>
            <w:r>
              <w:rPr>
                <w:sz w:val="18"/>
              </w:rPr>
              <w:t>number</w:t>
            </w:r>
          </w:p>
        </w:tc>
        <w:tc>
          <w:tcPr>
            <w:tcW w:w="2351" w:type="dxa"/>
          </w:tcPr>
          <w:p w14:paraId="65F0F971">
            <w:pPr>
              <w:rPr>
                <w:rFonts w:hint="eastAsia"/>
              </w:rPr>
            </w:pPr>
            <w:r>
              <w:rPr>
                <w:sz w:val="18"/>
              </w:rPr>
              <w:t>Response code: 1 success, 0 failure</w:t>
            </w:r>
          </w:p>
        </w:tc>
      </w:tr>
      <w:tr w14:paraId="501DE17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1D091F5A">
            <w:pPr>
              <w:rPr>
                <w:rFonts w:hint="eastAsia"/>
              </w:rPr>
            </w:pPr>
            <w:r>
              <w:rPr>
                <w:sz w:val="18"/>
              </w:rPr>
              <w:t>message</w:t>
            </w:r>
          </w:p>
        </w:tc>
        <w:tc>
          <w:tcPr>
            <w:tcW w:w="2351" w:type="dxa"/>
            <w:shd w:val="clear" w:color="auto" w:fill="F2F2F2"/>
          </w:tcPr>
          <w:p w14:paraId="02047EA4">
            <w:pPr>
              <w:rPr>
                <w:rFonts w:hint="eastAsia"/>
              </w:rPr>
            </w:pPr>
            <w:r>
              <w:rPr>
                <w:rFonts w:hint="eastAsia"/>
                <w:sz w:val="18"/>
              </w:rPr>
              <w:t>Yes</w:t>
            </w:r>
          </w:p>
        </w:tc>
        <w:tc>
          <w:tcPr>
            <w:tcW w:w="2351" w:type="dxa"/>
            <w:shd w:val="clear" w:color="auto" w:fill="F2F2F2"/>
          </w:tcPr>
          <w:p w14:paraId="017AFCE0">
            <w:pPr>
              <w:rPr>
                <w:rFonts w:hint="eastAsia"/>
              </w:rPr>
            </w:pPr>
            <w:r>
              <w:rPr>
                <w:sz w:val="18"/>
              </w:rPr>
              <w:t>string</w:t>
            </w:r>
          </w:p>
        </w:tc>
        <w:tc>
          <w:tcPr>
            <w:tcW w:w="2351" w:type="dxa"/>
            <w:shd w:val="clear" w:color="auto" w:fill="F2F2F2"/>
          </w:tcPr>
          <w:p w14:paraId="6643BFB1">
            <w:pPr>
              <w:rPr>
                <w:rFonts w:hint="eastAsia"/>
              </w:rPr>
            </w:pPr>
            <w:r>
              <w:rPr>
                <w:sz w:val="18"/>
              </w:rPr>
              <w:t>Response message</w:t>
            </w:r>
          </w:p>
        </w:tc>
      </w:tr>
      <w:tr w14:paraId="5898622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55FFFE8">
            <w:pPr>
              <w:rPr>
                <w:rFonts w:hint="eastAsia"/>
              </w:rPr>
            </w:pPr>
            <w:r>
              <w:rPr>
                <w:sz w:val="18"/>
              </w:rPr>
              <w:t>data</w:t>
            </w:r>
          </w:p>
        </w:tc>
        <w:tc>
          <w:tcPr>
            <w:tcW w:w="2351" w:type="dxa"/>
          </w:tcPr>
          <w:p w14:paraId="6EE9210C">
            <w:pPr>
              <w:rPr>
                <w:rFonts w:hint="eastAsia"/>
              </w:rPr>
            </w:pPr>
            <w:r>
              <w:rPr>
                <w:rFonts w:hint="eastAsia"/>
                <w:sz w:val="18"/>
              </w:rPr>
              <w:t>Yes</w:t>
            </w:r>
          </w:p>
        </w:tc>
        <w:tc>
          <w:tcPr>
            <w:tcW w:w="2351" w:type="dxa"/>
          </w:tcPr>
          <w:p w14:paraId="00A5CB4A">
            <w:pPr>
              <w:rPr>
                <w:rFonts w:hint="eastAsia"/>
              </w:rPr>
            </w:pPr>
            <w:r>
              <w:rPr>
                <w:sz w:val="18"/>
              </w:rPr>
              <w:t>object</w:t>
            </w:r>
          </w:p>
        </w:tc>
        <w:tc>
          <w:tcPr>
            <w:tcW w:w="2351" w:type="dxa"/>
          </w:tcPr>
          <w:p w14:paraId="73748828">
            <w:pPr>
              <w:rPr>
                <w:rFonts w:hint="eastAsia"/>
                <w:lang w:eastAsia="zh-CN"/>
              </w:rPr>
            </w:pPr>
            <w:r>
              <w:rPr>
                <w:sz w:val="18"/>
              </w:rPr>
              <w:t>Response data</w:t>
            </w:r>
            <w:r>
              <w:rPr>
                <w:rFonts w:hint="eastAsia"/>
                <w:sz w:val="18"/>
                <w:lang w:eastAsia="zh-CN"/>
              </w:rPr>
              <w:t xml:space="preserve">  </w:t>
            </w:r>
          </w:p>
        </w:tc>
      </w:tr>
    </w:tbl>
    <w:p w14:paraId="68FABF65">
      <w:pPr>
        <w:spacing w:after="40"/>
        <w:rPr>
          <w:rFonts w:hint="eastAsia"/>
        </w:rPr>
      </w:pPr>
    </w:p>
    <w:p w14:paraId="768D733C">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59260614">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2B8AB411">
            <w:pPr>
              <w:spacing w:after="0" w:line="280" w:lineRule="exact"/>
              <w:rPr>
                <w:rFonts w:hint="eastAsia"/>
              </w:rPr>
            </w:pPr>
            <w:r>
              <w:rPr>
                <w:rFonts w:ascii="Consolas" w:hAnsi="Consolas" w:eastAsia="Consolas"/>
                <w:sz w:val="18"/>
              </w:rPr>
              <w:t>plugins.bizPlugin.endCall().then(data =&gt; {</w:t>
            </w:r>
          </w:p>
          <w:p w14:paraId="032ABFFA">
            <w:pPr>
              <w:spacing w:after="0" w:line="280" w:lineRule="exact"/>
              <w:rPr>
                <w:rFonts w:hint="eastAsia"/>
              </w:rPr>
            </w:pPr>
            <w:r>
              <w:rPr>
                <w:rFonts w:ascii="Consolas" w:hAnsi="Consolas" w:eastAsia="Consolas"/>
                <w:sz w:val="18"/>
              </w:rPr>
              <w:t xml:space="preserve">  if (data.code === 1) {</w:t>
            </w:r>
          </w:p>
          <w:p w14:paraId="1A139E75">
            <w:pPr>
              <w:spacing w:after="0" w:line="280" w:lineRule="exact"/>
              <w:rPr>
                <w:rFonts w:hint="eastAsia"/>
              </w:rPr>
            </w:pPr>
            <w:r>
              <w:rPr>
                <w:rFonts w:ascii="Consolas" w:hAnsi="Consolas" w:eastAsia="Consolas"/>
                <w:sz w:val="18"/>
              </w:rPr>
              <w:t xml:space="preserve">    // call hung up</w:t>
            </w:r>
          </w:p>
          <w:p w14:paraId="7DB2B0AA">
            <w:pPr>
              <w:spacing w:after="0" w:line="280" w:lineRule="exact"/>
              <w:rPr>
                <w:rFonts w:hint="eastAsia"/>
              </w:rPr>
            </w:pPr>
            <w:r>
              <w:rPr>
                <w:rFonts w:ascii="Consolas" w:hAnsi="Consolas" w:eastAsia="Consolas"/>
                <w:sz w:val="18"/>
              </w:rPr>
              <w:t xml:space="preserve">  }</w:t>
            </w:r>
          </w:p>
          <w:p w14:paraId="4B306983">
            <w:pPr>
              <w:spacing w:after="0" w:line="280" w:lineRule="exact"/>
              <w:rPr>
                <w:rFonts w:hint="eastAsia"/>
              </w:rPr>
            </w:pPr>
            <w:r>
              <w:rPr>
                <w:rFonts w:ascii="Consolas" w:hAnsi="Consolas" w:eastAsia="Consolas"/>
                <w:sz w:val="18"/>
              </w:rPr>
              <w:t>}).catch(error =&gt; {</w:t>
            </w:r>
          </w:p>
          <w:p w14:paraId="1B4C94E4">
            <w:pPr>
              <w:spacing w:after="0" w:line="280" w:lineRule="exact"/>
              <w:rPr>
                <w:rFonts w:hint="eastAsia"/>
              </w:rPr>
            </w:pPr>
            <w:r>
              <w:rPr>
                <w:rFonts w:ascii="Consolas" w:hAnsi="Consolas" w:eastAsia="Consolas"/>
                <w:sz w:val="18"/>
              </w:rPr>
              <w:t xml:space="preserve">  console.log("error:", error);</w:t>
            </w:r>
          </w:p>
          <w:p w14:paraId="63F8C18C">
            <w:pPr>
              <w:spacing w:after="0" w:line="280" w:lineRule="exact"/>
              <w:rPr>
                <w:rFonts w:hint="eastAsia"/>
              </w:rPr>
            </w:pPr>
            <w:r>
              <w:rPr>
                <w:rFonts w:ascii="Consolas" w:hAnsi="Consolas" w:eastAsia="Consolas"/>
                <w:sz w:val="18"/>
              </w:rPr>
              <w:t>});</w:t>
            </w:r>
          </w:p>
        </w:tc>
      </w:tr>
    </w:tbl>
    <w:p w14:paraId="22C40E86">
      <w:pPr>
        <w:spacing w:after="40"/>
        <w:rPr>
          <w:rFonts w:hint="eastAsia"/>
        </w:rPr>
      </w:pPr>
    </w:p>
    <w:p w14:paraId="566DFBAD">
      <w:pPr>
        <w:pStyle w:val="6"/>
      </w:pPr>
      <w:bookmarkStart w:id="45" w:name="_Toc6568"/>
      <w:r>
        <w:rPr>
          <w:rFonts w:ascii="微软雅黑" w:hAnsi="微软雅黑" w:eastAsia="微软雅黑"/>
          <w:color w:val="2E74B5"/>
          <w:sz w:val="26"/>
        </w:rPr>
        <w:t>3.1.6 answer</w:t>
      </w:r>
      <w:bookmarkEnd w:id="45"/>
    </w:p>
    <w:p w14:paraId="6A8E225C">
      <w:pPr>
        <w:spacing w:before="40" w:after="40"/>
        <w:rPr>
          <w:rFonts w:hint="eastAsia"/>
          <w:i/>
          <w:lang w:eastAsia="zh-CN"/>
        </w:rPr>
      </w:pPr>
      <w:r>
        <w:t>Answer incoming call</w:t>
      </w:r>
      <w:r>
        <w:rPr>
          <w:rFonts w:hint="eastAsia"/>
          <w:i/>
          <w:lang w:eastAsia="zh-CN"/>
        </w:rPr>
        <w:t>.</w:t>
      </w:r>
    </w:p>
    <w:p w14:paraId="0E8E3502">
      <w:pPr>
        <w:spacing w:before="40" w:after="40"/>
        <w:rPr>
          <w:rFonts w:hint="eastAsia"/>
          <w:i/>
          <w:color w:val="666666"/>
        </w:rPr>
      </w:pPr>
    </w:p>
    <w:p w14:paraId="3CA61482">
      <w:pPr>
        <w:spacing w:before="40" w:after="40"/>
        <w:rPr>
          <w:rFonts w:hint="eastAsia"/>
          <w:i/>
          <w:color w:val="666666"/>
        </w:rPr>
      </w:pPr>
      <w:r>
        <w:rPr>
          <w:rFonts w:hint="eastAsia"/>
          <w:i/>
          <w:color w:val="666666"/>
        </w:rPr>
        <w:t>Supported starting from JSSDK version 1.0.0</w:t>
      </w:r>
    </w:p>
    <w:p w14:paraId="4A6D99F7">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1</w:t>
      </w:r>
      <w:r>
        <w:rPr>
          <w:rFonts w:hint="eastAsia"/>
          <w:i/>
          <w:color w:val="666666"/>
        </w:rPr>
        <w:t>.</w:t>
      </w:r>
      <w:r>
        <w:rPr>
          <w:rFonts w:hint="eastAsia"/>
          <w:i/>
          <w:color w:val="666666"/>
          <w:lang w:eastAsia="zh-CN"/>
        </w:rPr>
        <w:t>0</w:t>
      </w:r>
    </w:p>
    <w:p w14:paraId="53B2CCC2">
      <w:pPr>
        <w:spacing w:before="40" w:after="40"/>
        <w:rPr>
          <w:rFonts w:hint="eastAsia"/>
          <w:b/>
        </w:rPr>
      </w:pPr>
    </w:p>
    <w:p w14:paraId="30F43CBD">
      <w:pPr>
        <w:spacing w:before="40" w:after="40"/>
        <w:rPr>
          <w:rFonts w:hint="eastAsia"/>
        </w:rPr>
      </w:pPr>
      <w:r>
        <w:rPr>
          <w:b/>
        </w:rPr>
        <w:t>pluginName: bizPlugin</w:t>
      </w:r>
    </w:p>
    <w:p w14:paraId="24CAF92D">
      <w:pPr>
        <w:spacing w:before="40" w:after="40"/>
        <w:rPr>
          <w:rFonts w:hint="eastAsia"/>
        </w:rPr>
      </w:pPr>
      <w:r>
        <w:rPr>
          <w:b/>
        </w:rPr>
        <w:t>actionName: answer</w:t>
      </w:r>
    </w:p>
    <w:p w14:paraId="20623128">
      <w:pPr>
        <w:spacing w:before="40" w:after="40"/>
        <w:rPr>
          <w:rFonts w:hint="eastAsia"/>
          <w:b/>
          <w:lang w:eastAsia="zh-CN"/>
        </w:rPr>
      </w:pPr>
    </w:p>
    <w:p w14:paraId="19C5F703">
      <w:pPr>
        <w:spacing w:before="40" w:after="40"/>
        <w:rPr>
          <w:rFonts w:hint="eastAsia"/>
        </w:rPr>
      </w:pPr>
      <w:r>
        <w:rPr>
          <w:rFonts w:hint="eastAsia"/>
          <w:b/>
          <w:lang w:eastAsia="zh-CN"/>
        </w:rPr>
        <w:t>Permission</w:t>
      </w:r>
      <w:r>
        <w:rPr>
          <w:b/>
        </w:rPr>
        <w:t>：</w:t>
      </w:r>
      <w:r>
        <w:t>MINIAPP_GET_CALL_STATE</w:t>
      </w:r>
    </w:p>
    <w:p w14:paraId="3377AB28">
      <w:pPr>
        <w:spacing w:before="40" w:after="40"/>
        <w:rPr>
          <w:rFonts w:hint="eastAsia"/>
          <w:b/>
          <w:lang w:eastAsia="zh-CN"/>
        </w:rPr>
      </w:pPr>
    </w:p>
    <w:p w14:paraId="5AA1E263">
      <w:pPr>
        <w:spacing w:before="40" w:after="40"/>
        <w:rPr>
          <w:rFonts w:hint="eastAsia"/>
        </w:rPr>
      </w:pPr>
      <w:r>
        <w:rPr>
          <w:b/>
        </w:rPr>
        <w:t>Request Parameters：</w:t>
      </w:r>
    </w:p>
    <w:p w14:paraId="0F76E7EE">
      <w:pPr>
        <w:spacing w:before="40" w:after="40"/>
        <w:rPr>
          <w:rFonts w:hint="eastAsia"/>
          <w:lang w:eastAsia="zh-CN"/>
        </w:rPr>
      </w:pPr>
      <w:r>
        <w:rPr>
          <w:rFonts w:hint="eastAsia"/>
          <w:lang w:eastAsia="zh-CN"/>
        </w:rPr>
        <w:t>None</w:t>
      </w:r>
    </w:p>
    <w:p w14:paraId="440FAD2B">
      <w:pPr>
        <w:spacing w:before="40" w:after="40"/>
        <w:rPr>
          <w:rFonts w:hint="eastAsia"/>
          <w:b/>
          <w:lang w:eastAsia="zh-CN"/>
        </w:rPr>
      </w:pPr>
    </w:p>
    <w:p w14:paraId="5FAC4184">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558CAF3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6E5A5DA9">
            <w:pPr>
              <w:jc w:val="center"/>
              <w:rPr>
                <w:rFonts w:hint="eastAsia"/>
              </w:rPr>
            </w:pPr>
            <w:r>
              <w:rPr>
                <w:b/>
                <w:color w:val="FFFFFF"/>
              </w:rPr>
              <w:t>Parameter Name</w:t>
            </w:r>
          </w:p>
        </w:tc>
        <w:tc>
          <w:tcPr>
            <w:tcW w:w="2351" w:type="dxa"/>
            <w:shd w:val="clear" w:color="auto" w:fill="4472C4"/>
          </w:tcPr>
          <w:p w14:paraId="1BC80E23">
            <w:pPr>
              <w:jc w:val="center"/>
              <w:rPr>
                <w:rFonts w:hint="eastAsia"/>
              </w:rPr>
            </w:pPr>
            <w:r>
              <w:rPr>
                <w:b/>
                <w:color w:val="FFFFFF"/>
              </w:rPr>
              <w:t>Required</w:t>
            </w:r>
          </w:p>
        </w:tc>
        <w:tc>
          <w:tcPr>
            <w:tcW w:w="2351" w:type="dxa"/>
            <w:shd w:val="clear" w:color="auto" w:fill="4472C4"/>
          </w:tcPr>
          <w:p w14:paraId="64D3245D">
            <w:pPr>
              <w:jc w:val="center"/>
              <w:rPr>
                <w:rFonts w:hint="eastAsia"/>
              </w:rPr>
            </w:pPr>
            <w:r>
              <w:rPr>
                <w:rFonts w:hint="eastAsia"/>
                <w:b/>
                <w:color w:val="FFFFFF"/>
              </w:rPr>
              <w:t>Type</w:t>
            </w:r>
          </w:p>
        </w:tc>
        <w:tc>
          <w:tcPr>
            <w:tcW w:w="2351" w:type="dxa"/>
            <w:shd w:val="clear" w:color="auto" w:fill="4472C4"/>
          </w:tcPr>
          <w:p w14:paraId="1326E0D9">
            <w:pPr>
              <w:jc w:val="center"/>
              <w:rPr>
                <w:rFonts w:hint="eastAsia"/>
              </w:rPr>
            </w:pPr>
            <w:r>
              <w:rPr>
                <w:rFonts w:hint="eastAsia"/>
                <w:b/>
                <w:color w:val="FFFFFF"/>
                <w:lang w:eastAsia="zh-CN"/>
              </w:rPr>
              <w:t>Description</w:t>
            </w:r>
          </w:p>
        </w:tc>
      </w:tr>
      <w:tr w14:paraId="6F4CF38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12B78CD">
            <w:pPr>
              <w:rPr>
                <w:rFonts w:hint="eastAsia"/>
              </w:rPr>
            </w:pPr>
            <w:r>
              <w:rPr>
                <w:sz w:val="18"/>
              </w:rPr>
              <w:t>code</w:t>
            </w:r>
          </w:p>
        </w:tc>
        <w:tc>
          <w:tcPr>
            <w:tcW w:w="2351" w:type="dxa"/>
          </w:tcPr>
          <w:p w14:paraId="4BC60872">
            <w:pPr>
              <w:rPr>
                <w:rFonts w:hint="eastAsia"/>
              </w:rPr>
            </w:pPr>
            <w:r>
              <w:rPr>
                <w:rFonts w:hint="eastAsia"/>
                <w:sz w:val="18"/>
              </w:rPr>
              <w:t>Yes</w:t>
            </w:r>
          </w:p>
        </w:tc>
        <w:tc>
          <w:tcPr>
            <w:tcW w:w="2351" w:type="dxa"/>
          </w:tcPr>
          <w:p w14:paraId="073ECB32">
            <w:pPr>
              <w:rPr>
                <w:rFonts w:hint="eastAsia"/>
              </w:rPr>
            </w:pPr>
            <w:r>
              <w:rPr>
                <w:sz w:val="18"/>
              </w:rPr>
              <w:t>number</w:t>
            </w:r>
          </w:p>
        </w:tc>
        <w:tc>
          <w:tcPr>
            <w:tcW w:w="2351" w:type="dxa"/>
          </w:tcPr>
          <w:p w14:paraId="0F05DF1C">
            <w:pPr>
              <w:rPr>
                <w:rFonts w:hint="eastAsia"/>
              </w:rPr>
            </w:pPr>
            <w:r>
              <w:rPr>
                <w:sz w:val="18"/>
              </w:rPr>
              <w:t>Response code: 1 success, 0 failure</w:t>
            </w:r>
          </w:p>
        </w:tc>
      </w:tr>
      <w:tr w14:paraId="1CBBDE5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7626C739">
            <w:pPr>
              <w:rPr>
                <w:rFonts w:hint="eastAsia"/>
              </w:rPr>
            </w:pPr>
            <w:r>
              <w:rPr>
                <w:sz w:val="18"/>
              </w:rPr>
              <w:t>message</w:t>
            </w:r>
          </w:p>
        </w:tc>
        <w:tc>
          <w:tcPr>
            <w:tcW w:w="2351" w:type="dxa"/>
            <w:shd w:val="clear" w:color="auto" w:fill="F2F2F2"/>
          </w:tcPr>
          <w:p w14:paraId="48B5BF6E">
            <w:pPr>
              <w:rPr>
                <w:rFonts w:hint="eastAsia"/>
              </w:rPr>
            </w:pPr>
            <w:r>
              <w:rPr>
                <w:rFonts w:hint="eastAsia"/>
                <w:sz w:val="18"/>
              </w:rPr>
              <w:t>Yes</w:t>
            </w:r>
          </w:p>
        </w:tc>
        <w:tc>
          <w:tcPr>
            <w:tcW w:w="2351" w:type="dxa"/>
            <w:shd w:val="clear" w:color="auto" w:fill="F2F2F2"/>
          </w:tcPr>
          <w:p w14:paraId="7F7DC42F">
            <w:pPr>
              <w:rPr>
                <w:rFonts w:hint="eastAsia"/>
              </w:rPr>
            </w:pPr>
            <w:r>
              <w:rPr>
                <w:sz w:val="18"/>
              </w:rPr>
              <w:t>string</w:t>
            </w:r>
          </w:p>
        </w:tc>
        <w:tc>
          <w:tcPr>
            <w:tcW w:w="2351" w:type="dxa"/>
            <w:shd w:val="clear" w:color="auto" w:fill="F2F2F2"/>
          </w:tcPr>
          <w:p w14:paraId="16DC4E7D">
            <w:pPr>
              <w:rPr>
                <w:rFonts w:hint="eastAsia"/>
              </w:rPr>
            </w:pPr>
            <w:r>
              <w:rPr>
                <w:sz w:val="18"/>
              </w:rPr>
              <w:t>Response message</w:t>
            </w:r>
          </w:p>
        </w:tc>
      </w:tr>
      <w:tr w14:paraId="6729353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E4E5E2A">
            <w:pPr>
              <w:rPr>
                <w:rFonts w:hint="eastAsia"/>
              </w:rPr>
            </w:pPr>
            <w:r>
              <w:rPr>
                <w:sz w:val="18"/>
              </w:rPr>
              <w:t>data</w:t>
            </w:r>
          </w:p>
        </w:tc>
        <w:tc>
          <w:tcPr>
            <w:tcW w:w="2351" w:type="dxa"/>
          </w:tcPr>
          <w:p w14:paraId="4F7F5CEE">
            <w:pPr>
              <w:rPr>
                <w:rFonts w:hint="eastAsia"/>
              </w:rPr>
            </w:pPr>
            <w:r>
              <w:rPr>
                <w:rFonts w:hint="eastAsia"/>
                <w:sz w:val="18"/>
              </w:rPr>
              <w:t>Yes</w:t>
            </w:r>
          </w:p>
        </w:tc>
        <w:tc>
          <w:tcPr>
            <w:tcW w:w="2351" w:type="dxa"/>
          </w:tcPr>
          <w:p w14:paraId="641CF10C">
            <w:pPr>
              <w:rPr>
                <w:rFonts w:hint="eastAsia"/>
              </w:rPr>
            </w:pPr>
            <w:r>
              <w:rPr>
                <w:sz w:val="18"/>
              </w:rPr>
              <w:t>object</w:t>
            </w:r>
          </w:p>
        </w:tc>
        <w:tc>
          <w:tcPr>
            <w:tcW w:w="2351" w:type="dxa"/>
          </w:tcPr>
          <w:p w14:paraId="45584A5A">
            <w:pPr>
              <w:rPr>
                <w:rFonts w:hint="eastAsia"/>
              </w:rPr>
            </w:pPr>
            <w:r>
              <w:rPr>
                <w:sz w:val="18"/>
              </w:rPr>
              <w:t>Response data</w:t>
            </w:r>
          </w:p>
        </w:tc>
      </w:tr>
    </w:tbl>
    <w:p w14:paraId="32EC3722">
      <w:pPr>
        <w:spacing w:after="40"/>
        <w:rPr>
          <w:rFonts w:hint="eastAsia"/>
        </w:rPr>
      </w:pPr>
    </w:p>
    <w:p w14:paraId="56C49692">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0A3D576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01F3955C">
            <w:pPr>
              <w:spacing w:after="0" w:line="280" w:lineRule="exact"/>
              <w:rPr>
                <w:rFonts w:hint="eastAsia"/>
              </w:rPr>
            </w:pPr>
            <w:r>
              <w:rPr>
                <w:rFonts w:ascii="Consolas" w:hAnsi="Consolas" w:eastAsia="Consolas"/>
                <w:sz w:val="18"/>
              </w:rPr>
              <w:t>plugins.bizPlugin.answer().then(data =&gt; {</w:t>
            </w:r>
          </w:p>
          <w:p w14:paraId="78B5914E">
            <w:pPr>
              <w:spacing w:after="0" w:line="280" w:lineRule="exact"/>
              <w:rPr>
                <w:rFonts w:hint="eastAsia"/>
              </w:rPr>
            </w:pPr>
            <w:r>
              <w:rPr>
                <w:rFonts w:ascii="Consolas" w:hAnsi="Consolas" w:eastAsia="Consolas"/>
                <w:sz w:val="18"/>
              </w:rPr>
              <w:t xml:space="preserve">  if (data.code === 1) {</w:t>
            </w:r>
          </w:p>
          <w:p w14:paraId="689467F4">
            <w:pPr>
              <w:spacing w:after="0" w:line="280" w:lineRule="exact"/>
              <w:rPr>
                <w:rFonts w:hint="eastAsia"/>
              </w:rPr>
            </w:pPr>
            <w:r>
              <w:rPr>
                <w:rFonts w:ascii="Consolas" w:hAnsi="Consolas" w:eastAsia="Consolas"/>
                <w:sz w:val="18"/>
              </w:rPr>
              <w:t xml:space="preserve">    // call answered</w:t>
            </w:r>
          </w:p>
          <w:p w14:paraId="2064EDE9">
            <w:pPr>
              <w:spacing w:after="0" w:line="280" w:lineRule="exact"/>
              <w:rPr>
                <w:rFonts w:hint="eastAsia"/>
              </w:rPr>
            </w:pPr>
            <w:r>
              <w:rPr>
                <w:rFonts w:ascii="Consolas" w:hAnsi="Consolas" w:eastAsia="Consolas"/>
                <w:sz w:val="18"/>
              </w:rPr>
              <w:t xml:space="preserve">  }</w:t>
            </w:r>
          </w:p>
          <w:p w14:paraId="5B07B732">
            <w:pPr>
              <w:spacing w:after="0" w:line="280" w:lineRule="exact"/>
              <w:rPr>
                <w:rFonts w:hint="eastAsia"/>
              </w:rPr>
            </w:pPr>
            <w:r>
              <w:rPr>
                <w:rFonts w:ascii="Consolas" w:hAnsi="Consolas" w:eastAsia="Consolas"/>
                <w:sz w:val="18"/>
              </w:rPr>
              <w:t>}).catch(error =&gt; {</w:t>
            </w:r>
          </w:p>
          <w:p w14:paraId="520BD1CE">
            <w:pPr>
              <w:spacing w:after="0" w:line="280" w:lineRule="exact"/>
              <w:rPr>
                <w:rFonts w:hint="eastAsia"/>
              </w:rPr>
            </w:pPr>
            <w:r>
              <w:rPr>
                <w:rFonts w:ascii="Consolas" w:hAnsi="Consolas" w:eastAsia="Consolas"/>
                <w:sz w:val="18"/>
              </w:rPr>
              <w:t xml:space="preserve">  console.log("error:", error);</w:t>
            </w:r>
          </w:p>
          <w:p w14:paraId="2A7CA11B">
            <w:pPr>
              <w:spacing w:after="0" w:line="280" w:lineRule="exact"/>
              <w:rPr>
                <w:rFonts w:hint="eastAsia"/>
              </w:rPr>
            </w:pPr>
            <w:r>
              <w:rPr>
                <w:rFonts w:ascii="Consolas" w:hAnsi="Consolas" w:eastAsia="Consolas"/>
                <w:sz w:val="18"/>
              </w:rPr>
              <w:t>});</w:t>
            </w:r>
          </w:p>
        </w:tc>
      </w:tr>
    </w:tbl>
    <w:p w14:paraId="6E4F1F5F">
      <w:pPr>
        <w:spacing w:after="40"/>
        <w:rPr>
          <w:rFonts w:hint="eastAsia"/>
        </w:rPr>
      </w:pPr>
    </w:p>
    <w:p w14:paraId="6C73839C">
      <w:pPr>
        <w:pStyle w:val="6"/>
      </w:pPr>
      <w:bookmarkStart w:id="46" w:name="_Toc21242"/>
      <w:r>
        <w:rPr>
          <w:rFonts w:ascii="微软雅黑" w:hAnsi="微软雅黑" w:eastAsia="微软雅黑"/>
          <w:color w:val="2E74B5"/>
          <w:sz w:val="26"/>
        </w:rPr>
        <w:t>3.1.7 getCallState</w:t>
      </w:r>
      <w:bookmarkEnd w:id="46"/>
    </w:p>
    <w:p w14:paraId="395D6A2A">
      <w:pPr>
        <w:spacing w:before="40" w:after="40"/>
        <w:rPr>
          <w:rFonts w:hint="eastAsia"/>
        </w:rPr>
      </w:pPr>
      <w:r>
        <w:t>Obtain call state.</w:t>
      </w:r>
    </w:p>
    <w:p w14:paraId="3C4DAE78">
      <w:pPr>
        <w:spacing w:before="40" w:after="40"/>
        <w:rPr>
          <w:rFonts w:hint="eastAsia"/>
          <w:i/>
          <w:color w:val="666666"/>
        </w:rPr>
      </w:pPr>
    </w:p>
    <w:p w14:paraId="045B7BBD">
      <w:pPr>
        <w:spacing w:before="40" w:after="40"/>
        <w:rPr>
          <w:rFonts w:hint="eastAsia"/>
          <w:i/>
          <w:color w:val="666666"/>
        </w:rPr>
      </w:pPr>
      <w:r>
        <w:rPr>
          <w:rFonts w:hint="eastAsia"/>
          <w:i/>
          <w:color w:val="666666"/>
        </w:rPr>
        <w:t>Supported starting from JSSDK version 1.0.0</w:t>
      </w:r>
    </w:p>
    <w:p w14:paraId="44A6AC72">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0D0F16C0">
      <w:pPr>
        <w:spacing w:before="40" w:after="40"/>
        <w:rPr>
          <w:rFonts w:hint="eastAsia"/>
          <w:b/>
        </w:rPr>
      </w:pPr>
    </w:p>
    <w:p w14:paraId="67A0AD61">
      <w:pPr>
        <w:spacing w:before="40" w:after="40"/>
        <w:rPr>
          <w:rFonts w:hint="eastAsia"/>
        </w:rPr>
      </w:pPr>
      <w:r>
        <w:rPr>
          <w:b/>
        </w:rPr>
        <w:t>pluginName: bizPlugin</w:t>
      </w:r>
    </w:p>
    <w:p w14:paraId="1A285422">
      <w:pPr>
        <w:spacing w:before="40" w:after="40"/>
        <w:rPr>
          <w:rFonts w:hint="eastAsia"/>
        </w:rPr>
      </w:pPr>
      <w:r>
        <w:rPr>
          <w:b/>
        </w:rPr>
        <w:t>actionName: getCallState</w:t>
      </w:r>
    </w:p>
    <w:p w14:paraId="6FCB16E3">
      <w:pPr>
        <w:spacing w:before="40" w:after="40"/>
        <w:rPr>
          <w:rFonts w:hint="eastAsia"/>
          <w:b/>
          <w:lang w:eastAsia="zh-CN"/>
        </w:rPr>
      </w:pPr>
    </w:p>
    <w:p w14:paraId="1830536D">
      <w:pPr>
        <w:spacing w:before="40" w:after="40"/>
        <w:rPr>
          <w:rFonts w:hint="eastAsia"/>
        </w:rPr>
      </w:pPr>
      <w:r>
        <w:rPr>
          <w:rFonts w:hint="eastAsia"/>
          <w:b/>
          <w:lang w:eastAsia="zh-CN"/>
        </w:rPr>
        <w:t>Permission</w:t>
      </w:r>
      <w:r>
        <w:rPr>
          <w:b/>
        </w:rPr>
        <w:t>：</w:t>
      </w:r>
      <w:r>
        <w:t>MINIAPP_GET_CALL_STATE</w:t>
      </w:r>
    </w:p>
    <w:p w14:paraId="11777AA2">
      <w:pPr>
        <w:spacing w:before="40" w:after="40"/>
        <w:rPr>
          <w:rFonts w:hint="eastAsia"/>
          <w:b/>
          <w:lang w:eastAsia="zh-CN"/>
        </w:rPr>
      </w:pPr>
    </w:p>
    <w:p w14:paraId="01C07C7A">
      <w:pPr>
        <w:spacing w:before="40" w:after="40"/>
        <w:rPr>
          <w:rFonts w:hint="eastAsia"/>
          <w:b/>
        </w:rPr>
      </w:pPr>
      <w:r>
        <w:rPr>
          <w:b/>
        </w:rPr>
        <w:t>Request Parameters</w:t>
      </w:r>
    </w:p>
    <w:p w14:paraId="5F129914">
      <w:pPr>
        <w:spacing w:before="40" w:after="40"/>
        <w:rPr>
          <w:rFonts w:hint="eastAsia"/>
          <w:lang w:eastAsia="zh-CN"/>
        </w:rPr>
      </w:pPr>
      <w:r>
        <w:rPr>
          <w:rFonts w:hint="eastAsia"/>
          <w:lang w:eastAsia="zh-CN"/>
        </w:rPr>
        <w:t>None</w:t>
      </w:r>
    </w:p>
    <w:p w14:paraId="67459B85">
      <w:pPr>
        <w:spacing w:before="40" w:after="40"/>
        <w:rPr>
          <w:rFonts w:hint="eastAsia"/>
          <w:b/>
          <w:lang w:eastAsia="zh-CN"/>
        </w:rPr>
      </w:pPr>
    </w:p>
    <w:p w14:paraId="67877479">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65E6EF0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528C287D">
            <w:pPr>
              <w:jc w:val="center"/>
              <w:rPr>
                <w:rFonts w:hint="eastAsia"/>
              </w:rPr>
            </w:pPr>
            <w:r>
              <w:rPr>
                <w:b/>
                <w:color w:val="FFFFFF"/>
              </w:rPr>
              <w:t>Parameter Name</w:t>
            </w:r>
          </w:p>
        </w:tc>
        <w:tc>
          <w:tcPr>
            <w:tcW w:w="2351" w:type="dxa"/>
            <w:shd w:val="clear" w:color="auto" w:fill="4472C4"/>
          </w:tcPr>
          <w:p w14:paraId="65FA17C7">
            <w:pPr>
              <w:jc w:val="center"/>
              <w:rPr>
                <w:rFonts w:hint="eastAsia"/>
              </w:rPr>
            </w:pPr>
            <w:r>
              <w:rPr>
                <w:b/>
                <w:color w:val="FFFFFF"/>
              </w:rPr>
              <w:t>Required</w:t>
            </w:r>
          </w:p>
        </w:tc>
        <w:tc>
          <w:tcPr>
            <w:tcW w:w="2351" w:type="dxa"/>
            <w:shd w:val="clear" w:color="auto" w:fill="4472C4"/>
          </w:tcPr>
          <w:p w14:paraId="466F1B5D">
            <w:pPr>
              <w:jc w:val="center"/>
              <w:rPr>
                <w:rFonts w:hint="eastAsia"/>
              </w:rPr>
            </w:pPr>
            <w:r>
              <w:rPr>
                <w:rFonts w:hint="eastAsia"/>
                <w:b/>
                <w:color w:val="FFFFFF"/>
              </w:rPr>
              <w:t>Type</w:t>
            </w:r>
          </w:p>
        </w:tc>
        <w:tc>
          <w:tcPr>
            <w:tcW w:w="2351" w:type="dxa"/>
            <w:shd w:val="clear" w:color="auto" w:fill="4472C4"/>
          </w:tcPr>
          <w:p w14:paraId="2F79921B">
            <w:pPr>
              <w:jc w:val="center"/>
              <w:rPr>
                <w:rFonts w:hint="eastAsia"/>
              </w:rPr>
            </w:pPr>
            <w:r>
              <w:rPr>
                <w:rFonts w:hint="eastAsia"/>
                <w:b/>
                <w:color w:val="FFFFFF"/>
                <w:lang w:eastAsia="zh-CN"/>
              </w:rPr>
              <w:t>Description</w:t>
            </w:r>
          </w:p>
        </w:tc>
      </w:tr>
      <w:tr w14:paraId="11C7A28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76D8602">
            <w:pPr>
              <w:rPr>
                <w:rFonts w:hint="eastAsia"/>
              </w:rPr>
            </w:pPr>
            <w:r>
              <w:rPr>
                <w:sz w:val="18"/>
              </w:rPr>
              <w:t>code</w:t>
            </w:r>
          </w:p>
        </w:tc>
        <w:tc>
          <w:tcPr>
            <w:tcW w:w="2351" w:type="dxa"/>
          </w:tcPr>
          <w:p w14:paraId="6FBAF515">
            <w:pPr>
              <w:rPr>
                <w:rFonts w:hint="eastAsia"/>
              </w:rPr>
            </w:pPr>
            <w:r>
              <w:rPr>
                <w:rFonts w:hint="eastAsia"/>
                <w:sz w:val="18"/>
              </w:rPr>
              <w:t>Yes</w:t>
            </w:r>
          </w:p>
        </w:tc>
        <w:tc>
          <w:tcPr>
            <w:tcW w:w="2351" w:type="dxa"/>
          </w:tcPr>
          <w:p w14:paraId="72591838">
            <w:pPr>
              <w:rPr>
                <w:rFonts w:hint="eastAsia"/>
              </w:rPr>
            </w:pPr>
            <w:r>
              <w:rPr>
                <w:sz w:val="18"/>
              </w:rPr>
              <w:t>number</w:t>
            </w:r>
          </w:p>
        </w:tc>
        <w:tc>
          <w:tcPr>
            <w:tcW w:w="2351" w:type="dxa"/>
          </w:tcPr>
          <w:p w14:paraId="5F030445">
            <w:pPr>
              <w:rPr>
                <w:rFonts w:hint="eastAsia"/>
                <w:lang w:eastAsia="zh-CN"/>
              </w:rPr>
            </w:pPr>
            <w:r>
              <w:rPr>
                <w:sz w:val="18"/>
                <w:lang w:eastAsia="zh-CN"/>
              </w:rPr>
              <w:t>Response code: 1 success, 0 failure, -1 cancelled</w:t>
            </w:r>
          </w:p>
        </w:tc>
      </w:tr>
      <w:tr w14:paraId="6131A2C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32B22E18">
            <w:pPr>
              <w:rPr>
                <w:rFonts w:hint="eastAsia"/>
              </w:rPr>
            </w:pPr>
            <w:r>
              <w:rPr>
                <w:sz w:val="18"/>
              </w:rPr>
              <w:t>message</w:t>
            </w:r>
          </w:p>
        </w:tc>
        <w:tc>
          <w:tcPr>
            <w:tcW w:w="2351" w:type="dxa"/>
            <w:shd w:val="clear" w:color="auto" w:fill="F2F2F2"/>
          </w:tcPr>
          <w:p w14:paraId="789F1287">
            <w:pPr>
              <w:rPr>
                <w:rFonts w:hint="eastAsia"/>
              </w:rPr>
            </w:pPr>
            <w:r>
              <w:rPr>
                <w:rFonts w:hint="eastAsia"/>
                <w:sz w:val="18"/>
              </w:rPr>
              <w:t>Yes</w:t>
            </w:r>
          </w:p>
        </w:tc>
        <w:tc>
          <w:tcPr>
            <w:tcW w:w="2351" w:type="dxa"/>
            <w:shd w:val="clear" w:color="auto" w:fill="F2F2F2"/>
          </w:tcPr>
          <w:p w14:paraId="0996ADA6">
            <w:pPr>
              <w:rPr>
                <w:rFonts w:hint="eastAsia"/>
              </w:rPr>
            </w:pPr>
            <w:r>
              <w:rPr>
                <w:sz w:val="18"/>
              </w:rPr>
              <w:t>string</w:t>
            </w:r>
          </w:p>
        </w:tc>
        <w:tc>
          <w:tcPr>
            <w:tcW w:w="2351" w:type="dxa"/>
            <w:shd w:val="clear" w:color="auto" w:fill="F2F2F2"/>
          </w:tcPr>
          <w:p w14:paraId="74905C4B">
            <w:pPr>
              <w:rPr>
                <w:rFonts w:hint="eastAsia"/>
              </w:rPr>
            </w:pPr>
            <w:r>
              <w:rPr>
                <w:sz w:val="18"/>
              </w:rPr>
              <w:t>Response message</w:t>
            </w:r>
          </w:p>
        </w:tc>
      </w:tr>
      <w:tr w14:paraId="11A4B48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83E9E1C">
            <w:pPr>
              <w:rPr>
                <w:rFonts w:hint="eastAsia"/>
              </w:rPr>
            </w:pPr>
            <w:r>
              <w:rPr>
                <w:sz w:val="18"/>
              </w:rPr>
              <w:t>data.callState</w:t>
            </w:r>
          </w:p>
        </w:tc>
        <w:tc>
          <w:tcPr>
            <w:tcW w:w="2351" w:type="dxa"/>
          </w:tcPr>
          <w:p w14:paraId="25446EA4">
            <w:pPr>
              <w:rPr>
                <w:rFonts w:hint="eastAsia"/>
              </w:rPr>
            </w:pPr>
            <w:r>
              <w:rPr>
                <w:rFonts w:hint="eastAsia"/>
                <w:sz w:val="18"/>
              </w:rPr>
              <w:t>Yes</w:t>
            </w:r>
          </w:p>
        </w:tc>
        <w:tc>
          <w:tcPr>
            <w:tcW w:w="2351" w:type="dxa"/>
          </w:tcPr>
          <w:p w14:paraId="4D555495">
            <w:pPr>
              <w:rPr>
                <w:rFonts w:hint="eastAsia"/>
              </w:rPr>
            </w:pPr>
            <w:r>
              <w:rPr>
                <w:sz w:val="18"/>
              </w:rPr>
              <w:t>number</w:t>
            </w:r>
          </w:p>
        </w:tc>
        <w:tc>
          <w:tcPr>
            <w:tcW w:w="2351" w:type="dxa"/>
          </w:tcPr>
          <w:p w14:paraId="5D9AAB26">
            <w:pPr>
              <w:rPr>
                <w:rFonts w:hint="eastAsia"/>
              </w:rPr>
            </w:pPr>
            <w:r>
              <w:rPr>
                <w:sz w:val="18"/>
              </w:rPr>
              <w:t>Call state</w:t>
            </w:r>
          </w:p>
        </w:tc>
      </w:tr>
      <w:tr w14:paraId="4446054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76AEBC8A">
            <w:pPr>
              <w:rPr>
                <w:rFonts w:hint="eastAsia"/>
              </w:rPr>
            </w:pPr>
            <w:r>
              <w:rPr>
                <w:sz w:val="18"/>
              </w:rPr>
              <w:t>data.callType</w:t>
            </w:r>
          </w:p>
        </w:tc>
        <w:tc>
          <w:tcPr>
            <w:tcW w:w="2351" w:type="dxa"/>
            <w:shd w:val="clear" w:color="auto" w:fill="F2F2F2"/>
          </w:tcPr>
          <w:p w14:paraId="2883F2FE">
            <w:pPr>
              <w:rPr>
                <w:rFonts w:hint="eastAsia"/>
              </w:rPr>
            </w:pPr>
            <w:r>
              <w:rPr>
                <w:rFonts w:hint="eastAsia"/>
                <w:sz w:val="18"/>
              </w:rPr>
              <w:t>Yes</w:t>
            </w:r>
          </w:p>
        </w:tc>
        <w:tc>
          <w:tcPr>
            <w:tcW w:w="2351" w:type="dxa"/>
            <w:shd w:val="clear" w:color="auto" w:fill="F2F2F2"/>
          </w:tcPr>
          <w:p w14:paraId="690DD3A9">
            <w:pPr>
              <w:rPr>
                <w:rFonts w:hint="eastAsia"/>
              </w:rPr>
            </w:pPr>
            <w:r>
              <w:rPr>
                <w:sz w:val="18"/>
              </w:rPr>
              <w:t>number</w:t>
            </w:r>
          </w:p>
        </w:tc>
        <w:tc>
          <w:tcPr>
            <w:tcW w:w="2351" w:type="dxa"/>
            <w:shd w:val="clear" w:color="auto" w:fill="F2F2F2"/>
          </w:tcPr>
          <w:p w14:paraId="527DEEFB">
            <w:pPr>
              <w:rPr>
                <w:rFonts w:hint="eastAsia"/>
              </w:rPr>
            </w:pPr>
            <w:r>
              <w:rPr>
                <w:sz w:val="18"/>
              </w:rPr>
              <w:t>Call type</w:t>
            </w:r>
          </w:p>
        </w:tc>
      </w:tr>
    </w:tbl>
    <w:p w14:paraId="4D4626F3">
      <w:pPr>
        <w:spacing w:after="40"/>
        <w:rPr>
          <w:rFonts w:hint="eastAsia"/>
        </w:rPr>
      </w:pPr>
    </w:p>
    <w:p w14:paraId="1751192A">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5FDAE5C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1D3F0E6B">
            <w:pPr>
              <w:spacing w:after="0" w:line="280" w:lineRule="exact"/>
              <w:rPr>
                <w:rFonts w:hint="eastAsia"/>
              </w:rPr>
            </w:pPr>
            <w:r>
              <w:rPr>
                <w:rFonts w:ascii="Consolas" w:hAnsi="Consolas" w:eastAsia="Consolas"/>
                <w:sz w:val="18"/>
              </w:rPr>
              <w:t>plugins.bizPlugin.getCallState().then(data =&gt; {</w:t>
            </w:r>
          </w:p>
          <w:p w14:paraId="1718CE27">
            <w:pPr>
              <w:spacing w:after="0" w:line="280" w:lineRule="exact"/>
              <w:rPr>
                <w:rFonts w:hint="eastAsia"/>
              </w:rPr>
            </w:pPr>
            <w:r>
              <w:rPr>
                <w:rFonts w:ascii="Consolas" w:hAnsi="Consolas" w:eastAsia="Consolas"/>
                <w:sz w:val="18"/>
              </w:rPr>
              <w:t xml:space="preserve">  if (data.code === 1) {</w:t>
            </w:r>
          </w:p>
          <w:p w14:paraId="2DA9793F">
            <w:pPr>
              <w:spacing w:after="0" w:line="280" w:lineRule="exact"/>
              <w:rPr>
                <w:rFonts w:hint="eastAsia"/>
              </w:rPr>
            </w:pPr>
            <w:r>
              <w:rPr>
                <w:rFonts w:ascii="Consolas" w:hAnsi="Consolas" w:eastAsia="Consolas"/>
                <w:sz w:val="18"/>
              </w:rPr>
              <w:t xml:space="preserve">    console.log("</w:t>
            </w:r>
            <w:r>
              <w:rPr>
                <w:rFonts w:hint="eastAsia" w:ascii="Consolas" w:hAnsi="Consolas" w:eastAsia="宋体"/>
                <w:sz w:val="18"/>
                <w:lang w:eastAsia="zh-CN"/>
              </w:rPr>
              <w:t>Call state</w:t>
            </w:r>
            <w:r>
              <w:rPr>
                <w:rFonts w:ascii="Consolas" w:hAnsi="Consolas" w:eastAsia="Consolas"/>
                <w:sz w:val="18"/>
              </w:rPr>
              <w:t>:", data.data.callState, "</w:t>
            </w:r>
            <w:r>
              <w:rPr>
                <w:rFonts w:hint="eastAsia" w:ascii="Consolas" w:hAnsi="Consolas" w:eastAsia="宋体"/>
                <w:sz w:val="18"/>
                <w:lang w:eastAsia="zh-CN"/>
              </w:rPr>
              <w:t>Call type</w:t>
            </w:r>
            <w:r>
              <w:rPr>
                <w:rFonts w:ascii="Consolas" w:hAnsi="Consolas" w:eastAsia="Consolas"/>
                <w:sz w:val="18"/>
              </w:rPr>
              <w:t>:", data.data.callType);</w:t>
            </w:r>
          </w:p>
          <w:p w14:paraId="599D3FE0">
            <w:pPr>
              <w:spacing w:after="0" w:line="280" w:lineRule="exact"/>
              <w:rPr>
                <w:rFonts w:hint="eastAsia"/>
              </w:rPr>
            </w:pPr>
            <w:r>
              <w:rPr>
                <w:rFonts w:ascii="Consolas" w:hAnsi="Consolas" w:eastAsia="Consolas"/>
                <w:sz w:val="18"/>
              </w:rPr>
              <w:t xml:space="preserve">  }</w:t>
            </w:r>
          </w:p>
          <w:p w14:paraId="00A853FD">
            <w:pPr>
              <w:spacing w:after="0" w:line="280" w:lineRule="exact"/>
              <w:rPr>
                <w:rFonts w:hint="eastAsia"/>
              </w:rPr>
            </w:pPr>
            <w:r>
              <w:rPr>
                <w:rFonts w:ascii="Consolas" w:hAnsi="Consolas" w:eastAsia="Consolas"/>
                <w:sz w:val="18"/>
              </w:rPr>
              <w:t>}).catch(error =&gt; {</w:t>
            </w:r>
          </w:p>
          <w:p w14:paraId="54AABBB1">
            <w:pPr>
              <w:spacing w:after="0" w:line="280" w:lineRule="exact"/>
              <w:rPr>
                <w:rFonts w:hint="eastAsia"/>
              </w:rPr>
            </w:pPr>
            <w:r>
              <w:rPr>
                <w:rFonts w:ascii="Consolas" w:hAnsi="Consolas" w:eastAsia="Consolas"/>
                <w:sz w:val="18"/>
              </w:rPr>
              <w:t xml:space="preserve">  console.log("error:", error);</w:t>
            </w:r>
          </w:p>
          <w:p w14:paraId="34EF6AA4">
            <w:pPr>
              <w:spacing w:after="0" w:line="280" w:lineRule="exact"/>
              <w:rPr>
                <w:rFonts w:hint="eastAsia"/>
              </w:rPr>
            </w:pPr>
            <w:r>
              <w:rPr>
                <w:rFonts w:ascii="Consolas" w:hAnsi="Consolas" w:eastAsia="Consolas"/>
                <w:sz w:val="18"/>
              </w:rPr>
              <w:t>});</w:t>
            </w:r>
          </w:p>
        </w:tc>
      </w:tr>
    </w:tbl>
    <w:p w14:paraId="6BACDE39">
      <w:pPr>
        <w:spacing w:after="40"/>
        <w:rPr>
          <w:rFonts w:hint="eastAsia"/>
        </w:rPr>
      </w:pPr>
    </w:p>
    <w:p w14:paraId="61D62AFD">
      <w:pPr>
        <w:pStyle w:val="6"/>
      </w:pPr>
      <w:bookmarkStart w:id="47" w:name="_Toc17590"/>
      <w:r>
        <w:rPr>
          <w:rFonts w:ascii="微软雅黑" w:hAnsi="微软雅黑" w:eastAsia="微软雅黑"/>
          <w:color w:val="2E74B5"/>
          <w:sz w:val="26"/>
        </w:rPr>
        <w:t>3.1.8 setSpeakerphone</w:t>
      </w:r>
      <w:bookmarkEnd w:id="47"/>
    </w:p>
    <w:p w14:paraId="19EFF04A">
      <w:pPr>
        <w:spacing w:before="40" w:after="40"/>
        <w:rPr>
          <w:rFonts w:hint="eastAsia"/>
          <w:i/>
        </w:rPr>
      </w:pPr>
      <w:r>
        <w:t>Set speakerphone switch.</w:t>
      </w:r>
      <w:r>
        <w:rPr>
          <w:i/>
        </w:rPr>
        <w:t xml:space="preserve"> </w:t>
      </w:r>
    </w:p>
    <w:p w14:paraId="5C2F7707">
      <w:pPr>
        <w:spacing w:before="40" w:after="40"/>
        <w:rPr>
          <w:rFonts w:hint="eastAsia"/>
          <w:i/>
          <w:color w:val="666666"/>
        </w:rPr>
      </w:pPr>
    </w:p>
    <w:p w14:paraId="1B2ECD27">
      <w:pPr>
        <w:spacing w:before="40" w:after="40"/>
        <w:rPr>
          <w:rFonts w:hint="eastAsia"/>
          <w:i/>
          <w:color w:val="666666"/>
        </w:rPr>
      </w:pPr>
      <w:r>
        <w:rPr>
          <w:rFonts w:hint="eastAsia"/>
          <w:i/>
          <w:color w:val="666666"/>
        </w:rPr>
        <w:t>Supported starting from JSSDK version 1.0.0</w:t>
      </w:r>
    </w:p>
    <w:p w14:paraId="6D8100BF">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47</w:t>
      </w:r>
    </w:p>
    <w:p w14:paraId="3711DFC1">
      <w:pPr>
        <w:spacing w:before="40" w:after="40"/>
        <w:rPr>
          <w:rFonts w:hint="eastAsia"/>
          <w:b/>
        </w:rPr>
      </w:pPr>
    </w:p>
    <w:p w14:paraId="0BE34584">
      <w:pPr>
        <w:spacing w:before="40" w:after="40"/>
        <w:rPr>
          <w:rFonts w:hint="eastAsia"/>
        </w:rPr>
      </w:pPr>
      <w:r>
        <w:rPr>
          <w:b/>
        </w:rPr>
        <w:t>pluginName: bizPlugin</w:t>
      </w:r>
    </w:p>
    <w:p w14:paraId="28EE86E3">
      <w:pPr>
        <w:spacing w:before="40" w:after="40"/>
        <w:rPr>
          <w:rFonts w:hint="eastAsia"/>
        </w:rPr>
      </w:pPr>
      <w:r>
        <w:rPr>
          <w:b/>
        </w:rPr>
        <w:t>actionName: setSpeakerphone</w:t>
      </w:r>
    </w:p>
    <w:p w14:paraId="7A30625D">
      <w:pPr>
        <w:spacing w:before="40" w:after="40"/>
        <w:rPr>
          <w:rFonts w:hint="eastAsia"/>
          <w:b/>
          <w:lang w:eastAsia="zh-CN"/>
        </w:rPr>
      </w:pPr>
    </w:p>
    <w:p w14:paraId="61B97333">
      <w:pPr>
        <w:spacing w:before="40" w:after="40"/>
        <w:rPr>
          <w:rFonts w:hint="eastAsia"/>
        </w:rPr>
      </w:pPr>
      <w:r>
        <w:rPr>
          <w:rFonts w:hint="eastAsia"/>
          <w:b/>
          <w:lang w:eastAsia="zh-CN"/>
        </w:rPr>
        <w:t>Perimission</w:t>
      </w:r>
      <w:r>
        <w:rPr>
          <w:b/>
        </w:rPr>
        <w:t>：</w:t>
      </w:r>
      <w:r>
        <w:t>MINIAPP_GET_CALL_STATE</w:t>
      </w:r>
    </w:p>
    <w:p w14:paraId="399E82BA">
      <w:pPr>
        <w:spacing w:before="40" w:after="40"/>
        <w:rPr>
          <w:rFonts w:hint="eastAsia"/>
          <w:b/>
          <w:lang w:eastAsia="zh-CN"/>
        </w:rPr>
      </w:pPr>
    </w:p>
    <w:p w14:paraId="22856956">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6396120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7326BABE">
            <w:pPr>
              <w:jc w:val="center"/>
              <w:rPr>
                <w:rFonts w:hint="eastAsia"/>
              </w:rPr>
            </w:pPr>
            <w:r>
              <w:rPr>
                <w:b/>
                <w:color w:val="FFFFFF"/>
              </w:rPr>
              <w:t>Parameter Name</w:t>
            </w:r>
          </w:p>
        </w:tc>
        <w:tc>
          <w:tcPr>
            <w:tcW w:w="2351" w:type="dxa"/>
            <w:shd w:val="clear" w:color="auto" w:fill="4472C4"/>
          </w:tcPr>
          <w:p w14:paraId="2FD6F533">
            <w:pPr>
              <w:jc w:val="center"/>
              <w:rPr>
                <w:rFonts w:hint="eastAsia"/>
              </w:rPr>
            </w:pPr>
            <w:r>
              <w:rPr>
                <w:b/>
                <w:color w:val="FFFFFF"/>
              </w:rPr>
              <w:t>Required</w:t>
            </w:r>
          </w:p>
        </w:tc>
        <w:tc>
          <w:tcPr>
            <w:tcW w:w="2351" w:type="dxa"/>
            <w:shd w:val="clear" w:color="auto" w:fill="4472C4"/>
          </w:tcPr>
          <w:p w14:paraId="648967D6">
            <w:pPr>
              <w:jc w:val="center"/>
              <w:rPr>
                <w:rFonts w:hint="eastAsia"/>
              </w:rPr>
            </w:pPr>
            <w:r>
              <w:rPr>
                <w:rFonts w:hint="eastAsia"/>
                <w:b/>
                <w:color w:val="FFFFFF"/>
              </w:rPr>
              <w:t>Type</w:t>
            </w:r>
          </w:p>
        </w:tc>
        <w:tc>
          <w:tcPr>
            <w:tcW w:w="2351" w:type="dxa"/>
            <w:shd w:val="clear" w:color="auto" w:fill="4472C4"/>
          </w:tcPr>
          <w:p w14:paraId="0661736F">
            <w:pPr>
              <w:jc w:val="center"/>
              <w:rPr>
                <w:rFonts w:hint="eastAsia"/>
              </w:rPr>
            </w:pPr>
            <w:r>
              <w:rPr>
                <w:rFonts w:hint="eastAsia"/>
                <w:b/>
                <w:color w:val="FFFFFF"/>
                <w:lang w:eastAsia="zh-CN"/>
              </w:rPr>
              <w:t>Description</w:t>
            </w:r>
          </w:p>
        </w:tc>
      </w:tr>
      <w:tr w14:paraId="334B884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F3DC8C5">
            <w:pPr>
              <w:rPr>
                <w:rFonts w:hint="eastAsia"/>
              </w:rPr>
            </w:pPr>
            <w:r>
              <w:rPr>
                <w:sz w:val="18"/>
              </w:rPr>
              <w:t>speakerphoneOn</w:t>
            </w:r>
          </w:p>
        </w:tc>
        <w:tc>
          <w:tcPr>
            <w:tcW w:w="2351" w:type="dxa"/>
          </w:tcPr>
          <w:p w14:paraId="504BF293">
            <w:pPr>
              <w:rPr>
                <w:rFonts w:hint="eastAsia"/>
              </w:rPr>
            </w:pPr>
            <w:r>
              <w:rPr>
                <w:rFonts w:hint="eastAsia"/>
                <w:sz w:val="18"/>
              </w:rPr>
              <w:t>Yes</w:t>
            </w:r>
          </w:p>
        </w:tc>
        <w:tc>
          <w:tcPr>
            <w:tcW w:w="2351" w:type="dxa"/>
          </w:tcPr>
          <w:p w14:paraId="0CA5D669">
            <w:pPr>
              <w:rPr>
                <w:rFonts w:hint="eastAsia"/>
              </w:rPr>
            </w:pPr>
            <w:r>
              <w:rPr>
                <w:sz w:val="18"/>
              </w:rPr>
              <w:t>boolean</w:t>
            </w:r>
          </w:p>
        </w:tc>
        <w:tc>
          <w:tcPr>
            <w:tcW w:w="2351" w:type="dxa"/>
          </w:tcPr>
          <w:p w14:paraId="511F27ED">
            <w:pPr>
              <w:rPr>
                <w:rFonts w:hint="eastAsia"/>
              </w:rPr>
            </w:pPr>
            <w:r>
              <w:rPr>
                <w:sz w:val="18"/>
              </w:rPr>
              <w:t>Whether speakerphone is enabled</w:t>
            </w:r>
          </w:p>
        </w:tc>
      </w:tr>
    </w:tbl>
    <w:p w14:paraId="73B75205">
      <w:pPr>
        <w:spacing w:after="40"/>
        <w:rPr>
          <w:rFonts w:hint="eastAsia"/>
        </w:rPr>
      </w:pPr>
    </w:p>
    <w:p w14:paraId="5AD2884B">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22D764C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59C39676">
            <w:pPr>
              <w:jc w:val="center"/>
              <w:rPr>
                <w:rFonts w:hint="eastAsia"/>
              </w:rPr>
            </w:pPr>
            <w:r>
              <w:rPr>
                <w:b/>
                <w:color w:val="FFFFFF"/>
              </w:rPr>
              <w:t>Parameter Name</w:t>
            </w:r>
          </w:p>
        </w:tc>
        <w:tc>
          <w:tcPr>
            <w:tcW w:w="2351" w:type="dxa"/>
            <w:shd w:val="clear" w:color="auto" w:fill="4472C4"/>
          </w:tcPr>
          <w:p w14:paraId="3F701851">
            <w:pPr>
              <w:jc w:val="center"/>
              <w:rPr>
                <w:rFonts w:hint="eastAsia"/>
              </w:rPr>
            </w:pPr>
            <w:r>
              <w:rPr>
                <w:b/>
                <w:color w:val="FFFFFF"/>
              </w:rPr>
              <w:t>Required</w:t>
            </w:r>
          </w:p>
        </w:tc>
        <w:tc>
          <w:tcPr>
            <w:tcW w:w="2351" w:type="dxa"/>
            <w:shd w:val="clear" w:color="auto" w:fill="4472C4"/>
          </w:tcPr>
          <w:p w14:paraId="4A61A109">
            <w:pPr>
              <w:jc w:val="center"/>
              <w:rPr>
                <w:rFonts w:hint="eastAsia"/>
              </w:rPr>
            </w:pPr>
            <w:r>
              <w:rPr>
                <w:rFonts w:hint="eastAsia"/>
                <w:b/>
                <w:color w:val="FFFFFF"/>
              </w:rPr>
              <w:t>Type</w:t>
            </w:r>
          </w:p>
        </w:tc>
        <w:tc>
          <w:tcPr>
            <w:tcW w:w="2351" w:type="dxa"/>
            <w:shd w:val="clear" w:color="auto" w:fill="4472C4"/>
          </w:tcPr>
          <w:p w14:paraId="1E6BA64C">
            <w:pPr>
              <w:jc w:val="center"/>
              <w:rPr>
                <w:rFonts w:hint="eastAsia"/>
              </w:rPr>
            </w:pPr>
            <w:r>
              <w:rPr>
                <w:rFonts w:hint="eastAsia"/>
                <w:b/>
                <w:color w:val="FFFFFF"/>
                <w:lang w:eastAsia="zh-CN"/>
              </w:rPr>
              <w:t>Description</w:t>
            </w:r>
          </w:p>
        </w:tc>
      </w:tr>
      <w:tr w14:paraId="765BA6B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C424F2F">
            <w:pPr>
              <w:rPr>
                <w:rFonts w:hint="eastAsia"/>
              </w:rPr>
            </w:pPr>
            <w:r>
              <w:rPr>
                <w:sz w:val="18"/>
              </w:rPr>
              <w:t>code</w:t>
            </w:r>
          </w:p>
        </w:tc>
        <w:tc>
          <w:tcPr>
            <w:tcW w:w="2351" w:type="dxa"/>
          </w:tcPr>
          <w:p w14:paraId="56E48195">
            <w:pPr>
              <w:rPr>
                <w:rFonts w:hint="eastAsia"/>
              </w:rPr>
            </w:pPr>
            <w:r>
              <w:rPr>
                <w:rFonts w:hint="eastAsia"/>
                <w:sz w:val="18"/>
              </w:rPr>
              <w:t>Yes</w:t>
            </w:r>
          </w:p>
        </w:tc>
        <w:tc>
          <w:tcPr>
            <w:tcW w:w="2351" w:type="dxa"/>
          </w:tcPr>
          <w:p w14:paraId="174C2439">
            <w:pPr>
              <w:rPr>
                <w:rFonts w:hint="eastAsia"/>
              </w:rPr>
            </w:pPr>
            <w:r>
              <w:rPr>
                <w:sz w:val="18"/>
              </w:rPr>
              <w:t>number</w:t>
            </w:r>
          </w:p>
        </w:tc>
        <w:tc>
          <w:tcPr>
            <w:tcW w:w="2351" w:type="dxa"/>
          </w:tcPr>
          <w:p w14:paraId="5F16522E">
            <w:pPr>
              <w:rPr>
                <w:rFonts w:hint="eastAsia"/>
              </w:rPr>
            </w:pPr>
            <w:r>
              <w:rPr>
                <w:sz w:val="18"/>
              </w:rPr>
              <w:t>Response code: 1 success, 0 failure</w:t>
            </w:r>
          </w:p>
        </w:tc>
      </w:tr>
      <w:tr w14:paraId="417E8F0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3518C6C7">
            <w:pPr>
              <w:rPr>
                <w:rFonts w:hint="eastAsia"/>
              </w:rPr>
            </w:pPr>
            <w:r>
              <w:rPr>
                <w:sz w:val="18"/>
              </w:rPr>
              <w:t>message</w:t>
            </w:r>
          </w:p>
        </w:tc>
        <w:tc>
          <w:tcPr>
            <w:tcW w:w="2351" w:type="dxa"/>
            <w:shd w:val="clear" w:color="auto" w:fill="F2F2F2"/>
          </w:tcPr>
          <w:p w14:paraId="128E8E99">
            <w:pPr>
              <w:rPr>
                <w:rFonts w:hint="eastAsia"/>
              </w:rPr>
            </w:pPr>
            <w:r>
              <w:rPr>
                <w:rFonts w:hint="eastAsia"/>
                <w:sz w:val="18"/>
              </w:rPr>
              <w:t>Yes</w:t>
            </w:r>
          </w:p>
        </w:tc>
        <w:tc>
          <w:tcPr>
            <w:tcW w:w="2351" w:type="dxa"/>
            <w:shd w:val="clear" w:color="auto" w:fill="F2F2F2"/>
          </w:tcPr>
          <w:p w14:paraId="02012FF2">
            <w:pPr>
              <w:rPr>
                <w:rFonts w:hint="eastAsia"/>
              </w:rPr>
            </w:pPr>
            <w:r>
              <w:rPr>
                <w:sz w:val="18"/>
              </w:rPr>
              <w:t>string</w:t>
            </w:r>
          </w:p>
        </w:tc>
        <w:tc>
          <w:tcPr>
            <w:tcW w:w="2351" w:type="dxa"/>
            <w:shd w:val="clear" w:color="auto" w:fill="F2F2F2"/>
          </w:tcPr>
          <w:p w14:paraId="0298F869">
            <w:pPr>
              <w:rPr>
                <w:rFonts w:hint="eastAsia"/>
              </w:rPr>
            </w:pPr>
            <w:r>
              <w:rPr>
                <w:sz w:val="18"/>
              </w:rPr>
              <w:t>Response message</w:t>
            </w:r>
          </w:p>
        </w:tc>
      </w:tr>
      <w:tr w14:paraId="019010B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F425AA1">
            <w:pPr>
              <w:rPr>
                <w:rFonts w:hint="eastAsia"/>
              </w:rPr>
            </w:pPr>
            <w:r>
              <w:rPr>
                <w:sz w:val="18"/>
              </w:rPr>
              <w:t>data</w:t>
            </w:r>
          </w:p>
        </w:tc>
        <w:tc>
          <w:tcPr>
            <w:tcW w:w="2351" w:type="dxa"/>
          </w:tcPr>
          <w:p w14:paraId="1F9BA92F">
            <w:pPr>
              <w:rPr>
                <w:rFonts w:hint="eastAsia"/>
              </w:rPr>
            </w:pPr>
            <w:r>
              <w:rPr>
                <w:rFonts w:hint="eastAsia"/>
                <w:sz w:val="18"/>
              </w:rPr>
              <w:t>Yes</w:t>
            </w:r>
          </w:p>
        </w:tc>
        <w:tc>
          <w:tcPr>
            <w:tcW w:w="2351" w:type="dxa"/>
          </w:tcPr>
          <w:p w14:paraId="31B6299F">
            <w:pPr>
              <w:rPr>
                <w:rFonts w:hint="eastAsia"/>
              </w:rPr>
            </w:pPr>
            <w:r>
              <w:rPr>
                <w:sz w:val="18"/>
              </w:rPr>
              <w:t>object</w:t>
            </w:r>
          </w:p>
        </w:tc>
        <w:tc>
          <w:tcPr>
            <w:tcW w:w="2351" w:type="dxa"/>
          </w:tcPr>
          <w:p w14:paraId="34677F6C">
            <w:pPr>
              <w:rPr>
                <w:rFonts w:hint="eastAsia"/>
              </w:rPr>
            </w:pPr>
            <w:r>
              <w:rPr>
                <w:sz w:val="18"/>
              </w:rPr>
              <w:t>Response data</w:t>
            </w:r>
          </w:p>
        </w:tc>
      </w:tr>
    </w:tbl>
    <w:p w14:paraId="0EDE75C8">
      <w:pPr>
        <w:spacing w:after="40"/>
        <w:rPr>
          <w:rFonts w:hint="eastAsia"/>
        </w:rPr>
      </w:pPr>
    </w:p>
    <w:p w14:paraId="075934B4">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348E2AC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0447A178">
            <w:pPr>
              <w:spacing w:after="0" w:line="280" w:lineRule="exact"/>
              <w:rPr>
                <w:rFonts w:hint="eastAsia"/>
              </w:rPr>
            </w:pPr>
            <w:r>
              <w:rPr>
                <w:rFonts w:ascii="Consolas" w:hAnsi="Consolas" w:eastAsia="Consolas"/>
                <w:sz w:val="18"/>
              </w:rPr>
              <w:t>plugins.bizPlugin.setSpeakerphone({</w:t>
            </w:r>
          </w:p>
          <w:p w14:paraId="4B0A19AD">
            <w:pPr>
              <w:spacing w:after="0" w:line="280" w:lineRule="exact"/>
              <w:rPr>
                <w:rFonts w:hint="eastAsia"/>
              </w:rPr>
            </w:pPr>
            <w:r>
              <w:rPr>
                <w:rFonts w:ascii="Consolas" w:hAnsi="Consolas" w:eastAsia="Consolas"/>
                <w:sz w:val="18"/>
              </w:rPr>
              <w:t xml:space="preserve">  speakerphoneOn: true</w:t>
            </w:r>
          </w:p>
          <w:p w14:paraId="5D87CFF5">
            <w:pPr>
              <w:spacing w:after="0" w:line="280" w:lineRule="exact"/>
              <w:rPr>
                <w:rFonts w:hint="eastAsia"/>
              </w:rPr>
            </w:pPr>
            <w:r>
              <w:rPr>
                <w:rFonts w:ascii="Consolas" w:hAnsi="Consolas" w:eastAsia="Consolas"/>
                <w:sz w:val="18"/>
              </w:rPr>
              <w:t>}).then(data =&gt; {</w:t>
            </w:r>
          </w:p>
          <w:p w14:paraId="3E41E4E3">
            <w:pPr>
              <w:spacing w:after="0" w:line="280" w:lineRule="exact"/>
              <w:rPr>
                <w:rFonts w:hint="eastAsia"/>
              </w:rPr>
            </w:pPr>
            <w:r>
              <w:rPr>
                <w:rFonts w:ascii="Consolas" w:hAnsi="Consolas" w:eastAsia="Consolas"/>
                <w:sz w:val="18"/>
              </w:rPr>
              <w:t xml:space="preserve">  if (data.code === 1) {</w:t>
            </w:r>
          </w:p>
          <w:p w14:paraId="00F6AE1D">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12823341">
            <w:pPr>
              <w:spacing w:after="0" w:line="280" w:lineRule="exact"/>
              <w:rPr>
                <w:rFonts w:hint="eastAsia"/>
              </w:rPr>
            </w:pPr>
            <w:r>
              <w:rPr>
                <w:rFonts w:ascii="Consolas" w:hAnsi="Consolas" w:eastAsia="Consolas"/>
                <w:sz w:val="18"/>
              </w:rPr>
              <w:t xml:space="preserve">  }</w:t>
            </w:r>
          </w:p>
          <w:p w14:paraId="27F4F83E">
            <w:pPr>
              <w:spacing w:after="0" w:line="280" w:lineRule="exact"/>
              <w:rPr>
                <w:rFonts w:hint="eastAsia"/>
              </w:rPr>
            </w:pPr>
            <w:r>
              <w:rPr>
                <w:rFonts w:ascii="Consolas" w:hAnsi="Consolas" w:eastAsia="Consolas"/>
                <w:sz w:val="18"/>
              </w:rPr>
              <w:t>}).catch(error =&gt; {</w:t>
            </w:r>
          </w:p>
          <w:p w14:paraId="7BE42744">
            <w:pPr>
              <w:spacing w:after="0" w:line="280" w:lineRule="exact"/>
              <w:rPr>
                <w:rFonts w:hint="eastAsia"/>
              </w:rPr>
            </w:pPr>
            <w:r>
              <w:rPr>
                <w:rFonts w:ascii="Consolas" w:hAnsi="Consolas" w:eastAsia="Consolas"/>
                <w:sz w:val="18"/>
              </w:rPr>
              <w:t xml:space="preserve">  console.log("error:", error);</w:t>
            </w:r>
          </w:p>
          <w:p w14:paraId="7AC361DC">
            <w:pPr>
              <w:spacing w:after="0" w:line="280" w:lineRule="exact"/>
              <w:rPr>
                <w:rFonts w:hint="eastAsia"/>
              </w:rPr>
            </w:pPr>
            <w:r>
              <w:rPr>
                <w:rFonts w:ascii="Consolas" w:hAnsi="Consolas" w:eastAsia="Consolas"/>
                <w:sz w:val="18"/>
              </w:rPr>
              <w:t>});</w:t>
            </w:r>
          </w:p>
        </w:tc>
      </w:tr>
    </w:tbl>
    <w:p w14:paraId="4D0C3038">
      <w:pPr>
        <w:spacing w:after="40"/>
        <w:rPr>
          <w:rFonts w:hint="eastAsia"/>
        </w:rPr>
      </w:pPr>
    </w:p>
    <w:p w14:paraId="67A2ADF5">
      <w:pPr>
        <w:pStyle w:val="6"/>
      </w:pPr>
      <w:bookmarkStart w:id="48" w:name="_Toc18141"/>
      <w:r>
        <w:rPr>
          <w:rFonts w:ascii="微软雅黑" w:hAnsi="微软雅黑" w:eastAsia="微软雅黑"/>
          <w:color w:val="2E74B5"/>
          <w:sz w:val="26"/>
        </w:rPr>
        <w:t>3.1.9 isSpeakerphoneOn</w:t>
      </w:r>
      <w:bookmarkEnd w:id="48"/>
    </w:p>
    <w:p w14:paraId="1F3318BE">
      <w:pPr>
        <w:spacing w:before="40" w:after="40"/>
        <w:rPr>
          <w:rFonts w:hint="eastAsia"/>
          <w:i/>
        </w:rPr>
      </w:pPr>
      <w:r>
        <w:t>Query speakerphone status.</w:t>
      </w:r>
      <w:r>
        <w:rPr>
          <w:i/>
        </w:rPr>
        <w:t xml:space="preserve"> </w:t>
      </w:r>
    </w:p>
    <w:p w14:paraId="36E2C39E">
      <w:pPr>
        <w:spacing w:before="40" w:after="40"/>
        <w:rPr>
          <w:rFonts w:hint="eastAsia"/>
          <w:i/>
        </w:rPr>
      </w:pPr>
    </w:p>
    <w:p w14:paraId="6684B8D9">
      <w:pPr>
        <w:spacing w:before="40" w:after="40"/>
        <w:rPr>
          <w:rFonts w:hint="eastAsia"/>
          <w:i/>
          <w:color w:val="666666"/>
        </w:rPr>
      </w:pPr>
      <w:r>
        <w:rPr>
          <w:rFonts w:hint="eastAsia"/>
          <w:i/>
          <w:color w:val="666666"/>
        </w:rPr>
        <w:t>Supported starting from JSSDK version 1.0.0</w:t>
      </w:r>
    </w:p>
    <w:p w14:paraId="0CB44ECD">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47</w:t>
      </w:r>
    </w:p>
    <w:p w14:paraId="63C5CC0D">
      <w:pPr>
        <w:spacing w:before="40" w:after="40"/>
        <w:rPr>
          <w:rFonts w:hint="eastAsia"/>
          <w:b/>
        </w:rPr>
      </w:pPr>
    </w:p>
    <w:p w14:paraId="61B6E5F6">
      <w:pPr>
        <w:spacing w:before="40" w:after="40"/>
        <w:rPr>
          <w:rFonts w:hint="eastAsia"/>
        </w:rPr>
      </w:pPr>
      <w:r>
        <w:rPr>
          <w:b/>
        </w:rPr>
        <w:t>pluginName: bizPlugin</w:t>
      </w:r>
    </w:p>
    <w:p w14:paraId="40A0F1CC">
      <w:pPr>
        <w:spacing w:before="40" w:after="40"/>
        <w:rPr>
          <w:rFonts w:hint="eastAsia"/>
        </w:rPr>
      </w:pPr>
      <w:r>
        <w:rPr>
          <w:b/>
        </w:rPr>
        <w:t>actionName: isSpeakerphoneOn</w:t>
      </w:r>
    </w:p>
    <w:p w14:paraId="7968FA5E">
      <w:pPr>
        <w:spacing w:before="40" w:after="40"/>
        <w:rPr>
          <w:rFonts w:hint="eastAsia"/>
        </w:rPr>
      </w:pPr>
      <w:r>
        <w:rPr>
          <w:rFonts w:hint="eastAsia"/>
          <w:b/>
          <w:lang w:eastAsia="zh-CN"/>
        </w:rPr>
        <w:t>Permission</w:t>
      </w:r>
      <w:r>
        <w:rPr>
          <w:b/>
        </w:rPr>
        <w:t>：</w:t>
      </w:r>
      <w:r>
        <w:t>MINIAPP_GET_CALL_STATE</w:t>
      </w:r>
    </w:p>
    <w:p w14:paraId="38CDCCD9">
      <w:pPr>
        <w:spacing w:before="40" w:after="40"/>
        <w:rPr>
          <w:rFonts w:hint="eastAsia"/>
          <w:b/>
        </w:rPr>
      </w:pPr>
    </w:p>
    <w:p w14:paraId="755711FE">
      <w:pPr>
        <w:spacing w:before="40" w:after="40"/>
        <w:rPr>
          <w:rFonts w:hint="eastAsia"/>
          <w:b/>
        </w:rPr>
      </w:pPr>
      <w:r>
        <w:rPr>
          <w:b/>
        </w:rPr>
        <w:t>Request Parameters</w:t>
      </w:r>
    </w:p>
    <w:p w14:paraId="285A3C94">
      <w:pPr>
        <w:spacing w:before="40" w:after="40"/>
        <w:rPr>
          <w:rFonts w:hint="eastAsia"/>
          <w:lang w:eastAsia="zh-CN"/>
        </w:rPr>
      </w:pPr>
      <w:r>
        <w:rPr>
          <w:rFonts w:hint="eastAsia"/>
          <w:lang w:eastAsia="zh-CN"/>
        </w:rPr>
        <w:t>None</w:t>
      </w:r>
    </w:p>
    <w:p w14:paraId="70BECD12">
      <w:pPr>
        <w:spacing w:before="40" w:after="40"/>
        <w:rPr>
          <w:rFonts w:hint="eastAsia"/>
          <w:b/>
          <w:lang w:eastAsia="zh-CN"/>
        </w:rPr>
      </w:pPr>
    </w:p>
    <w:p w14:paraId="0AADC413">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1E912B9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4747B7FC">
            <w:pPr>
              <w:jc w:val="center"/>
              <w:rPr>
                <w:rFonts w:hint="eastAsia"/>
              </w:rPr>
            </w:pPr>
            <w:r>
              <w:rPr>
                <w:b/>
                <w:color w:val="FFFFFF"/>
              </w:rPr>
              <w:t>Parameter Name</w:t>
            </w:r>
          </w:p>
        </w:tc>
        <w:tc>
          <w:tcPr>
            <w:tcW w:w="2351" w:type="dxa"/>
            <w:shd w:val="clear" w:color="auto" w:fill="4472C4"/>
          </w:tcPr>
          <w:p w14:paraId="256A2966">
            <w:pPr>
              <w:jc w:val="center"/>
              <w:rPr>
                <w:rFonts w:hint="eastAsia"/>
              </w:rPr>
            </w:pPr>
            <w:r>
              <w:rPr>
                <w:b/>
                <w:color w:val="FFFFFF"/>
              </w:rPr>
              <w:t>Required</w:t>
            </w:r>
          </w:p>
        </w:tc>
        <w:tc>
          <w:tcPr>
            <w:tcW w:w="2351" w:type="dxa"/>
            <w:shd w:val="clear" w:color="auto" w:fill="4472C4"/>
          </w:tcPr>
          <w:p w14:paraId="74C2E247">
            <w:pPr>
              <w:jc w:val="center"/>
              <w:rPr>
                <w:rFonts w:hint="eastAsia"/>
              </w:rPr>
            </w:pPr>
            <w:r>
              <w:rPr>
                <w:rFonts w:hint="eastAsia"/>
                <w:b/>
                <w:color w:val="FFFFFF"/>
              </w:rPr>
              <w:t>Type</w:t>
            </w:r>
          </w:p>
        </w:tc>
        <w:tc>
          <w:tcPr>
            <w:tcW w:w="2351" w:type="dxa"/>
            <w:shd w:val="clear" w:color="auto" w:fill="4472C4"/>
          </w:tcPr>
          <w:p w14:paraId="736FAEC8">
            <w:pPr>
              <w:jc w:val="center"/>
              <w:rPr>
                <w:rFonts w:hint="eastAsia"/>
              </w:rPr>
            </w:pPr>
            <w:r>
              <w:rPr>
                <w:rFonts w:hint="eastAsia"/>
                <w:b/>
                <w:color w:val="FFFFFF"/>
                <w:lang w:eastAsia="zh-CN"/>
              </w:rPr>
              <w:t>Description</w:t>
            </w:r>
          </w:p>
        </w:tc>
      </w:tr>
      <w:tr w14:paraId="12C33E2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241055C">
            <w:pPr>
              <w:rPr>
                <w:rFonts w:hint="eastAsia"/>
              </w:rPr>
            </w:pPr>
            <w:r>
              <w:rPr>
                <w:sz w:val="18"/>
              </w:rPr>
              <w:t>code</w:t>
            </w:r>
          </w:p>
        </w:tc>
        <w:tc>
          <w:tcPr>
            <w:tcW w:w="2351" w:type="dxa"/>
          </w:tcPr>
          <w:p w14:paraId="5377704A">
            <w:pPr>
              <w:rPr>
                <w:rFonts w:hint="eastAsia"/>
              </w:rPr>
            </w:pPr>
            <w:r>
              <w:rPr>
                <w:rFonts w:hint="eastAsia"/>
                <w:sz w:val="18"/>
              </w:rPr>
              <w:t>Yes</w:t>
            </w:r>
          </w:p>
        </w:tc>
        <w:tc>
          <w:tcPr>
            <w:tcW w:w="2351" w:type="dxa"/>
          </w:tcPr>
          <w:p w14:paraId="281BA6DE">
            <w:pPr>
              <w:rPr>
                <w:rFonts w:hint="eastAsia"/>
              </w:rPr>
            </w:pPr>
            <w:r>
              <w:rPr>
                <w:sz w:val="18"/>
              </w:rPr>
              <w:t>number</w:t>
            </w:r>
          </w:p>
        </w:tc>
        <w:tc>
          <w:tcPr>
            <w:tcW w:w="2351" w:type="dxa"/>
          </w:tcPr>
          <w:p w14:paraId="47DD6046">
            <w:pPr>
              <w:rPr>
                <w:rFonts w:hint="eastAsia"/>
                <w:lang w:eastAsia="zh-CN"/>
              </w:rPr>
            </w:pPr>
            <w:r>
              <w:rPr>
                <w:sz w:val="18"/>
                <w:lang w:eastAsia="zh-CN"/>
              </w:rPr>
              <w:t>Response code: 1 success, 0 failure, -1 cancelled</w:t>
            </w:r>
          </w:p>
        </w:tc>
      </w:tr>
      <w:tr w14:paraId="3352D74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673497D7">
            <w:pPr>
              <w:rPr>
                <w:rFonts w:hint="eastAsia"/>
              </w:rPr>
            </w:pPr>
            <w:r>
              <w:rPr>
                <w:sz w:val="18"/>
              </w:rPr>
              <w:t>message</w:t>
            </w:r>
          </w:p>
        </w:tc>
        <w:tc>
          <w:tcPr>
            <w:tcW w:w="2351" w:type="dxa"/>
            <w:shd w:val="clear" w:color="auto" w:fill="F2F2F2"/>
          </w:tcPr>
          <w:p w14:paraId="67B1F0FD">
            <w:pPr>
              <w:rPr>
                <w:rFonts w:hint="eastAsia"/>
              </w:rPr>
            </w:pPr>
            <w:r>
              <w:rPr>
                <w:rFonts w:hint="eastAsia"/>
                <w:sz w:val="18"/>
              </w:rPr>
              <w:t>Yes</w:t>
            </w:r>
          </w:p>
        </w:tc>
        <w:tc>
          <w:tcPr>
            <w:tcW w:w="2351" w:type="dxa"/>
            <w:shd w:val="clear" w:color="auto" w:fill="F2F2F2"/>
          </w:tcPr>
          <w:p w14:paraId="30770A9B">
            <w:pPr>
              <w:rPr>
                <w:rFonts w:hint="eastAsia"/>
              </w:rPr>
            </w:pPr>
            <w:r>
              <w:rPr>
                <w:sz w:val="18"/>
              </w:rPr>
              <w:t>string</w:t>
            </w:r>
          </w:p>
        </w:tc>
        <w:tc>
          <w:tcPr>
            <w:tcW w:w="2351" w:type="dxa"/>
            <w:shd w:val="clear" w:color="auto" w:fill="F2F2F2"/>
          </w:tcPr>
          <w:p w14:paraId="61DE96FA">
            <w:pPr>
              <w:rPr>
                <w:rFonts w:hint="eastAsia"/>
              </w:rPr>
            </w:pPr>
            <w:r>
              <w:rPr>
                <w:sz w:val="18"/>
              </w:rPr>
              <w:t>Response message</w:t>
            </w:r>
          </w:p>
        </w:tc>
      </w:tr>
      <w:tr w14:paraId="169771B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C198C33">
            <w:pPr>
              <w:rPr>
                <w:rFonts w:hint="eastAsia"/>
              </w:rPr>
            </w:pPr>
            <w:r>
              <w:rPr>
                <w:sz w:val="18"/>
              </w:rPr>
              <w:t>data.isSpeakerphoneOn</w:t>
            </w:r>
          </w:p>
        </w:tc>
        <w:tc>
          <w:tcPr>
            <w:tcW w:w="2351" w:type="dxa"/>
          </w:tcPr>
          <w:p w14:paraId="4B2425FE">
            <w:pPr>
              <w:rPr>
                <w:rFonts w:hint="eastAsia"/>
              </w:rPr>
            </w:pPr>
            <w:r>
              <w:rPr>
                <w:rFonts w:hint="eastAsia"/>
                <w:sz w:val="18"/>
              </w:rPr>
              <w:t>Yes</w:t>
            </w:r>
          </w:p>
        </w:tc>
        <w:tc>
          <w:tcPr>
            <w:tcW w:w="2351" w:type="dxa"/>
          </w:tcPr>
          <w:p w14:paraId="44D25438">
            <w:pPr>
              <w:rPr>
                <w:rFonts w:hint="eastAsia"/>
              </w:rPr>
            </w:pPr>
            <w:r>
              <w:rPr>
                <w:sz w:val="18"/>
              </w:rPr>
              <w:t>boolean</w:t>
            </w:r>
          </w:p>
        </w:tc>
        <w:tc>
          <w:tcPr>
            <w:tcW w:w="2351" w:type="dxa"/>
          </w:tcPr>
          <w:p w14:paraId="53F5C51B">
            <w:pPr>
              <w:rPr>
                <w:rFonts w:hint="eastAsia"/>
              </w:rPr>
            </w:pPr>
            <w:r>
              <w:rPr>
                <w:sz w:val="18"/>
              </w:rPr>
              <w:t>Whether speakerphone is turned on</w:t>
            </w:r>
          </w:p>
        </w:tc>
      </w:tr>
    </w:tbl>
    <w:p w14:paraId="4AF1D883">
      <w:pPr>
        <w:spacing w:after="40"/>
        <w:rPr>
          <w:rFonts w:hint="eastAsia"/>
        </w:rPr>
      </w:pPr>
    </w:p>
    <w:p w14:paraId="3B0BF66D">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67B5A004">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54F98F75">
            <w:pPr>
              <w:spacing w:after="0" w:line="280" w:lineRule="exact"/>
              <w:rPr>
                <w:rFonts w:hint="eastAsia"/>
              </w:rPr>
            </w:pPr>
            <w:r>
              <w:rPr>
                <w:rFonts w:ascii="Consolas" w:hAnsi="Consolas" w:eastAsia="Consolas"/>
                <w:sz w:val="18"/>
              </w:rPr>
              <w:t>plugins.bizPlugin.isSpeakerphoneOn().then(data =&gt; {</w:t>
            </w:r>
          </w:p>
          <w:p w14:paraId="05016FDF">
            <w:pPr>
              <w:spacing w:after="0" w:line="280" w:lineRule="exact"/>
              <w:rPr>
                <w:rFonts w:hint="eastAsia"/>
              </w:rPr>
            </w:pPr>
            <w:r>
              <w:rPr>
                <w:rFonts w:ascii="Consolas" w:hAnsi="Consolas" w:eastAsia="Consolas"/>
                <w:sz w:val="18"/>
              </w:rPr>
              <w:t xml:space="preserve">  if (data.code === 1) {</w:t>
            </w:r>
          </w:p>
          <w:p w14:paraId="232D74DC">
            <w:pPr>
              <w:spacing w:after="0" w:line="280" w:lineRule="exact"/>
              <w:rPr>
                <w:rFonts w:hint="eastAsia"/>
              </w:rPr>
            </w:pPr>
            <w:r>
              <w:rPr>
                <w:rFonts w:ascii="Consolas" w:hAnsi="Consolas" w:eastAsia="Consolas"/>
                <w:sz w:val="18"/>
              </w:rPr>
              <w:t xml:space="preserve">    console.log("Speakerphone status:", data.data.isSpeakerphoneOn);</w:t>
            </w:r>
          </w:p>
          <w:p w14:paraId="21E8F444">
            <w:pPr>
              <w:spacing w:after="0" w:line="280" w:lineRule="exact"/>
              <w:rPr>
                <w:rFonts w:hint="eastAsia"/>
              </w:rPr>
            </w:pPr>
            <w:r>
              <w:rPr>
                <w:rFonts w:ascii="Consolas" w:hAnsi="Consolas" w:eastAsia="Consolas"/>
                <w:sz w:val="18"/>
              </w:rPr>
              <w:t xml:space="preserve">  }</w:t>
            </w:r>
          </w:p>
          <w:p w14:paraId="00EF8E1A">
            <w:pPr>
              <w:spacing w:after="0" w:line="280" w:lineRule="exact"/>
              <w:rPr>
                <w:rFonts w:hint="eastAsia"/>
              </w:rPr>
            </w:pPr>
            <w:r>
              <w:rPr>
                <w:rFonts w:ascii="Consolas" w:hAnsi="Consolas" w:eastAsia="Consolas"/>
                <w:sz w:val="18"/>
              </w:rPr>
              <w:t>}).catch(error =&gt; {</w:t>
            </w:r>
          </w:p>
          <w:p w14:paraId="012B342C">
            <w:pPr>
              <w:spacing w:after="0" w:line="280" w:lineRule="exact"/>
              <w:rPr>
                <w:rFonts w:hint="eastAsia"/>
              </w:rPr>
            </w:pPr>
            <w:r>
              <w:rPr>
                <w:rFonts w:ascii="Consolas" w:hAnsi="Consolas" w:eastAsia="Consolas"/>
                <w:sz w:val="18"/>
              </w:rPr>
              <w:t xml:space="preserve">  console.log("error:", error);</w:t>
            </w:r>
          </w:p>
          <w:p w14:paraId="717D1C5A">
            <w:pPr>
              <w:spacing w:after="0" w:line="280" w:lineRule="exact"/>
              <w:rPr>
                <w:rFonts w:hint="eastAsia"/>
              </w:rPr>
            </w:pPr>
            <w:r>
              <w:rPr>
                <w:rFonts w:ascii="Consolas" w:hAnsi="Consolas" w:eastAsia="Consolas"/>
                <w:sz w:val="18"/>
              </w:rPr>
              <w:t>});</w:t>
            </w:r>
          </w:p>
        </w:tc>
      </w:tr>
    </w:tbl>
    <w:p w14:paraId="3DC89996">
      <w:pPr>
        <w:spacing w:after="40"/>
        <w:rPr>
          <w:rFonts w:hint="eastAsia"/>
        </w:rPr>
      </w:pPr>
    </w:p>
    <w:p w14:paraId="53B8EB0E">
      <w:pPr>
        <w:pStyle w:val="6"/>
      </w:pPr>
      <w:bookmarkStart w:id="49" w:name="_Toc26885"/>
      <w:r>
        <w:rPr>
          <w:rFonts w:ascii="微软雅黑" w:hAnsi="微软雅黑" w:eastAsia="微软雅黑"/>
          <w:color w:val="2E74B5"/>
          <w:sz w:val="26"/>
        </w:rPr>
        <w:t>3.1.10 setMuted</w:t>
      </w:r>
      <w:bookmarkEnd w:id="49"/>
    </w:p>
    <w:p w14:paraId="549F8E81">
      <w:pPr>
        <w:spacing w:before="40" w:after="40"/>
        <w:rPr>
          <w:rFonts w:hint="eastAsia"/>
        </w:rPr>
      </w:pPr>
      <w:r>
        <w:t>Set mute.</w:t>
      </w:r>
    </w:p>
    <w:p w14:paraId="6D24CF69">
      <w:pPr>
        <w:spacing w:before="40" w:after="40"/>
        <w:rPr>
          <w:rFonts w:hint="eastAsia"/>
        </w:rPr>
      </w:pPr>
    </w:p>
    <w:p w14:paraId="0AE0B6AE">
      <w:pPr>
        <w:spacing w:before="40" w:after="40"/>
        <w:rPr>
          <w:rFonts w:hint="eastAsia"/>
          <w:i/>
          <w:color w:val="666666"/>
        </w:rPr>
      </w:pPr>
      <w:r>
        <w:rPr>
          <w:rFonts w:hint="eastAsia"/>
          <w:i/>
          <w:color w:val="666666"/>
        </w:rPr>
        <w:t>Supported starting from JSSDK version 1.0.0</w:t>
      </w:r>
    </w:p>
    <w:p w14:paraId="69CCF77E">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47</w:t>
      </w:r>
    </w:p>
    <w:p w14:paraId="081D9BCE">
      <w:pPr>
        <w:spacing w:before="40" w:after="40"/>
        <w:rPr>
          <w:rFonts w:hint="eastAsia"/>
          <w:b/>
        </w:rPr>
      </w:pPr>
    </w:p>
    <w:p w14:paraId="45BF5994">
      <w:pPr>
        <w:spacing w:before="40" w:after="40"/>
        <w:rPr>
          <w:rFonts w:hint="eastAsia"/>
        </w:rPr>
      </w:pPr>
      <w:r>
        <w:rPr>
          <w:b/>
        </w:rPr>
        <w:t>pluginName: bizPlugin</w:t>
      </w:r>
    </w:p>
    <w:p w14:paraId="58DC678B">
      <w:pPr>
        <w:spacing w:before="40" w:after="40"/>
        <w:rPr>
          <w:rFonts w:hint="eastAsia"/>
        </w:rPr>
      </w:pPr>
      <w:r>
        <w:rPr>
          <w:b/>
        </w:rPr>
        <w:t>actionName: setMuted</w:t>
      </w:r>
    </w:p>
    <w:p w14:paraId="50A2B31B">
      <w:pPr>
        <w:spacing w:before="40" w:after="40"/>
        <w:rPr>
          <w:rFonts w:hint="eastAsia"/>
          <w:b/>
          <w:lang w:eastAsia="zh-CN"/>
        </w:rPr>
      </w:pPr>
    </w:p>
    <w:p w14:paraId="1A7D251A">
      <w:pPr>
        <w:spacing w:before="40" w:after="40"/>
        <w:rPr>
          <w:rFonts w:hint="eastAsia"/>
        </w:rPr>
      </w:pPr>
      <w:r>
        <w:rPr>
          <w:rFonts w:hint="eastAsia"/>
          <w:b/>
          <w:lang w:eastAsia="zh-CN"/>
        </w:rPr>
        <w:t>Permission</w:t>
      </w:r>
      <w:r>
        <w:rPr>
          <w:b/>
        </w:rPr>
        <w:t>：</w:t>
      </w:r>
      <w:r>
        <w:t>MINIAPP_GET_CALL_STATE</w:t>
      </w:r>
    </w:p>
    <w:p w14:paraId="6CEB37F4">
      <w:pPr>
        <w:spacing w:before="40" w:after="40"/>
        <w:rPr>
          <w:rFonts w:hint="eastAsia"/>
          <w:b/>
        </w:rPr>
      </w:pPr>
    </w:p>
    <w:p w14:paraId="4E05159C">
      <w:pPr>
        <w:spacing w:before="40" w:after="40"/>
        <w:rPr>
          <w:rFonts w:hint="eastAsia"/>
          <w:lang w:eastAsia="zh-CN"/>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140839E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341AE03C">
            <w:pPr>
              <w:jc w:val="center"/>
              <w:rPr>
                <w:rFonts w:hint="eastAsia"/>
              </w:rPr>
            </w:pPr>
            <w:r>
              <w:rPr>
                <w:b/>
                <w:color w:val="FFFFFF"/>
              </w:rPr>
              <w:t>Parameter Name</w:t>
            </w:r>
          </w:p>
        </w:tc>
        <w:tc>
          <w:tcPr>
            <w:tcW w:w="2351" w:type="dxa"/>
            <w:shd w:val="clear" w:color="auto" w:fill="4472C4"/>
          </w:tcPr>
          <w:p w14:paraId="06191A1E">
            <w:pPr>
              <w:jc w:val="center"/>
              <w:rPr>
                <w:rFonts w:hint="eastAsia"/>
              </w:rPr>
            </w:pPr>
            <w:r>
              <w:rPr>
                <w:b/>
                <w:color w:val="FFFFFF"/>
              </w:rPr>
              <w:t>Required</w:t>
            </w:r>
          </w:p>
        </w:tc>
        <w:tc>
          <w:tcPr>
            <w:tcW w:w="2351" w:type="dxa"/>
            <w:shd w:val="clear" w:color="auto" w:fill="4472C4"/>
          </w:tcPr>
          <w:p w14:paraId="0C0BACD8">
            <w:pPr>
              <w:jc w:val="center"/>
              <w:rPr>
                <w:rFonts w:hint="eastAsia"/>
              </w:rPr>
            </w:pPr>
            <w:r>
              <w:rPr>
                <w:rFonts w:hint="eastAsia"/>
                <w:b/>
                <w:color w:val="FFFFFF"/>
              </w:rPr>
              <w:t>Type</w:t>
            </w:r>
          </w:p>
        </w:tc>
        <w:tc>
          <w:tcPr>
            <w:tcW w:w="2351" w:type="dxa"/>
            <w:shd w:val="clear" w:color="auto" w:fill="4472C4"/>
          </w:tcPr>
          <w:p w14:paraId="36F299EF">
            <w:pPr>
              <w:jc w:val="center"/>
              <w:rPr>
                <w:rFonts w:hint="eastAsia"/>
              </w:rPr>
            </w:pPr>
            <w:r>
              <w:rPr>
                <w:rFonts w:hint="eastAsia"/>
                <w:b/>
                <w:color w:val="FFFFFF"/>
                <w:lang w:eastAsia="zh-CN"/>
              </w:rPr>
              <w:t>Description</w:t>
            </w:r>
          </w:p>
        </w:tc>
      </w:tr>
      <w:tr w14:paraId="20899D9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AA1D864">
            <w:pPr>
              <w:rPr>
                <w:rFonts w:hint="eastAsia"/>
              </w:rPr>
            </w:pPr>
            <w:r>
              <w:rPr>
                <w:rFonts w:hint="eastAsia"/>
                <w:sz w:val="18"/>
                <w:lang w:eastAsia="zh-CN"/>
              </w:rPr>
              <w:t>m</w:t>
            </w:r>
            <w:r>
              <w:rPr>
                <w:sz w:val="18"/>
              </w:rPr>
              <w:t>uted</w:t>
            </w:r>
          </w:p>
        </w:tc>
        <w:tc>
          <w:tcPr>
            <w:tcW w:w="2351" w:type="dxa"/>
          </w:tcPr>
          <w:p w14:paraId="4DF731C5">
            <w:pPr>
              <w:rPr>
                <w:rFonts w:hint="eastAsia"/>
              </w:rPr>
            </w:pPr>
            <w:r>
              <w:rPr>
                <w:rFonts w:hint="eastAsia"/>
                <w:sz w:val="18"/>
              </w:rPr>
              <w:t>Yes</w:t>
            </w:r>
          </w:p>
        </w:tc>
        <w:tc>
          <w:tcPr>
            <w:tcW w:w="2351" w:type="dxa"/>
          </w:tcPr>
          <w:p w14:paraId="1F3D2A4F">
            <w:pPr>
              <w:rPr>
                <w:rFonts w:hint="eastAsia"/>
              </w:rPr>
            </w:pPr>
            <w:r>
              <w:rPr>
                <w:sz w:val="18"/>
              </w:rPr>
              <w:t>boolean</w:t>
            </w:r>
          </w:p>
        </w:tc>
        <w:tc>
          <w:tcPr>
            <w:tcW w:w="2351" w:type="dxa"/>
          </w:tcPr>
          <w:p w14:paraId="088CE714">
            <w:pPr>
              <w:rPr>
                <w:rFonts w:hint="eastAsia"/>
              </w:rPr>
            </w:pPr>
            <w:r>
              <w:rPr>
                <w:sz w:val="18"/>
              </w:rPr>
              <w:t>Whether muted</w:t>
            </w:r>
          </w:p>
        </w:tc>
      </w:tr>
    </w:tbl>
    <w:p w14:paraId="5A6F93F4">
      <w:pPr>
        <w:spacing w:after="40"/>
        <w:rPr>
          <w:rFonts w:hint="eastAsia"/>
        </w:rPr>
      </w:pPr>
    </w:p>
    <w:p w14:paraId="6DABA0AC">
      <w:pPr>
        <w:spacing w:before="40" w:after="40"/>
        <w:rPr>
          <w:rFonts w:hint="eastAsia"/>
          <w:b/>
          <w:lang w:eastAsia="zh-CN"/>
        </w:rPr>
      </w:pPr>
    </w:p>
    <w:p w14:paraId="058BD947">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33C8663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611B1FE7">
            <w:pPr>
              <w:jc w:val="center"/>
              <w:rPr>
                <w:rFonts w:hint="eastAsia"/>
              </w:rPr>
            </w:pPr>
            <w:r>
              <w:rPr>
                <w:b/>
                <w:color w:val="FFFFFF"/>
              </w:rPr>
              <w:t>Parameter Name</w:t>
            </w:r>
          </w:p>
        </w:tc>
        <w:tc>
          <w:tcPr>
            <w:tcW w:w="2351" w:type="dxa"/>
            <w:shd w:val="clear" w:color="auto" w:fill="4472C4"/>
          </w:tcPr>
          <w:p w14:paraId="68A3DA13">
            <w:pPr>
              <w:jc w:val="center"/>
              <w:rPr>
                <w:rFonts w:hint="eastAsia"/>
              </w:rPr>
            </w:pPr>
            <w:r>
              <w:rPr>
                <w:b/>
                <w:color w:val="FFFFFF"/>
              </w:rPr>
              <w:t>Required</w:t>
            </w:r>
          </w:p>
        </w:tc>
        <w:tc>
          <w:tcPr>
            <w:tcW w:w="2351" w:type="dxa"/>
            <w:shd w:val="clear" w:color="auto" w:fill="4472C4"/>
          </w:tcPr>
          <w:p w14:paraId="70F20016">
            <w:pPr>
              <w:jc w:val="center"/>
              <w:rPr>
                <w:rFonts w:hint="eastAsia"/>
              </w:rPr>
            </w:pPr>
            <w:r>
              <w:rPr>
                <w:rFonts w:hint="eastAsia"/>
                <w:b/>
                <w:color w:val="FFFFFF"/>
              </w:rPr>
              <w:t>Type</w:t>
            </w:r>
          </w:p>
        </w:tc>
        <w:tc>
          <w:tcPr>
            <w:tcW w:w="2351" w:type="dxa"/>
            <w:shd w:val="clear" w:color="auto" w:fill="4472C4"/>
          </w:tcPr>
          <w:p w14:paraId="0EFA4F7F">
            <w:pPr>
              <w:jc w:val="center"/>
              <w:rPr>
                <w:rFonts w:hint="eastAsia"/>
              </w:rPr>
            </w:pPr>
            <w:r>
              <w:rPr>
                <w:rFonts w:hint="eastAsia"/>
                <w:b/>
                <w:color w:val="FFFFFF"/>
                <w:lang w:eastAsia="zh-CN"/>
              </w:rPr>
              <w:t>Description</w:t>
            </w:r>
          </w:p>
        </w:tc>
      </w:tr>
      <w:tr w14:paraId="5E1E62D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A065D31">
            <w:pPr>
              <w:rPr>
                <w:rFonts w:hint="eastAsia"/>
              </w:rPr>
            </w:pPr>
            <w:r>
              <w:rPr>
                <w:sz w:val="18"/>
              </w:rPr>
              <w:t>code</w:t>
            </w:r>
          </w:p>
        </w:tc>
        <w:tc>
          <w:tcPr>
            <w:tcW w:w="2351" w:type="dxa"/>
          </w:tcPr>
          <w:p w14:paraId="5131FB63">
            <w:pPr>
              <w:rPr>
                <w:rFonts w:hint="eastAsia"/>
              </w:rPr>
            </w:pPr>
            <w:r>
              <w:rPr>
                <w:rFonts w:hint="eastAsia"/>
                <w:sz w:val="18"/>
              </w:rPr>
              <w:t>Yes</w:t>
            </w:r>
          </w:p>
        </w:tc>
        <w:tc>
          <w:tcPr>
            <w:tcW w:w="2351" w:type="dxa"/>
          </w:tcPr>
          <w:p w14:paraId="0585F5F6">
            <w:pPr>
              <w:rPr>
                <w:rFonts w:hint="eastAsia"/>
              </w:rPr>
            </w:pPr>
            <w:r>
              <w:rPr>
                <w:sz w:val="18"/>
              </w:rPr>
              <w:t>number</w:t>
            </w:r>
          </w:p>
        </w:tc>
        <w:tc>
          <w:tcPr>
            <w:tcW w:w="2351" w:type="dxa"/>
          </w:tcPr>
          <w:p w14:paraId="7F398E8B">
            <w:pPr>
              <w:rPr>
                <w:rFonts w:hint="eastAsia"/>
              </w:rPr>
            </w:pPr>
            <w:r>
              <w:rPr>
                <w:sz w:val="18"/>
              </w:rPr>
              <w:t>Response code: 1 success, 0 failure</w:t>
            </w:r>
          </w:p>
        </w:tc>
      </w:tr>
      <w:tr w14:paraId="29DA6E4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EC2546D">
            <w:pPr>
              <w:rPr>
                <w:rFonts w:hint="eastAsia"/>
              </w:rPr>
            </w:pPr>
            <w:r>
              <w:rPr>
                <w:sz w:val="18"/>
              </w:rPr>
              <w:t>message</w:t>
            </w:r>
          </w:p>
        </w:tc>
        <w:tc>
          <w:tcPr>
            <w:tcW w:w="2351" w:type="dxa"/>
            <w:shd w:val="clear" w:color="auto" w:fill="F2F2F2"/>
          </w:tcPr>
          <w:p w14:paraId="102DCBA4">
            <w:pPr>
              <w:rPr>
                <w:rFonts w:hint="eastAsia"/>
              </w:rPr>
            </w:pPr>
            <w:r>
              <w:rPr>
                <w:rFonts w:hint="eastAsia"/>
                <w:sz w:val="18"/>
              </w:rPr>
              <w:t>Yes</w:t>
            </w:r>
          </w:p>
        </w:tc>
        <w:tc>
          <w:tcPr>
            <w:tcW w:w="2351" w:type="dxa"/>
            <w:shd w:val="clear" w:color="auto" w:fill="F2F2F2"/>
          </w:tcPr>
          <w:p w14:paraId="47EA1796">
            <w:pPr>
              <w:rPr>
                <w:rFonts w:hint="eastAsia"/>
              </w:rPr>
            </w:pPr>
            <w:r>
              <w:rPr>
                <w:sz w:val="18"/>
              </w:rPr>
              <w:t>string</w:t>
            </w:r>
          </w:p>
        </w:tc>
        <w:tc>
          <w:tcPr>
            <w:tcW w:w="2351" w:type="dxa"/>
            <w:shd w:val="clear" w:color="auto" w:fill="F2F2F2"/>
          </w:tcPr>
          <w:p w14:paraId="7A97BA7E">
            <w:pPr>
              <w:rPr>
                <w:rFonts w:hint="eastAsia"/>
              </w:rPr>
            </w:pPr>
            <w:r>
              <w:rPr>
                <w:sz w:val="18"/>
              </w:rPr>
              <w:t>Response message</w:t>
            </w:r>
          </w:p>
        </w:tc>
      </w:tr>
      <w:tr w14:paraId="5FF5E5E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BC59965">
            <w:pPr>
              <w:rPr>
                <w:rFonts w:hint="eastAsia"/>
              </w:rPr>
            </w:pPr>
            <w:r>
              <w:rPr>
                <w:sz w:val="18"/>
              </w:rPr>
              <w:t>data</w:t>
            </w:r>
          </w:p>
        </w:tc>
        <w:tc>
          <w:tcPr>
            <w:tcW w:w="2351" w:type="dxa"/>
          </w:tcPr>
          <w:p w14:paraId="269A9E58">
            <w:pPr>
              <w:rPr>
                <w:rFonts w:hint="eastAsia"/>
              </w:rPr>
            </w:pPr>
            <w:r>
              <w:rPr>
                <w:rFonts w:hint="eastAsia"/>
                <w:sz w:val="18"/>
              </w:rPr>
              <w:t>Yes</w:t>
            </w:r>
          </w:p>
        </w:tc>
        <w:tc>
          <w:tcPr>
            <w:tcW w:w="2351" w:type="dxa"/>
          </w:tcPr>
          <w:p w14:paraId="14B969F7">
            <w:pPr>
              <w:rPr>
                <w:rFonts w:hint="eastAsia"/>
              </w:rPr>
            </w:pPr>
            <w:r>
              <w:rPr>
                <w:sz w:val="18"/>
              </w:rPr>
              <w:t>object</w:t>
            </w:r>
          </w:p>
        </w:tc>
        <w:tc>
          <w:tcPr>
            <w:tcW w:w="2351" w:type="dxa"/>
          </w:tcPr>
          <w:p w14:paraId="2822F3F6">
            <w:pPr>
              <w:rPr>
                <w:rFonts w:hint="eastAsia"/>
              </w:rPr>
            </w:pPr>
            <w:r>
              <w:rPr>
                <w:sz w:val="18"/>
              </w:rPr>
              <w:t>Response data</w:t>
            </w:r>
          </w:p>
        </w:tc>
      </w:tr>
    </w:tbl>
    <w:p w14:paraId="7782B2D3">
      <w:pPr>
        <w:spacing w:after="40"/>
        <w:rPr>
          <w:rFonts w:hint="eastAsia"/>
        </w:rPr>
      </w:pPr>
    </w:p>
    <w:p w14:paraId="6C1340E9">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EB1E548">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39AE1904">
            <w:pPr>
              <w:spacing w:after="0" w:line="280" w:lineRule="exact"/>
              <w:rPr>
                <w:rFonts w:hint="eastAsia"/>
              </w:rPr>
            </w:pPr>
            <w:r>
              <w:rPr>
                <w:rFonts w:ascii="Consolas" w:hAnsi="Consolas" w:eastAsia="Consolas"/>
                <w:sz w:val="18"/>
              </w:rPr>
              <w:t>plugins.bizPlugin.setMuted({</w:t>
            </w:r>
          </w:p>
          <w:p w14:paraId="6702775B">
            <w:pPr>
              <w:spacing w:after="0" w:line="280" w:lineRule="exact"/>
              <w:rPr>
                <w:rFonts w:hint="eastAsia"/>
              </w:rPr>
            </w:pPr>
            <w:r>
              <w:rPr>
                <w:rFonts w:ascii="Consolas" w:hAnsi="Consolas" w:eastAsia="Consolas"/>
                <w:sz w:val="18"/>
              </w:rPr>
              <w:t xml:space="preserve">  muted: true</w:t>
            </w:r>
          </w:p>
          <w:p w14:paraId="64A9D425">
            <w:pPr>
              <w:spacing w:after="0" w:line="280" w:lineRule="exact"/>
              <w:rPr>
                <w:rFonts w:hint="eastAsia"/>
              </w:rPr>
            </w:pPr>
            <w:r>
              <w:rPr>
                <w:rFonts w:ascii="Consolas" w:hAnsi="Consolas" w:eastAsia="Consolas"/>
                <w:sz w:val="18"/>
              </w:rPr>
              <w:t>}).then(data =&gt; {</w:t>
            </w:r>
          </w:p>
          <w:p w14:paraId="623C7378">
            <w:pPr>
              <w:spacing w:after="0" w:line="280" w:lineRule="exact"/>
              <w:rPr>
                <w:rFonts w:hint="eastAsia"/>
              </w:rPr>
            </w:pPr>
            <w:r>
              <w:rPr>
                <w:rFonts w:ascii="Consolas" w:hAnsi="Consolas" w:eastAsia="Consolas"/>
                <w:sz w:val="18"/>
              </w:rPr>
              <w:t xml:space="preserve">  if (data.code === 1) {</w:t>
            </w:r>
          </w:p>
          <w:p w14:paraId="4426AF3D">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1B1D9F8A">
            <w:pPr>
              <w:spacing w:after="0" w:line="280" w:lineRule="exact"/>
              <w:rPr>
                <w:rFonts w:hint="eastAsia"/>
              </w:rPr>
            </w:pPr>
            <w:r>
              <w:rPr>
                <w:rFonts w:ascii="Consolas" w:hAnsi="Consolas" w:eastAsia="Consolas"/>
                <w:sz w:val="18"/>
              </w:rPr>
              <w:t xml:space="preserve">  }</w:t>
            </w:r>
          </w:p>
          <w:p w14:paraId="5A7E2595">
            <w:pPr>
              <w:spacing w:after="0" w:line="280" w:lineRule="exact"/>
              <w:rPr>
                <w:rFonts w:hint="eastAsia"/>
              </w:rPr>
            </w:pPr>
            <w:r>
              <w:rPr>
                <w:rFonts w:ascii="Consolas" w:hAnsi="Consolas" w:eastAsia="Consolas"/>
                <w:sz w:val="18"/>
              </w:rPr>
              <w:t>}).catch(error =&gt; {</w:t>
            </w:r>
          </w:p>
          <w:p w14:paraId="3474A4AA">
            <w:pPr>
              <w:spacing w:after="0" w:line="280" w:lineRule="exact"/>
              <w:rPr>
                <w:rFonts w:hint="eastAsia"/>
              </w:rPr>
            </w:pPr>
            <w:r>
              <w:rPr>
                <w:rFonts w:ascii="Consolas" w:hAnsi="Consolas" w:eastAsia="Consolas"/>
                <w:sz w:val="18"/>
              </w:rPr>
              <w:t xml:space="preserve">  console.log("error:", error);</w:t>
            </w:r>
          </w:p>
          <w:p w14:paraId="79DDD7EF">
            <w:pPr>
              <w:spacing w:after="0" w:line="280" w:lineRule="exact"/>
              <w:rPr>
                <w:rFonts w:hint="eastAsia"/>
              </w:rPr>
            </w:pPr>
            <w:r>
              <w:rPr>
                <w:rFonts w:ascii="Consolas" w:hAnsi="Consolas" w:eastAsia="Consolas"/>
                <w:sz w:val="18"/>
              </w:rPr>
              <w:t>});</w:t>
            </w:r>
          </w:p>
        </w:tc>
      </w:tr>
    </w:tbl>
    <w:p w14:paraId="19B5E5EF">
      <w:pPr>
        <w:spacing w:after="40"/>
        <w:rPr>
          <w:rFonts w:hint="eastAsia"/>
        </w:rPr>
      </w:pPr>
    </w:p>
    <w:p w14:paraId="7242AF14">
      <w:pPr>
        <w:pStyle w:val="6"/>
      </w:pPr>
      <w:bookmarkStart w:id="50" w:name="_Toc15527"/>
      <w:r>
        <w:rPr>
          <w:rFonts w:ascii="微软雅黑" w:hAnsi="微软雅黑" w:eastAsia="微软雅黑"/>
          <w:color w:val="2E74B5"/>
          <w:sz w:val="26"/>
        </w:rPr>
        <w:t>3.1.11 isMuted</w:t>
      </w:r>
      <w:bookmarkEnd w:id="50"/>
    </w:p>
    <w:p w14:paraId="6B035280">
      <w:pPr>
        <w:spacing w:before="40" w:after="40"/>
        <w:rPr>
          <w:rFonts w:hint="eastAsia"/>
        </w:rPr>
      </w:pPr>
      <w:r>
        <w:t>Query mute status.</w:t>
      </w:r>
    </w:p>
    <w:p w14:paraId="6E4F82B4">
      <w:pPr>
        <w:spacing w:before="40" w:after="40"/>
        <w:rPr>
          <w:rFonts w:hint="eastAsia"/>
        </w:rPr>
      </w:pPr>
    </w:p>
    <w:p w14:paraId="5EC00A89">
      <w:pPr>
        <w:spacing w:before="40" w:after="40"/>
        <w:rPr>
          <w:rFonts w:hint="eastAsia"/>
          <w:i/>
          <w:color w:val="666666"/>
        </w:rPr>
      </w:pPr>
      <w:r>
        <w:rPr>
          <w:rFonts w:hint="eastAsia"/>
          <w:i/>
          <w:color w:val="666666"/>
        </w:rPr>
        <w:t>Supported starting from JSSDK version 1.0.0</w:t>
      </w:r>
    </w:p>
    <w:p w14:paraId="086108DB">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47</w:t>
      </w:r>
    </w:p>
    <w:p w14:paraId="3176E90A">
      <w:pPr>
        <w:spacing w:before="40" w:after="40"/>
        <w:rPr>
          <w:rFonts w:hint="eastAsia"/>
          <w:b/>
        </w:rPr>
      </w:pPr>
    </w:p>
    <w:p w14:paraId="0FFCFAD5">
      <w:pPr>
        <w:spacing w:before="40" w:after="40"/>
        <w:rPr>
          <w:rFonts w:hint="eastAsia"/>
        </w:rPr>
      </w:pPr>
      <w:r>
        <w:rPr>
          <w:b/>
        </w:rPr>
        <w:t>pluginName: bizPlugin</w:t>
      </w:r>
    </w:p>
    <w:p w14:paraId="772F708D">
      <w:pPr>
        <w:spacing w:before="40" w:after="40"/>
        <w:rPr>
          <w:rFonts w:hint="eastAsia"/>
        </w:rPr>
      </w:pPr>
      <w:r>
        <w:rPr>
          <w:b/>
        </w:rPr>
        <w:t>actionName: isMuted</w:t>
      </w:r>
    </w:p>
    <w:p w14:paraId="048360F3">
      <w:pPr>
        <w:spacing w:before="40" w:after="40"/>
        <w:rPr>
          <w:rFonts w:hint="eastAsia"/>
          <w:b/>
          <w:lang w:eastAsia="zh-CN"/>
        </w:rPr>
      </w:pPr>
    </w:p>
    <w:p w14:paraId="71FDD3BF">
      <w:pPr>
        <w:spacing w:before="40" w:after="40"/>
        <w:rPr>
          <w:rFonts w:hint="eastAsia"/>
        </w:rPr>
      </w:pPr>
      <w:r>
        <w:rPr>
          <w:rFonts w:hint="eastAsia"/>
          <w:b/>
          <w:lang w:eastAsia="zh-CN"/>
        </w:rPr>
        <w:t>Permission</w:t>
      </w:r>
      <w:r>
        <w:rPr>
          <w:b/>
        </w:rPr>
        <w:t>：</w:t>
      </w:r>
      <w:r>
        <w:t>MINIAPP_GET_CALL_STATE</w:t>
      </w:r>
    </w:p>
    <w:p w14:paraId="41501165">
      <w:pPr>
        <w:spacing w:before="40" w:after="40"/>
        <w:rPr>
          <w:rFonts w:hint="eastAsia"/>
          <w:b/>
        </w:rPr>
      </w:pPr>
    </w:p>
    <w:p w14:paraId="759B06E1">
      <w:pPr>
        <w:spacing w:before="40" w:after="40"/>
        <w:rPr>
          <w:rFonts w:hint="eastAsia"/>
          <w:lang w:eastAsia="zh-CN"/>
        </w:rPr>
      </w:pPr>
      <w:r>
        <w:rPr>
          <w:b/>
        </w:rPr>
        <w:t>Request Parameters</w:t>
      </w:r>
    </w:p>
    <w:p w14:paraId="7AADE633">
      <w:pPr>
        <w:spacing w:before="40" w:after="40"/>
        <w:rPr>
          <w:rFonts w:hint="eastAsia"/>
          <w:lang w:eastAsia="zh-CN"/>
        </w:rPr>
      </w:pPr>
      <w:r>
        <w:rPr>
          <w:rFonts w:hint="eastAsia"/>
          <w:lang w:eastAsia="zh-CN"/>
        </w:rPr>
        <w:t>None</w:t>
      </w:r>
    </w:p>
    <w:p w14:paraId="307428B1">
      <w:pPr>
        <w:spacing w:before="40" w:after="40"/>
        <w:rPr>
          <w:rFonts w:hint="eastAsia"/>
          <w:b/>
          <w:lang w:eastAsia="zh-CN"/>
        </w:rPr>
      </w:pPr>
    </w:p>
    <w:p w14:paraId="5763E4AA">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5AFA0E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2E484293">
            <w:pPr>
              <w:jc w:val="center"/>
              <w:rPr>
                <w:rFonts w:hint="eastAsia"/>
              </w:rPr>
            </w:pPr>
            <w:r>
              <w:rPr>
                <w:b/>
                <w:color w:val="FFFFFF"/>
              </w:rPr>
              <w:t>Parameter Name</w:t>
            </w:r>
          </w:p>
        </w:tc>
        <w:tc>
          <w:tcPr>
            <w:tcW w:w="2351" w:type="dxa"/>
            <w:shd w:val="clear" w:color="auto" w:fill="4472C4"/>
          </w:tcPr>
          <w:p w14:paraId="252EBBB3">
            <w:pPr>
              <w:jc w:val="center"/>
              <w:rPr>
                <w:rFonts w:hint="eastAsia"/>
              </w:rPr>
            </w:pPr>
            <w:r>
              <w:rPr>
                <w:b/>
                <w:color w:val="FFFFFF"/>
              </w:rPr>
              <w:t>Required</w:t>
            </w:r>
          </w:p>
        </w:tc>
        <w:tc>
          <w:tcPr>
            <w:tcW w:w="2351" w:type="dxa"/>
            <w:shd w:val="clear" w:color="auto" w:fill="4472C4"/>
          </w:tcPr>
          <w:p w14:paraId="0CE381A5">
            <w:pPr>
              <w:jc w:val="center"/>
              <w:rPr>
                <w:rFonts w:hint="eastAsia"/>
              </w:rPr>
            </w:pPr>
            <w:r>
              <w:rPr>
                <w:rFonts w:hint="eastAsia"/>
                <w:b/>
                <w:color w:val="FFFFFF"/>
              </w:rPr>
              <w:t>Type</w:t>
            </w:r>
          </w:p>
        </w:tc>
        <w:tc>
          <w:tcPr>
            <w:tcW w:w="2351" w:type="dxa"/>
            <w:shd w:val="clear" w:color="auto" w:fill="4472C4"/>
          </w:tcPr>
          <w:p w14:paraId="0EF15296">
            <w:pPr>
              <w:jc w:val="center"/>
              <w:rPr>
                <w:rFonts w:hint="eastAsia"/>
              </w:rPr>
            </w:pPr>
            <w:r>
              <w:rPr>
                <w:rFonts w:hint="eastAsia"/>
                <w:b/>
                <w:color w:val="FFFFFF"/>
                <w:lang w:eastAsia="zh-CN"/>
              </w:rPr>
              <w:t>Description</w:t>
            </w:r>
          </w:p>
        </w:tc>
      </w:tr>
      <w:tr w14:paraId="03470D8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6090FF8">
            <w:pPr>
              <w:rPr>
                <w:rFonts w:hint="eastAsia"/>
              </w:rPr>
            </w:pPr>
            <w:r>
              <w:rPr>
                <w:sz w:val="18"/>
              </w:rPr>
              <w:t>code</w:t>
            </w:r>
          </w:p>
        </w:tc>
        <w:tc>
          <w:tcPr>
            <w:tcW w:w="2351" w:type="dxa"/>
          </w:tcPr>
          <w:p w14:paraId="64B66DCA">
            <w:pPr>
              <w:rPr>
                <w:rFonts w:hint="eastAsia"/>
              </w:rPr>
            </w:pPr>
            <w:r>
              <w:rPr>
                <w:rFonts w:hint="eastAsia"/>
                <w:sz w:val="18"/>
              </w:rPr>
              <w:t>Yes</w:t>
            </w:r>
          </w:p>
        </w:tc>
        <w:tc>
          <w:tcPr>
            <w:tcW w:w="2351" w:type="dxa"/>
          </w:tcPr>
          <w:p w14:paraId="459ED046">
            <w:pPr>
              <w:rPr>
                <w:rFonts w:hint="eastAsia"/>
              </w:rPr>
            </w:pPr>
            <w:r>
              <w:rPr>
                <w:sz w:val="18"/>
              </w:rPr>
              <w:t>number</w:t>
            </w:r>
          </w:p>
        </w:tc>
        <w:tc>
          <w:tcPr>
            <w:tcW w:w="2351" w:type="dxa"/>
          </w:tcPr>
          <w:p w14:paraId="78A8EADD">
            <w:pPr>
              <w:rPr>
                <w:rFonts w:hint="eastAsia"/>
                <w:lang w:eastAsia="zh-CN"/>
              </w:rPr>
            </w:pPr>
            <w:r>
              <w:rPr>
                <w:sz w:val="18"/>
                <w:lang w:eastAsia="zh-CN"/>
              </w:rPr>
              <w:t>Response code: 1 success, 0 failure, -1 cancelled</w:t>
            </w:r>
          </w:p>
        </w:tc>
      </w:tr>
      <w:tr w14:paraId="32A9609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57DEEDF3">
            <w:pPr>
              <w:rPr>
                <w:rFonts w:hint="eastAsia"/>
              </w:rPr>
            </w:pPr>
            <w:r>
              <w:rPr>
                <w:sz w:val="18"/>
              </w:rPr>
              <w:t>message</w:t>
            </w:r>
          </w:p>
        </w:tc>
        <w:tc>
          <w:tcPr>
            <w:tcW w:w="2351" w:type="dxa"/>
            <w:shd w:val="clear" w:color="auto" w:fill="F2F2F2"/>
          </w:tcPr>
          <w:p w14:paraId="1E5B716D">
            <w:pPr>
              <w:rPr>
                <w:rFonts w:hint="eastAsia"/>
              </w:rPr>
            </w:pPr>
            <w:r>
              <w:rPr>
                <w:rFonts w:hint="eastAsia"/>
                <w:sz w:val="18"/>
              </w:rPr>
              <w:t>Yes</w:t>
            </w:r>
          </w:p>
        </w:tc>
        <w:tc>
          <w:tcPr>
            <w:tcW w:w="2351" w:type="dxa"/>
            <w:shd w:val="clear" w:color="auto" w:fill="F2F2F2"/>
          </w:tcPr>
          <w:p w14:paraId="351B2D87">
            <w:pPr>
              <w:rPr>
                <w:rFonts w:hint="eastAsia"/>
              </w:rPr>
            </w:pPr>
            <w:r>
              <w:rPr>
                <w:sz w:val="18"/>
              </w:rPr>
              <w:t>string</w:t>
            </w:r>
          </w:p>
        </w:tc>
        <w:tc>
          <w:tcPr>
            <w:tcW w:w="2351" w:type="dxa"/>
            <w:shd w:val="clear" w:color="auto" w:fill="F2F2F2"/>
          </w:tcPr>
          <w:p w14:paraId="6EAE6018">
            <w:pPr>
              <w:rPr>
                <w:rFonts w:hint="eastAsia"/>
              </w:rPr>
            </w:pPr>
            <w:r>
              <w:rPr>
                <w:sz w:val="18"/>
              </w:rPr>
              <w:t>Response message</w:t>
            </w:r>
          </w:p>
        </w:tc>
      </w:tr>
      <w:tr w14:paraId="78E4F5A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6EA9197">
            <w:pPr>
              <w:rPr>
                <w:rFonts w:hint="eastAsia"/>
              </w:rPr>
            </w:pPr>
            <w:r>
              <w:rPr>
                <w:sz w:val="18"/>
              </w:rPr>
              <w:t>data.isMuted</w:t>
            </w:r>
          </w:p>
        </w:tc>
        <w:tc>
          <w:tcPr>
            <w:tcW w:w="2351" w:type="dxa"/>
          </w:tcPr>
          <w:p w14:paraId="0FE00B73">
            <w:pPr>
              <w:rPr>
                <w:rFonts w:hint="eastAsia"/>
              </w:rPr>
            </w:pPr>
            <w:r>
              <w:rPr>
                <w:rFonts w:hint="eastAsia"/>
                <w:sz w:val="18"/>
              </w:rPr>
              <w:t>Yes</w:t>
            </w:r>
          </w:p>
        </w:tc>
        <w:tc>
          <w:tcPr>
            <w:tcW w:w="2351" w:type="dxa"/>
          </w:tcPr>
          <w:p w14:paraId="2123FA18">
            <w:pPr>
              <w:rPr>
                <w:rFonts w:hint="eastAsia"/>
              </w:rPr>
            </w:pPr>
            <w:r>
              <w:rPr>
                <w:sz w:val="18"/>
              </w:rPr>
              <w:t>boolean</w:t>
            </w:r>
          </w:p>
        </w:tc>
        <w:tc>
          <w:tcPr>
            <w:tcW w:w="2351" w:type="dxa"/>
          </w:tcPr>
          <w:p w14:paraId="7C3E30D9">
            <w:pPr>
              <w:rPr>
                <w:rFonts w:hint="eastAsia"/>
              </w:rPr>
            </w:pPr>
            <w:r>
              <w:rPr>
                <w:sz w:val="18"/>
              </w:rPr>
              <w:t>Whether muted</w:t>
            </w:r>
          </w:p>
        </w:tc>
      </w:tr>
    </w:tbl>
    <w:p w14:paraId="02B02AFC">
      <w:pPr>
        <w:spacing w:after="40"/>
        <w:rPr>
          <w:rFonts w:hint="eastAsia"/>
        </w:rPr>
      </w:pPr>
    </w:p>
    <w:p w14:paraId="3B6DC503">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331404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7D2BD829">
            <w:pPr>
              <w:spacing w:after="0" w:line="280" w:lineRule="exact"/>
              <w:rPr>
                <w:rFonts w:hint="eastAsia"/>
              </w:rPr>
            </w:pPr>
            <w:r>
              <w:rPr>
                <w:rFonts w:ascii="Consolas" w:hAnsi="Consolas" w:eastAsia="Consolas"/>
                <w:sz w:val="18"/>
              </w:rPr>
              <w:t>plugins.bizPlugin.isMuted().then(data =&gt; {</w:t>
            </w:r>
          </w:p>
          <w:p w14:paraId="16108619">
            <w:pPr>
              <w:spacing w:after="0" w:line="280" w:lineRule="exact"/>
              <w:rPr>
                <w:rFonts w:hint="eastAsia"/>
              </w:rPr>
            </w:pPr>
            <w:r>
              <w:rPr>
                <w:rFonts w:ascii="Consolas" w:hAnsi="Consolas" w:eastAsia="Consolas"/>
                <w:sz w:val="18"/>
              </w:rPr>
              <w:t xml:space="preserve">  if (data.code === 1) {</w:t>
            </w:r>
          </w:p>
          <w:p w14:paraId="12F52176">
            <w:pPr>
              <w:spacing w:after="0" w:line="280" w:lineRule="exact"/>
              <w:rPr>
                <w:rFonts w:hint="eastAsia"/>
              </w:rPr>
            </w:pPr>
            <w:r>
              <w:rPr>
                <w:rFonts w:ascii="Consolas" w:hAnsi="Consolas" w:eastAsia="Consolas"/>
                <w:sz w:val="18"/>
              </w:rPr>
              <w:t xml:space="preserve">    console.log("Mute status:", data.data.isMuted);</w:t>
            </w:r>
          </w:p>
          <w:p w14:paraId="61115E11">
            <w:pPr>
              <w:spacing w:after="0" w:line="280" w:lineRule="exact"/>
              <w:rPr>
                <w:rFonts w:hint="eastAsia"/>
              </w:rPr>
            </w:pPr>
            <w:r>
              <w:rPr>
                <w:rFonts w:ascii="Consolas" w:hAnsi="Consolas" w:eastAsia="Consolas"/>
                <w:sz w:val="18"/>
              </w:rPr>
              <w:t xml:space="preserve">  }</w:t>
            </w:r>
          </w:p>
          <w:p w14:paraId="7252A6D6">
            <w:pPr>
              <w:spacing w:after="0" w:line="280" w:lineRule="exact"/>
              <w:rPr>
                <w:rFonts w:hint="eastAsia"/>
              </w:rPr>
            </w:pPr>
            <w:r>
              <w:rPr>
                <w:rFonts w:ascii="Consolas" w:hAnsi="Consolas" w:eastAsia="Consolas"/>
                <w:sz w:val="18"/>
              </w:rPr>
              <w:t>}).catch(error =&gt; {</w:t>
            </w:r>
          </w:p>
          <w:p w14:paraId="67D758D3">
            <w:pPr>
              <w:spacing w:after="0" w:line="280" w:lineRule="exact"/>
              <w:rPr>
                <w:rFonts w:hint="eastAsia"/>
              </w:rPr>
            </w:pPr>
            <w:r>
              <w:rPr>
                <w:rFonts w:ascii="Consolas" w:hAnsi="Consolas" w:eastAsia="Consolas"/>
                <w:sz w:val="18"/>
              </w:rPr>
              <w:t xml:space="preserve">  console.log("error:", error);</w:t>
            </w:r>
          </w:p>
          <w:p w14:paraId="4B7784DF">
            <w:pPr>
              <w:spacing w:after="0" w:line="280" w:lineRule="exact"/>
              <w:rPr>
                <w:rFonts w:hint="eastAsia"/>
              </w:rPr>
            </w:pPr>
            <w:r>
              <w:rPr>
                <w:rFonts w:ascii="Consolas" w:hAnsi="Consolas" w:eastAsia="Consolas"/>
                <w:sz w:val="18"/>
              </w:rPr>
              <w:t>});</w:t>
            </w:r>
          </w:p>
        </w:tc>
      </w:tr>
    </w:tbl>
    <w:p w14:paraId="537B6810">
      <w:pPr>
        <w:spacing w:after="40"/>
        <w:rPr>
          <w:rFonts w:hint="eastAsia"/>
        </w:rPr>
      </w:pPr>
    </w:p>
    <w:p w14:paraId="40541537">
      <w:pPr>
        <w:pStyle w:val="6"/>
      </w:pPr>
      <w:bookmarkStart w:id="51" w:name="_Toc14239"/>
      <w:r>
        <w:rPr>
          <w:rFonts w:ascii="微软雅黑" w:hAnsi="微软雅黑" w:eastAsia="微软雅黑"/>
          <w:color w:val="2E74B5"/>
          <w:sz w:val="26"/>
        </w:rPr>
        <w:t>3.1.12 getContactName</w:t>
      </w:r>
      <w:bookmarkEnd w:id="51"/>
    </w:p>
    <w:p w14:paraId="463A6025">
      <w:pPr>
        <w:spacing w:before="40" w:after="40"/>
        <w:rPr>
          <w:rFonts w:hint="eastAsia"/>
        </w:rPr>
      </w:pPr>
      <w:r>
        <w:t>Get contact name.</w:t>
      </w:r>
    </w:p>
    <w:p w14:paraId="4944B9B2">
      <w:pPr>
        <w:spacing w:before="40" w:after="40"/>
        <w:rPr>
          <w:rFonts w:hint="eastAsia"/>
          <w:i/>
          <w:color w:val="666666"/>
        </w:rPr>
      </w:pPr>
      <w:r>
        <w:rPr>
          <w:rFonts w:hint="eastAsia"/>
          <w:i/>
          <w:color w:val="666666"/>
        </w:rPr>
        <w:t>Supported starting from JSSDK version 1.0.0</w:t>
      </w:r>
    </w:p>
    <w:p w14:paraId="6C94CB16">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45</w:t>
      </w:r>
    </w:p>
    <w:p w14:paraId="1420C492">
      <w:pPr>
        <w:spacing w:before="40" w:after="40"/>
        <w:rPr>
          <w:rFonts w:hint="eastAsia"/>
        </w:rPr>
      </w:pPr>
      <w:r>
        <w:rPr>
          <w:b/>
        </w:rPr>
        <w:t>pluginName: bizPlugin</w:t>
      </w:r>
    </w:p>
    <w:p w14:paraId="4821D075">
      <w:pPr>
        <w:spacing w:before="40" w:after="40"/>
        <w:rPr>
          <w:rFonts w:hint="eastAsia"/>
        </w:rPr>
      </w:pPr>
      <w:r>
        <w:rPr>
          <w:b/>
        </w:rPr>
        <w:t>actionName: getContactName</w:t>
      </w:r>
    </w:p>
    <w:p w14:paraId="250E1A8C">
      <w:pPr>
        <w:spacing w:before="40" w:after="40"/>
        <w:rPr>
          <w:rFonts w:hint="eastAsia"/>
          <w:b/>
          <w:lang w:eastAsia="zh-CN"/>
        </w:rPr>
      </w:pPr>
    </w:p>
    <w:p w14:paraId="5446F3EA">
      <w:pPr>
        <w:spacing w:before="40" w:after="40"/>
        <w:rPr>
          <w:rFonts w:hint="eastAsia"/>
        </w:rPr>
      </w:pPr>
      <w:r>
        <w:rPr>
          <w:rFonts w:hint="eastAsia"/>
          <w:b/>
          <w:lang w:eastAsia="zh-CN"/>
        </w:rPr>
        <w:t>Permission</w:t>
      </w:r>
      <w:r>
        <w:rPr>
          <w:b/>
        </w:rPr>
        <w:t>：</w:t>
      </w:r>
      <w:r>
        <w:t>MINIAPP_READ_CONTACTS</w:t>
      </w:r>
    </w:p>
    <w:p w14:paraId="50AAA012">
      <w:pPr>
        <w:spacing w:before="40" w:after="40"/>
        <w:rPr>
          <w:rFonts w:hint="eastAsia"/>
          <w:b/>
        </w:rPr>
      </w:pPr>
    </w:p>
    <w:p w14:paraId="410848ED">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1A5A5FF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75E27BAB">
            <w:pPr>
              <w:jc w:val="center"/>
              <w:rPr>
                <w:rFonts w:hint="eastAsia"/>
              </w:rPr>
            </w:pPr>
            <w:r>
              <w:rPr>
                <w:b/>
                <w:color w:val="FFFFFF"/>
              </w:rPr>
              <w:t>Parameter Name</w:t>
            </w:r>
          </w:p>
        </w:tc>
        <w:tc>
          <w:tcPr>
            <w:tcW w:w="2351" w:type="dxa"/>
            <w:shd w:val="clear" w:color="auto" w:fill="4472C4"/>
          </w:tcPr>
          <w:p w14:paraId="0CAF4B95">
            <w:pPr>
              <w:jc w:val="center"/>
              <w:rPr>
                <w:rFonts w:hint="eastAsia"/>
              </w:rPr>
            </w:pPr>
            <w:r>
              <w:rPr>
                <w:b/>
                <w:color w:val="FFFFFF"/>
              </w:rPr>
              <w:t>Required</w:t>
            </w:r>
          </w:p>
        </w:tc>
        <w:tc>
          <w:tcPr>
            <w:tcW w:w="2351" w:type="dxa"/>
            <w:shd w:val="clear" w:color="auto" w:fill="4472C4"/>
          </w:tcPr>
          <w:p w14:paraId="3BF33B5E">
            <w:pPr>
              <w:jc w:val="center"/>
              <w:rPr>
                <w:rFonts w:hint="eastAsia"/>
              </w:rPr>
            </w:pPr>
            <w:r>
              <w:rPr>
                <w:rFonts w:hint="eastAsia"/>
                <w:b/>
                <w:color w:val="FFFFFF"/>
              </w:rPr>
              <w:t>Type</w:t>
            </w:r>
          </w:p>
        </w:tc>
        <w:tc>
          <w:tcPr>
            <w:tcW w:w="2351" w:type="dxa"/>
            <w:shd w:val="clear" w:color="auto" w:fill="4472C4"/>
          </w:tcPr>
          <w:p w14:paraId="7D394D60">
            <w:pPr>
              <w:jc w:val="center"/>
              <w:rPr>
                <w:rFonts w:hint="eastAsia"/>
              </w:rPr>
            </w:pPr>
            <w:r>
              <w:rPr>
                <w:rFonts w:hint="eastAsia"/>
                <w:b/>
                <w:color w:val="FFFFFF"/>
                <w:lang w:eastAsia="zh-CN"/>
              </w:rPr>
              <w:t>Description</w:t>
            </w:r>
          </w:p>
        </w:tc>
      </w:tr>
      <w:tr w14:paraId="03A0520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820B64A">
            <w:pPr>
              <w:rPr>
                <w:rFonts w:hint="eastAsia"/>
              </w:rPr>
            </w:pPr>
            <w:r>
              <w:rPr>
                <w:sz w:val="18"/>
              </w:rPr>
              <w:t>contactNumber</w:t>
            </w:r>
          </w:p>
        </w:tc>
        <w:tc>
          <w:tcPr>
            <w:tcW w:w="2351" w:type="dxa"/>
          </w:tcPr>
          <w:p w14:paraId="39FDFEC3">
            <w:pPr>
              <w:rPr>
                <w:rFonts w:hint="eastAsia"/>
              </w:rPr>
            </w:pPr>
            <w:r>
              <w:rPr>
                <w:rFonts w:hint="eastAsia"/>
                <w:sz w:val="18"/>
              </w:rPr>
              <w:t>Yes</w:t>
            </w:r>
          </w:p>
        </w:tc>
        <w:tc>
          <w:tcPr>
            <w:tcW w:w="2351" w:type="dxa"/>
          </w:tcPr>
          <w:p w14:paraId="60235C6C">
            <w:pPr>
              <w:rPr>
                <w:rFonts w:hint="eastAsia"/>
              </w:rPr>
            </w:pPr>
            <w:r>
              <w:rPr>
                <w:sz w:val="18"/>
              </w:rPr>
              <w:t>string</w:t>
            </w:r>
          </w:p>
        </w:tc>
        <w:tc>
          <w:tcPr>
            <w:tcW w:w="2351" w:type="dxa"/>
          </w:tcPr>
          <w:p w14:paraId="479D966B">
            <w:pPr>
              <w:rPr>
                <w:rFonts w:hint="eastAsia"/>
              </w:rPr>
            </w:pPr>
            <w:r>
              <w:rPr>
                <w:sz w:val="18"/>
              </w:rPr>
              <w:t>Contact phone number</w:t>
            </w:r>
          </w:p>
        </w:tc>
      </w:tr>
    </w:tbl>
    <w:p w14:paraId="38779123">
      <w:pPr>
        <w:spacing w:after="40"/>
        <w:rPr>
          <w:rFonts w:hint="eastAsia"/>
        </w:rPr>
      </w:pPr>
    </w:p>
    <w:p w14:paraId="5E07C733">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1B364B4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jc w:val="center"/>
        </w:trPr>
        <w:tc>
          <w:tcPr>
            <w:tcW w:w="2351" w:type="dxa"/>
            <w:shd w:val="clear" w:color="auto" w:fill="4472C4"/>
          </w:tcPr>
          <w:p w14:paraId="6B71E769">
            <w:pPr>
              <w:jc w:val="center"/>
              <w:rPr>
                <w:rFonts w:hint="eastAsia"/>
              </w:rPr>
            </w:pPr>
            <w:r>
              <w:rPr>
                <w:b/>
                <w:color w:val="FFFFFF"/>
              </w:rPr>
              <w:t>Parameter Name</w:t>
            </w:r>
          </w:p>
        </w:tc>
        <w:tc>
          <w:tcPr>
            <w:tcW w:w="2351" w:type="dxa"/>
            <w:shd w:val="clear" w:color="auto" w:fill="4472C4"/>
          </w:tcPr>
          <w:p w14:paraId="0BC798F7">
            <w:pPr>
              <w:jc w:val="center"/>
              <w:rPr>
                <w:rFonts w:hint="eastAsia"/>
              </w:rPr>
            </w:pPr>
            <w:r>
              <w:rPr>
                <w:b/>
                <w:color w:val="FFFFFF"/>
              </w:rPr>
              <w:t>Required</w:t>
            </w:r>
          </w:p>
        </w:tc>
        <w:tc>
          <w:tcPr>
            <w:tcW w:w="2351" w:type="dxa"/>
            <w:shd w:val="clear" w:color="auto" w:fill="4472C4"/>
          </w:tcPr>
          <w:p w14:paraId="0343EBEA">
            <w:pPr>
              <w:jc w:val="center"/>
              <w:rPr>
                <w:rFonts w:hint="eastAsia"/>
              </w:rPr>
            </w:pPr>
            <w:r>
              <w:rPr>
                <w:rFonts w:hint="eastAsia"/>
                <w:b/>
                <w:color w:val="FFFFFF"/>
              </w:rPr>
              <w:t>Type</w:t>
            </w:r>
          </w:p>
        </w:tc>
        <w:tc>
          <w:tcPr>
            <w:tcW w:w="2351" w:type="dxa"/>
            <w:shd w:val="clear" w:color="auto" w:fill="4472C4"/>
          </w:tcPr>
          <w:p w14:paraId="5FBE1B9D">
            <w:pPr>
              <w:jc w:val="center"/>
              <w:rPr>
                <w:rFonts w:hint="eastAsia"/>
              </w:rPr>
            </w:pPr>
            <w:r>
              <w:rPr>
                <w:rFonts w:hint="eastAsia"/>
                <w:b/>
                <w:color w:val="FFFFFF"/>
                <w:lang w:eastAsia="zh-CN"/>
              </w:rPr>
              <w:t>Description</w:t>
            </w:r>
          </w:p>
        </w:tc>
      </w:tr>
      <w:tr w14:paraId="3907954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CF39DB8">
            <w:pPr>
              <w:rPr>
                <w:rFonts w:hint="eastAsia"/>
              </w:rPr>
            </w:pPr>
            <w:r>
              <w:rPr>
                <w:sz w:val="18"/>
              </w:rPr>
              <w:t>code</w:t>
            </w:r>
          </w:p>
        </w:tc>
        <w:tc>
          <w:tcPr>
            <w:tcW w:w="2351" w:type="dxa"/>
          </w:tcPr>
          <w:p w14:paraId="78F66006">
            <w:pPr>
              <w:rPr>
                <w:rFonts w:hint="eastAsia"/>
              </w:rPr>
            </w:pPr>
            <w:r>
              <w:rPr>
                <w:rFonts w:hint="eastAsia"/>
                <w:sz w:val="18"/>
              </w:rPr>
              <w:t>Yes</w:t>
            </w:r>
          </w:p>
        </w:tc>
        <w:tc>
          <w:tcPr>
            <w:tcW w:w="2351" w:type="dxa"/>
          </w:tcPr>
          <w:p w14:paraId="1ECED1A0">
            <w:pPr>
              <w:rPr>
                <w:rFonts w:hint="eastAsia"/>
              </w:rPr>
            </w:pPr>
            <w:r>
              <w:rPr>
                <w:sz w:val="18"/>
              </w:rPr>
              <w:t>number</w:t>
            </w:r>
          </w:p>
        </w:tc>
        <w:tc>
          <w:tcPr>
            <w:tcW w:w="2351" w:type="dxa"/>
          </w:tcPr>
          <w:p w14:paraId="7F4C9BF2">
            <w:pPr>
              <w:rPr>
                <w:rFonts w:hint="eastAsia"/>
                <w:lang w:eastAsia="zh-CN"/>
              </w:rPr>
            </w:pPr>
            <w:r>
              <w:rPr>
                <w:sz w:val="18"/>
                <w:lang w:eastAsia="zh-CN"/>
              </w:rPr>
              <w:t>Response code: 1 success, 0 failure, -1 cancelled</w:t>
            </w:r>
          </w:p>
        </w:tc>
      </w:tr>
      <w:tr w14:paraId="65EF97D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72F713D1">
            <w:pPr>
              <w:rPr>
                <w:rFonts w:hint="eastAsia"/>
              </w:rPr>
            </w:pPr>
            <w:r>
              <w:rPr>
                <w:sz w:val="18"/>
              </w:rPr>
              <w:t>message</w:t>
            </w:r>
          </w:p>
        </w:tc>
        <w:tc>
          <w:tcPr>
            <w:tcW w:w="2351" w:type="dxa"/>
            <w:shd w:val="clear" w:color="auto" w:fill="F2F2F2"/>
          </w:tcPr>
          <w:p w14:paraId="0BC03443">
            <w:pPr>
              <w:rPr>
                <w:rFonts w:hint="eastAsia"/>
              </w:rPr>
            </w:pPr>
            <w:r>
              <w:rPr>
                <w:rFonts w:hint="eastAsia"/>
                <w:sz w:val="18"/>
              </w:rPr>
              <w:t>Yes</w:t>
            </w:r>
          </w:p>
        </w:tc>
        <w:tc>
          <w:tcPr>
            <w:tcW w:w="2351" w:type="dxa"/>
            <w:shd w:val="clear" w:color="auto" w:fill="F2F2F2"/>
          </w:tcPr>
          <w:p w14:paraId="67A1A137">
            <w:pPr>
              <w:rPr>
                <w:rFonts w:hint="eastAsia"/>
              </w:rPr>
            </w:pPr>
            <w:r>
              <w:rPr>
                <w:sz w:val="18"/>
              </w:rPr>
              <w:t>string</w:t>
            </w:r>
          </w:p>
        </w:tc>
        <w:tc>
          <w:tcPr>
            <w:tcW w:w="2351" w:type="dxa"/>
            <w:shd w:val="clear" w:color="auto" w:fill="F2F2F2"/>
          </w:tcPr>
          <w:p w14:paraId="3EB2A1A2">
            <w:pPr>
              <w:rPr>
                <w:rFonts w:hint="eastAsia"/>
              </w:rPr>
            </w:pPr>
            <w:r>
              <w:rPr>
                <w:sz w:val="18"/>
              </w:rPr>
              <w:t>Response message</w:t>
            </w:r>
          </w:p>
        </w:tc>
      </w:tr>
      <w:tr w14:paraId="44248B2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3A12B10">
            <w:pPr>
              <w:rPr>
                <w:rFonts w:hint="eastAsia"/>
              </w:rPr>
            </w:pPr>
            <w:r>
              <w:rPr>
                <w:sz w:val="18"/>
              </w:rPr>
              <w:t>data.name</w:t>
            </w:r>
          </w:p>
        </w:tc>
        <w:tc>
          <w:tcPr>
            <w:tcW w:w="2351" w:type="dxa"/>
          </w:tcPr>
          <w:p w14:paraId="48FDC660">
            <w:pPr>
              <w:rPr>
                <w:rFonts w:hint="eastAsia"/>
              </w:rPr>
            </w:pPr>
            <w:r>
              <w:rPr>
                <w:rFonts w:hint="eastAsia"/>
                <w:sz w:val="18"/>
              </w:rPr>
              <w:t>Yes</w:t>
            </w:r>
          </w:p>
        </w:tc>
        <w:tc>
          <w:tcPr>
            <w:tcW w:w="2351" w:type="dxa"/>
          </w:tcPr>
          <w:p w14:paraId="4AB0283E">
            <w:pPr>
              <w:rPr>
                <w:rFonts w:hint="eastAsia"/>
              </w:rPr>
            </w:pPr>
            <w:r>
              <w:rPr>
                <w:sz w:val="18"/>
              </w:rPr>
              <w:t>string</w:t>
            </w:r>
          </w:p>
        </w:tc>
        <w:tc>
          <w:tcPr>
            <w:tcW w:w="2351" w:type="dxa"/>
          </w:tcPr>
          <w:p w14:paraId="6304A46B">
            <w:pPr>
              <w:rPr>
                <w:rFonts w:hint="eastAsia"/>
              </w:rPr>
            </w:pPr>
            <w:r>
              <w:rPr>
                <w:sz w:val="18"/>
              </w:rPr>
              <w:t>Contact name</w:t>
            </w:r>
          </w:p>
        </w:tc>
      </w:tr>
    </w:tbl>
    <w:p w14:paraId="48FBB27C">
      <w:pPr>
        <w:spacing w:after="40"/>
        <w:rPr>
          <w:rFonts w:hint="eastAsia"/>
        </w:rPr>
      </w:pPr>
    </w:p>
    <w:p w14:paraId="7AFB0BEC">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CB1B8A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0C054483">
            <w:pPr>
              <w:spacing w:after="0" w:line="280" w:lineRule="exact"/>
              <w:rPr>
                <w:rFonts w:hint="eastAsia"/>
              </w:rPr>
            </w:pPr>
            <w:r>
              <w:rPr>
                <w:rFonts w:ascii="Consolas" w:hAnsi="Consolas" w:eastAsia="Consolas"/>
                <w:sz w:val="18"/>
              </w:rPr>
              <w:t>plugins.bizPlugin.getContactName({</w:t>
            </w:r>
          </w:p>
          <w:p w14:paraId="41221F18">
            <w:pPr>
              <w:spacing w:after="0" w:line="280" w:lineRule="exact"/>
              <w:rPr>
                <w:rFonts w:hint="eastAsia"/>
              </w:rPr>
            </w:pPr>
            <w:r>
              <w:rPr>
                <w:rFonts w:ascii="Consolas" w:hAnsi="Consolas" w:eastAsia="Consolas"/>
                <w:sz w:val="18"/>
              </w:rPr>
              <w:t xml:space="preserve">  contactNumber: "13800138000"</w:t>
            </w:r>
          </w:p>
          <w:p w14:paraId="550FBCD3">
            <w:pPr>
              <w:spacing w:after="0" w:line="280" w:lineRule="exact"/>
              <w:rPr>
                <w:rFonts w:hint="eastAsia"/>
              </w:rPr>
            </w:pPr>
            <w:r>
              <w:rPr>
                <w:rFonts w:ascii="Consolas" w:hAnsi="Consolas" w:eastAsia="Consolas"/>
                <w:sz w:val="18"/>
              </w:rPr>
              <w:t>}).then(data =&gt; {</w:t>
            </w:r>
          </w:p>
          <w:p w14:paraId="57CBD413">
            <w:pPr>
              <w:spacing w:after="0" w:line="280" w:lineRule="exact"/>
              <w:rPr>
                <w:rFonts w:hint="eastAsia"/>
              </w:rPr>
            </w:pPr>
            <w:r>
              <w:rPr>
                <w:rFonts w:ascii="Consolas" w:hAnsi="Consolas" w:eastAsia="Consolas"/>
                <w:sz w:val="18"/>
              </w:rPr>
              <w:t xml:space="preserve">  if (data.code === 1) {</w:t>
            </w:r>
          </w:p>
          <w:p w14:paraId="4193CC8C">
            <w:pPr>
              <w:spacing w:after="0" w:line="280" w:lineRule="exact"/>
              <w:rPr>
                <w:rFonts w:hint="eastAsia"/>
              </w:rPr>
            </w:pPr>
            <w:r>
              <w:rPr>
                <w:rFonts w:ascii="Consolas" w:hAnsi="Consolas" w:eastAsia="Consolas"/>
                <w:sz w:val="18"/>
              </w:rPr>
              <w:t xml:space="preserve">    console.log("Contact name:", data.data.name);</w:t>
            </w:r>
          </w:p>
          <w:p w14:paraId="5E1AE30F">
            <w:pPr>
              <w:spacing w:after="0" w:line="280" w:lineRule="exact"/>
              <w:rPr>
                <w:rFonts w:hint="eastAsia"/>
              </w:rPr>
            </w:pPr>
            <w:r>
              <w:rPr>
                <w:rFonts w:ascii="Consolas" w:hAnsi="Consolas" w:eastAsia="Consolas"/>
                <w:sz w:val="18"/>
              </w:rPr>
              <w:t xml:space="preserve">  }</w:t>
            </w:r>
          </w:p>
          <w:p w14:paraId="4885AC3C">
            <w:pPr>
              <w:spacing w:after="0" w:line="280" w:lineRule="exact"/>
              <w:rPr>
                <w:rFonts w:hint="eastAsia"/>
              </w:rPr>
            </w:pPr>
            <w:r>
              <w:rPr>
                <w:rFonts w:ascii="Consolas" w:hAnsi="Consolas" w:eastAsia="Consolas"/>
                <w:sz w:val="18"/>
              </w:rPr>
              <w:t>}).catch(error =&gt; {</w:t>
            </w:r>
          </w:p>
          <w:p w14:paraId="4B2D6851">
            <w:pPr>
              <w:spacing w:after="0" w:line="280" w:lineRule="exact"/>
              <w:rPr>
                <w:rFonts w:hint="eastAsia"/>
              </w:rPr>
            </w:pPr>
            <w:r>
              <w:rPr>
                <w:rFonts w:ascii="Consolas" w:hAnsi="Consolas" w:eastAsia="Consolas"/>
                <w:sz w:val="18"/>
              </w:rPr>
              <w:t xml:space="preserve">  console.log("error:", error);</w:t>
            </w:r>
          </w:p>
          <w:p w14:paraId="2807C232">
            <w:pPr>
              <w:spacing w:after="0" w:line="280" w:lineRule="exact"/>
              <w:rPr>
                <w:rFonts w:hint="eastAsia"/>
              </w:rPr>
            </w:pPr>
            <w:r>
              <w:rPr>
                <w:rFonts w:ascii="Consolas" w:hAnsi="Consolas" w:eastAsia="Consolas"/>
                <w:sz w:val="18"/>
              </w:rPr>
              <w:t>});</w:t>
            </w:r>
          </w:p>
        </w:tc>
      </w:tr>
    </w:tbl>
    <w:p w14:paraId="5906ADBF">
      <w:pPr>
        <w:spacing w:after="40"/>
        <w:rPr>
          <w:rFonts w:hint="eastAsia"/>
        </w:rPr>
      </w:pPr>
    </w:p>
    <w:p w14:paraId="70445D9D">
      <w:pPr>
        <w:pStyle w:val="6"/>
      </w:pPr>
      <w:bookmarkStart w:id="52" w:name="_Toc14478"/>
      <w:r>
        <w:rPr>
          <w:rFonts w:ascii="微软雅黑" w:hAnsi="微软雅黑" w:eastAsia="微软雅黑"/>
          <w:color w:val="2E74B5"/>
          <w:sz w:val="26"/>
        </w:rPr>
        <w:t>3.1.13 addOrEditContact</w:t>
      </w:r>
      <w:bookmarkEnd w:id="52"/>
    </w:p>
    <w:p w14:paraId="26F63DB1">
      <w:pPr>
        <w:spacing w:before="40" w:after="40"/>
        <w:rPr>
          <w:rFonts w:hint="eastAsia"/>
          <w:i/>
        </w:rPr>
      </w:pPr>
      <w:r>
        <w:t>Add or edit contact.</w:t>
      </w:r>
      <w:r>
        <w:rPr>
          <w:i/>
        </w:rPr>
        <w:t xml:space="preserve"> </w:t>
      </w:r>
    </w:p>
    <w:p w14:paraId="4C6E4629">
      <w:pPr>
        <w:spacing w:before="40" w:after="40"/>
        <w:rPr>
          <w:rFonts w:hint="eastAsia"/>
          <w:i/>
          <w:color w:val="666666"/>
        </w:rPr>
      </w:pPr>
    </w:p>
    <w:p w14:paraId="02069158">
      <w:pPr>
        <w:spacing w:before="40" w:after="40"/>
        <w:rPr>
          <w:rFonts w:hint="eastAsia"/>
          <w:i/>
          <w:color w:val="666666"/>
        </w:rPr>
      </w:pPr>
      <w:r>
        <w:rPr>
          <w:rFonts w:hint="eastAsia"/>
          <w:i/>
          <w:color w:val="666666"/>
        </w:rPr>
        <w:t>Supported starting from JSSDK version 1.0.0</w:t>
      </w:r>
    </w:p>
    <w:p w14:paraId="51028F3F">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69ACF277">
      <w:pPr>
        <w:spacing w:before="40" w:after="40"/>
        <w:rPr>
          <w:rFonts w:hint="eastAsia"/>
          <w:b/>
        </w:rPr>
      </w:pPr>
    </w:p>
    <w:p w14:paraId="657D79EB">
      <w:pPr>
        <w:spacing w:before="40" w:after="40"/>
        <w:rPr>
          <w:rFonts w:hint="eastAsia"/>
        </w:rPr>
      </w:pPr>
      <w:r>
        <w:rPr>
          <w:b/>
        </w:rPr>
        <w:t>pluginName: bizPlugin</w:t>
      </w:r>
    </w:p>
    <w:p w14:paraId="19BB06E3">
      <w:pPr>
        <w:spacing w:before="40" w:after="40"/>
        <w:rPr>
          <w:rFonts w:hint="eastAsia"/>
        </w:rPr>
      </w:pPr>
      <w:r>
        <w:rPr>
          <w:b/>
        </w:rPr>
        <w:t>actionName: addOrEditContact</w:t>
      </w:r>
    </w:p>
    <w:p w14:paraId="3CFE6708">
      <w:pPr>
        <w:spacing w:before="40" w:after="40"/>
        <w:rPr>
          <w:rFonts w:hint="eastAsia"/>
          <w:b/>
          <w:lang w:eastAsia="zh-CN"/>
        </w:rPr>
      </w:pPr>
    </w:p>
    <w:p w14:paraId="3703F620">
      <w:pPr>
        <w:spacing w:before="40" w:after="40"/>
        <w:rPr>
          <w:rFonts w:hint="eastAsia"/>
        </w:rPr>
      </w:pPr>
      <w:r>
        <w:rPr>
          <w:rFonts w:hint="eastAsia"/>
          <w:b/>
          <w:lang w:eastAsia="zh-CN"/>
        </w:rPr>
        <w:t>Permission</w:t>
      </w:r>
      <w:r>
        <w:rPr>
          <w:b/>
        </w:rPr>
        <w:t>：</w:t>
      </w:r>
      <w:r>
        <w:t>MINIAPP_READ_CONTACTS</w:t>
      </w:r>
    </w:p>
    <w:p w14:paraId="18C1B7EA">
      <w:pPr>
        <w:spacing w:before="40" w:after="40"/>
        <w:rPr>
          <w:rFonts w:hint="eastAsia"/>
          <w:b/>
          <w:lang w:eastAsia="zh-CN"/>
        </w:rPr>
      </w:pPr>
    </w:p>
    <w:p w14:paraId="2E06044A">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11BF6E2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37DF5C7B">
            <w:pPr>
              <w:jc w:val="center"/>
              <w:rPr>
                <w:rFonts w:hint="eastAsia"/>
              </w:rPr>
            </w:pPr>
            <w:r>
              <w:rPr>
                <w:b/>
                <w:color w:val="FFFFFF"/>
              </w:rPr>
              <w:t>Parameter Name</w:t>
            </w:r>
          </w:p>
        </w:tc>
        <w:tc>
          <w:tcPr>
            <w:tcW w:w="2351" w:type="dxa"/>
            <w:shd w:val="clear" w:color="auto" w:fill="4472C4"/>
          </w:tcPr>
          <w:p w14:paraId="0EEBAD1C">
            <w:pPr>
              <w:jc w:val="center"/>
              <w:rPr>
                <w:rFonts w:hint="eastAsia"/>
              </w:rPr>
            </w:pPr>
            <w:r>
              <w:rPr>
                <w:b/>
                <w:color w:val="FFFFFF"/>
              </w:rPr>
              <w:t>Required</w:t>
            </w:r>
          </w:p>
        </w:tc>
        <w:tc>
          <w:tcPr>
            <w:tcW w:w="2351" w:type="dxa"/>
            <w:shd w:val="clear" w:color="auto" w:fill="4472C4"/>
          </w:tcPr>
          <w:p w14:paraId="025CB729">
            <w:pPr>
              <w:jc w:val="center"/>
              <w:rPr>
                <w:rFonts w:hint="eastAsia"/>
              </w:rPr>
            </w:pPr>
            <w:r>
              <w:rPr>
                <w:rFonts w:hint="eastAsia"/>
                <w:b/>
                <w:color w:val="FFFFFF"/>
              </w:rPr>
              <w:t>Type</w:t>
            </w:r>
          </w:p>
        </w:tc>
        <w:tc>
          <w:tcPr>
            <w:tcW w:w="2351" w:type="dxa"/>
            <w:shd w:val="clear" w:color="auto" w:fill="4472C4"/>
          </w:tcPr>
          <w:p w14:paraId="39EB44E9">
            <w:pPr>
              <w:jc w:val="center"/>
              <w:rPr>
                <w:rFonts w:hint="eastAsia"/>
              </w:rPr>
            </w:pPr>
            <w:r>
              <w:rPr>
                <w:rFonts w:hint="eastAsia"/>
                <w:b/>
                <w:color w:val="FFFFFF"/>
                <w:lang w:eastAsia="zh-CN"/>
              </w:rPr>
              <w:t>Description</w:t>
            </w:r>
          </w:p>
        </w:tc>
      </w:tr>
      <w:tr w14:paraId="10B0AFC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7F16791">
            <w:pPr>
              <w:rPr>
                <w:rFonts w:hint="eastAsia"/>
              </w:rPr>
            </w:pPr>
            <w:r>
              <w:rPr>
                <w:sz w:val="18"/>
              </w:rPr>
              <w:t>contactMode</w:t>
            </w:r>
          </w:p>
        </w:tc>
        <w:tc>
          <w:tcPr>
            <w:tcW w:w="2351" w:type="dxa"/>
          </w:tcPr>
          <w:p w14:paraId="031F159F">
            <w:pPr>
              <w:rPr>
                <w:rFonts w:hint="eastAsia"/>
              </w:rPr>
            </w:pPr>
            <w:r>
              <w:rPr>
                <w:rFonts w:hint="eastAsia"/>
                <w:sz w:val="18"/>
              </w:rPr>
              <w:t>Yes</w:t>
            </w:r>
          </w:p>
        </w:tc>
        <w:tc>
          <w:tcPr>
            <w:tcW w:w="2351" w:type="dxa"/>
          </w:tcPr>
          <w:p w14:paraId="5A8D369F">
            <w:pPr>
              <w:rPr>
                <w:rFonts w:hint="eastAsia"/>
              </w:rPr>
            </w:pPr>
            <w:r>
              <w:rPr>
                <w:sz w:val="18"/>
              </w:rPr>
              <w:t>string</w:t>
            </w:r>
          </w:p>
        </w:tc>
        <w:tc>
          <w:tcPr>
            <w:tcW w:w="2351" w:type="dxa"/>
          </w:tcPr>
          <w:p w14:paraId="76756500">
            <w:pPr>
              <w:rPr>
                <w:rFonts w:hint="eastAsia"/>
              </w:rPr>
            </w:pPr>
            <w:r>
              <w:rPr>
                <w:sz w:val="18"/>
              </w:rPr>
              <w:t>Contact mode</w:t>
            </w:r>
          </w:p>
        </w:tc>
      </w:tr>
      <w:tr w14:paraId="58D61AD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65544C05">
            <w:pPr>
              <w:rPr>
                <w:rFonts w:hint="eastAsia"/>
              </w:rPr>
            </w:pPr>
            <w:r>
              <w:rPr>
                <w:sz w:val="18"/>
              </w:rPr>
              <w:t>name</w:t>
            </w:r>
          </w:p>
        </w:tc>
        <w:tc>
          <w:tcPr>
            <w:tcW w:w="2351" w:type="dxa"/>
            <w:shd w:val="clear" w:color="auto" w:fill="F2F2F2"/>
          </w:tcPr>
          <w:p w14:paraId="6DF536C7">
            <w:pPr>
              <w:rPr>
                <w:rFonts w:hint="eastAsia"/>
              </w:rPr>
            </w:pPr>
            <w:r>
              <w:rPr>
                <w:rFonts w:hint="eastAsia"/>
                <w:sz w:val="18"/>
              </w:rPr>
              <w:t>Yes</w:t>
            </w:r>
          </w:p>
        </w:tc>
        <w:tc>
          <w:tcPr>
            <w:tcW w:w="2351" w:type="dxa"/>
            <w:shd w:val="clear" w:color="auto" w:fill="F2F2F2"/>
          </w:tcPr>
          <w:p w14:paraId="73435DC3">
            <w:pPr>
              <w:rPr>
                <w:rFonts w:hint="eastAsia"/>
              </w:rPr>
            </w:pPr>
            <w:r>
              <w:rPr>
                <w:sz w:val="18"/>
              </w:rPr>
              <w:t>string</w:t>
            </w:r>
          </w:p>
        </w:tc>
        <w:tc>
          <w:tcPr>
            <w:tcW w:w="2351" w:type="dxa"/>
            <w:shd w:val="clear" w:color="auto" w:fill="F2F2F2"/>
          </w:tcPr>
          <w:p w14:paraId="7A70EA36">
            <w:pPr>
              <w:rPr>
                <w:rFonts w:hint="eastAsia"/>
              </w:rPr>
            </w:pPr>
            <w:r>
              <w:rPr>
                <w:sz w:val="18"/>
              </w:rPr>
              <w:t>Contact name</w:t>
            </w:r>
          </w:p>
        </w:tc>
      </w:tr>
      <w:tr w14:paraId="317C947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8D19D3A">
            <w:pPr>
              <w:rPr>
                <w:rFonts w:hint="eastAsia"/>
              </w:rPr>
            </w:pPr>
            <w:r>
              <w:rPr>
                <w:sz w:val="18"/>
              </w:rPr>
              <w:t>number</w:t>
            </w:r>
          </w:p>
        </w:tc>
        <w:tc>
          <w:tcPr>
            <w:tcW w:w="2351" w:type="dxa"/>
          </w:tcPr>
          <w:p w14:paraId="0C89871A">
            <w:pPr>
              <w:rPr>
                <w:rFonts w:hint="eastAsia"/>
              </w:rPr>
            </w:pPr>
            <w:r>
              <w:rPr>
                <w:rFonts w:hint="eastAsia"/>
                <w:sz w:val="18"/>
              </w:rPr>
              <w:t>Yes</w:t>
            </w:r>
          </w:p>
        </w:tc>
        <w:tc>
          <w:tcPr>
            <w:tcW w:w="2351" w:type="dxa"/>
          </w:tcPr>
          <w:p w14:paraId="1310996F">
            <w:pPr>
              <w:rPr>
                <w:rFonts w:hint="eastAsia"/>
              </w:rPr>
            </w:pPr>
            <w:r>
              <w:rPr>
                <w:sz w:val="18"/>
              </w:rPr>
              <w:t>string</w:t>
            </w:r>
          </w:p>
        </w:tc>
        <w:tc>
          <w:tcPr>
            <w:tcW w:w="2351" w:type="dxa"/>
          </w:tcPr>
          <w:p w14:paraId="7EDAF882">
            <w:pPr>
              <w:rPr>
                <w:rFonts w:hint="eastAsia"/>
              </w:rPr>
            </w:pPr>
            <w:r>
              <w:rPr>
                <w:sz w:val="18"/>
              </w:rPr>
              <w:t>Contact phone number</w:t>
            </w:r>
          </w:p>
        </w:tc>
      </w:tr>
    </w:tbl>
    <w:p w14:paraId="1358F2E6">
      <w:pPr>
        <w:spacing w:after="40"/>
        <w:rPr>
          <w:rFonts w:hint="eastAsia"/>
        </w:rPr>
      </w:pPr>
    </w:p>
    <w:p w14:paraId="24C66198">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459A4C6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68E6D97A">
            <w:pPr>
              <w:jc w:val="center"/>
              <w:rPr>
                <w:rFonts w:hint="eastAsia"/>
              </w:rPr>
            </w:pPr>
            <w:r>
              <w:rPr>
                <w:b/>
                <w:color w:val="FFFFFF"/>
              </w:rPr>
              <w:t>Parameter Name</w:t>
            </w:r>
          </w:p>
        </w:tc>
        <w:tc>
          <w:tcPr>
            <w:tcW w:w="2351" w:type="dxa"/>
            <w:shd w:val="clear" w:color="auto" w:fill="4472C4"/>
          </w:tcPr>
          <w:p w14:paraId="7B3204DE">
            <w:pPr>
              <w:jc w:val="center"/>
              <w:rPr>
                <w:rFonts w:hint="eastAsia"/>
              </w:rPr>
            </w:pPr>
            <w:r>
              <w:rPr>
                <w:b/>
                <w:color w:val="FFFFFF"/>
              </w:rPr>
              <w:t>Required</w:t>
            </w:r>
          </w:p>
        </w:tc>
        <w:tc>
          <w:tcPr>
            <w:tcW w:w="2351" w:type="dxa"/>
            <w:shd w:val="clear" w:color="auto" w:fill="4472C4"/>
          </w:tcPr>
          <w:p w14:paraId="48F1B9E6">
            <w:pPr>
              <w:jc w:val="center"/>
              <w:rPr>
                <w:rFonts w:hint="eastAsia"/>
              </w:rPr>
            </w:pPr>
            <w:r>
              <w:rPr>
                <w:rFonts w:hint="eastAsia"/>
                <w:b/>
                <w:color w:val="FFFFFF"/>
              </w:rPr>
              <w:t>Type</w:t>
            </w:r>
          </w:p>
        </w:tc>
        <w:tc>
          <w:tcPr>
            <w:tcW w:w="2351" w:type="dxa"/>
            <w:shd w:val="clear" w:color="auto" w:fill="4472C4"/>
          </w:tcPr>
          <w:p w14:paraId="7C759321">
            <w:pPr>
              <w:jc w:val="center"/>
              <w:rPr>
                <w:rFonts w:hint="eastAsia"/>
              </w:rPr>
            </w:pPr>
            <w:r>
              <w:rPr>
                <w:rFonts w:hint="eastAsia"/>
                <w:b/>
                <w:color w:val="FFFFFF"/>
                <w:lang w:eastAsia="zh-CN"/>
              </w:rPr>
              <w:t>Description</w:t>
            </w:r>
          </w:p>
        </w:tc>
      </w:tr>
      <w:tr w14:paraId="5ABFD25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B70F496">
            <w:pPr>
              <w:rPr>
                <w:rFonts w:hint="eastAsia"/>
              </w:rPr>
            </w:pPr>
            <w:r>
              <w:rPr>
                <w:sz w:val="18"/>
              </w:rPr>
              <w:t>code</w:t>
            </w:r>
          </w:p>
        </w:tc>
        <w:tc>
          <w:tcPr>
            <w:tcW w:w="2351" w:type="dxa"/>
          </w:tcPr>
          <w:p w14:paraId="4764060B">
            <w:pPr>
              <w:rPr>
                <w:rFonts w:hint="eastAsia"/>
              </w:rPr>
            </w:pPr>
            <w:r>
              <w:rPr>
                <w:rFonts w:hint="eastAsia"/>
                <w:sz w:val="18"/>
              </w:rPr>
              <w:t>Yes</w:t>
            </w:r>
          </w:p>
        </w:tc>
        <w:tc>
          <w:tcPr>
            <w:tcW w:w="2351" w:type="dxa"/>
          </w:tcPr>
          <w:p w14:paraId="6348AEE2">
            <w:pPr>
              <w:rPr>
                <w:rFonts w:hint="eastAsia"/>
              </w:rPr>
            </w:pPr>
            <w:r>
              <w:rPr>
                <w:sz w:val="18"/>
              </w:rPr>
              <w:t>number</w:t>
            </w:r>
          </w:p>
        </w:tc>
        <w:tc>
          <w:tcPr>
            <w:tcW w:w="2351" w:type="dxa"/>
          </w:tcPr>
          <w:p w14:paraId="7669FA9A">
            <w:pPr>
              <w:rPr>
                <w:rFonts w:hint="eastAsia"/>
              </w:rPr>
            </w:pPr>
            <w:r>
              <w:rPr>
                <w:sz w:val="18"/>
              </w:rPr>
              <w:t>Response code: 1 success, 0 failure</w:t>
            </w:r>
          </w:p>
        </w:tc>
      </w:tr>
      <w:tr w14:paraId="3F0AA62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0BF633B2">
            <w:pPr>
              <w:rPr>
                <w:rFonts w:hint="eastAsia"/>
              </w:rPr>
            </w:pPr>
            <w:r>
              <w:rPr>
                <w:sz w:val="18"/>
              </w:rPr>
              <w:t>message</w:t>
            </w:r>
          </w:p>
        </w:tc>
        <w:tc>
          <w:tcPr>
            <w:tcW w:w="2351" w:type="dxa"/>
            <w:shd w:val="clear" w:color="auto" w:fill="F2F2F2"/>
          </w:tcPr>
          <w:p w14:paraId="7F29FB71">
            <w:pPr>
              <w:rPr>
                <w:rFonts w:hint="eastAsia"/>
              </w:rPr>
            </w:pPr>
            <w:r>
              <w:rPr>
                <w:rFonts w:hint="eastAsia"/>
                <w:sz w:val="18"/>
              </w:rPr>
              <w:t>Yes</w:t>
            </w:r>
          </w:p>
        </w:tc>
        <w:tc>
          <w:tcPr>
            <w:tcW w:w="2351" w:type="dxa"/>
            <w:shd w:val="clear" w:color="auto" w:fill="F2F2F2"/>
          </w:tcPr>
          <w:p w14:paraId="08A01EB5">
            <w:pPr>
              <w:rPr>
                <w:rFonts w:hint="eastAsia"/>
              </w:rPr>
            </w:pPr>
            <w:r>
              <w:rPr>
                <w:sz w:val="18"/>
              </w:rPr>
              <w:t>string</w:t>
            </w:r>
          </w:p>
        </w:tc>
        <w:tc>
          <w:tcPr>
            <w:tcW w:w="2351" w:type="dxa"/>
            <w:shd w:val="clear" w:color="auto" w:fill="F2F2F2"/>
          </w:tcPr>
          <w:p w14:paraId="01C6B497">
            <w:pPr>
              <w:rPr>
                <w:rFonts w:hint="eastAsia"/>
              </w:rPr>
            </w:pPr>
            <w:r>
              <w:rPr>
                <w:sz w:val="18"/>
              </w:rPr>
              <w:t>Response message</w:t>
            </w:r>
          </w:p>
        </w:tc>
      </w:tr>
      <w:tr w14:paraId="33DFB3A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693E5FB">
            <w:pPr>
              <w:rPr>
                <w:rFonts w:hint="eastAsia"/>
              </w:rPr>
            </w:pPr>
            <w:r>
              <w:rPr>
                <w:sz w:val="18"/>
              </w:rPr>
              <w:t>data</w:t>
            </w:r>
          </w:p>
        </w:tc>
        <w:tc>
          <w:tcPr>
            <w:tcW w:w="2351" w:type="dxa"/>
          </w:tcPr>
          <w:p w14:paraId="42EA9C2F">
            <w:pPr>
              <w:rPr>
                <w:rFonts w:hint="eastAsia"/>
              </w:rPr>
            </w:pPr>
            <w:r>
              <w:rPr>
                <w:rFonts w:hint="eastAsia"/>
                <w:sz w:val="18"/>
              </w:rPr>
              <w:t>Yes</w:t>
            </w:r>
          </w:p>
        </w:tc>
        <w:tc>
          <w:tcPr>
            <w:tcW w:w="2351" w:type="dxa"/>
          </w:tcPr>
          <w:p w14:paraId="3D769449">
            <w:pPr>
              <w:rPr>
                <w:rFonts w:hint="eastAsia"/>
              </w:rPr>
            </w:pPr>
            <w:r>
              <w:rPr>
                <w:sz w:val="18"/>
              </w:rPr>
              <w:t>object</w:t>
            </w:r>
          </w:p>
        </w:tc>
        <w:tc>
          <w:tcPr>
            <w:tcW w:w="2351" w:type="dxa"/>
          </w:tcPr>
          <w:p w14:paraId="09238CDD">
            <w:pPr>
              <w:rPr>
                <w:rFonts w:hint="eastAsia"/>
              </w:rPr>
            </w:pPr>
            <w:r>
              <w:rPr>
                <w:sz w:val="18"/>
              </w:rPr>
              <w:t>Response data</w:t>
            </w:r>
          </w:p>
        </w:tc>
      </w:tr>
    </w:tbl>
    <w:p w14:paraId="27FCF94C">
      <w:pPr>
        <w:spacing w:after="40"/>
        <w:rPr>
          <w:rFonts w:hint="eastAsia"/>
        </w:rPr>
      </w:pPr>
    </w:p>
    <w:p w14:paraId="2D082852">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52F0CE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7991B86D">
            <w:pPr>
              <w:spacing w:after="0" w:line="280" w:lineRule="exact"/>
              <w:rPr>
                <w:rFonts w:hint="eastAsia"/>
              </w:rPr>
            </w:pPr>
            <w:r>
              <w:rPr>
                <w:rFonts w:ascii="Consolas" w:hAnsi="Consolas" w:eastAsia="Consolas"/>
                <w:sz w:val="18"/>
              </w:rPr>
              <w:t>plugins.bizPlugin.addOrEditContact({</w:t>
            </w:r>
          </w:p>
          <w:p w14:paraId="665D160C">
            <w:pPr>
              <w:spacing w:after="0" w:line="280" w:lineRule="exact"/>
              <w:rPr>
                <w:rFonts w:hint="eastAsia"/>
              </w:rPr>
            </w:pPr>
            <w:r>
              <w:rPr>
                <w:rFonts w:ascii="Consolas" w:hAnsi="Consolas" w:eastAsia="Consolas"/>
                <w:sz w:val="18"/>
              </w:rPr>
              <w:t xml:space="preserve">  contactMode: "phone",</w:t>
            </w:r>
          </w:p>
          <w:p w14:paraId="1C23AC4B">
            <w:pPr>
              <w:spacing w:after="0" w:line="280" w:lineRule="exact"/>
              <w:rPr>
                <w:rFonts w:hint="eastAsia"/>
              </w:rPr>
            </w:pPr>
            <w:r>
              <w:rPr>
                <w:rFonts w:ascii="Consolas" w:hAnsi="Consolas" w:eastAsia="Consolas"/>
                <w:sz w:val="18"/>
              </w:rPr>
              <w:t xml:space="preserve">  name: "</w:t>
            </w:r>
            <w:r>
              <w:rPr>
                <w:rFonts w:hint="eastAsia" w:ascii="Consolas" w:hAnsi="Consolas" w:eastAsia="宋体"/>
                <w:sz w:val="18"/>
                <w:lang w:eastAsia="zh-CN"/>
              </w:rPr>
              <w:t>Zhang San</w:t>
            </w:r>
            <w:r>
              <w:rPr>
                <w:rFonts w:ascii="Consolas" w:hAnsi="Consolas" w:eastAsia="Consolas"/>
                <w:sz w:val="18"/>
              </w:rPr>
              <w:t>",</w:t>
            </w:r>
          </w:p>
          <w:p w14:paraId="1F957C3C">
            <w:pPr>
              <w:spacing w:after="0" w:line="280" w:lineRule="exact"/>
              <w:rPr>
                <w:rFonts w:hint="eastAsia"/>
              </w:rPr>
            </w:pPr>
            <w:r>
              <w:rPr>
                <w:rFonts w:ascii="Consolas" w:hAnsi="Consolas" w:eastAsia="Consolas"/>
                <w:sz w:val="18"/>
              </w:rPr>
              <w:t xml:space="preserve">  number: "13800138000"</w:t>
            </w:r>
          </w:p>
          <w:p w14:paraId="44CBCC1C">
            <w:pPr>
              <w:spacing w:after="0" w:line="280" w:lineRule="exact"/>
              <w:rPr>
                <w:rFonts w:hint="eastAsia"/>
              </w:rPr>
            </w:pPr>
            <w:r>
              <w:rPr>
                <w:rFonts w:ascii="Consolas" w:hAnsi="Consolas" w:eastAsia="Consolas"/>
                <w:sz w:val="18"/>
              </w:rPr>
              <w:t>}).then(data =&gt; {</w:t>
            </w:r>
          </w:p>
          <w:p w14:paraId="59621E7E">
            <w:pPr>
              <w:spacing w:after="0" w:line="280" w:lineRule="exact"/>
              <w:rPr>
                <w:rFonts w:hint="eastAsia"/>
              </w:rPr>
            </w:pPr>
            <w:r>
              <w:rPr>
                <w:rFonts w:ascii="Consolas" w:hAnsi="Consolas" w:eastAsia="Consolas"/>
                <w:sz w:val="18"/>
              </w:rPr>
              <w:t xml:space="preserve">  if (data.code === 1) {</w:t>
            </w:r>
          </w:p>
          <w:p w14:paraId="2438BD30">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2FBEA61E">
            <w:pPr>
              <w:spacing w:after="0" w:line="280" w:lineRule="exact"/>
              <w:rPr>
                <w:rFonts w:hint="eastAsia"/>
              </w:rPr>
            </w:pPr>
            <w:r>
              <w:rPr>
                <w:rFonts w:ascii="Consolas" w:hAnsi="Consolas" w:eastAsia="Consolas"/>
                <w:sz w:val="18"/>
              </w:rPr>
              <w:t xml:space="preserve">  }</w:t>
            </w:r>
          </w:p>
          <w:p w14:paraId="3FF791E8">
            <w:pPr>
              <w:spacing w:after="0" w:line="280" w:lineRule="exact"/>
              <w:rPr>
                <w:rFonts w:hint="eastAsia"/>
              </w:rPr>
            </w:pPr>
            <w:r>
              <w:rPr>
                <w:rFonts w:ascii="Consolas" w:hAnsi="Consolas" w:eastAsia="Consolas"/>
                <w:sz w:val="18"/>
              </w:rPr>
              <w:t>}).catch(error =&gt; {</w:t>
            </w:r>
          </w:p>
          <w:p w14:paraId="17A5564A">
            <w:pPr>
              <w:spacing w:after="0" w:line="280" w:lineRule="exact"/>
              <w:rPr>
                <w:rFonts w:hint="eastAsia"/>
              </w:rPr>
            </w:pPr>
            <w:r>
              <w:rPr>
                <w:rFonts w:ascii="Consolas" w:hAnsi="Consolas" w:eastAsia="Consolas"/>
                <w:sz w:val="18"/>
              </w:rPr>
              <w:t xml:space="preserve">  console.log("error:", error);</w:t>
            </w:r>
          </w:p>
          <w:p w14:paraId="3CEC02AA">
            <w:pPr>
              <w:spacing w:after="0" w:line="280" w:lineRule="exact"/>
              <w:rPr>
                <w:rFonts w:hint="eastAsia"/>
              </w:rPr>
            </w:pPr>
            <w:r>
              <w:rPr>
                <w:rFonts w:ascii="Consolas" w:hAnsi="Consolas" w:eastAsia="Consolas"/>
                <w:sz w:val="18"/>
              </w:rPr>
              <w:t>});</w:t>
            </w:r>
          </w:p>
        </w:tc>
      </w:tr>
    </w:tbl>
    <w:p w14:paraId="390F996B">
      <w:pPr>
        <w:spacing w:after="40"/>
        <w:rPr>
          <w:rFonts w:hint="eastAsia"/>
        </w:rPr>
      </w:pPr>
    </w:p>
    <w:p w14:paraId="267D75FD">
      <w:pPr>
        <w:pStyle w:val="6"/>
      </w:pPr>
      <w:bookmarkStart w:id="53" w:name="_Toc9710"/>
      <w:r>
        <w:rPr>
          <w:rFonts w:ascii="微软雅黑" w:hAnsi="微软雅黑" w:eastAsia="微软雅黑"/>
          <w:color w:val="2E74B5"/>
          <w:sz w:val="26"/>
        </w:rPr>
        <w:t>3.1.14 closeWindow</w:t>
      </w:r>
      <w:bookmarkEnd w:id="53"/>
    </w:p>
    <w:p w14:paraId="362435C4">
      <w:pPr>
        <w:spacing w:before="40" w:after="40"/>
        <w:rPr>
          <w:rFonts w:hint="eastAsia"/>
          <w:lang w:eastAsia="zh-CN"/>
        </w:rPr>
      </w:pPr>
      <w:r>
        <w:rPr>
          <w:rFonts w:hint="eastAsia"/>
          <w:lang w:eastAsia="zh-CN"/>
        </w:rPr>
        <w:t>Close IMS DC Application.</w:t>
      </w:r>
    </w:p>
    <w:p w14:paraId="0D0E969D">
      <w:pPr>
        <w:spacing w:before="40" w:after="40"/>
        <w:rPr>
          <w:rFonts w:hint="eastAsia"/>
          <w:lang w:eastAsia="zh-CN"/>
        </w:rPr>
      </w:pPr>
    </w:p>
    <w:p w14:paraId="03B4C22E">
      <w:pPr>
        <w:spacing w:before="40" w:after="40"/>
        <w:rPr>
          <w:rFonts w:hint="eastAsia"/>
          <w:i/>
          <w:color w:val="666666"/>
        </w:rPr>
      </w:pPr>
      <w:r>
        <w:rPr>
          <w:rFonts w:hint="eastAsia"/>
          <w:i/>
          <w:color w:val="666666"/>
        </w:rPr>
        <w:t>Supported starting from JSSDK version 1.0.0</w:t>
      </w:r>
    </w:p>
    <w:p w14:paraId="488A1A94">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45</w:t>
      </w:r>
    </w:p>
    <w:p w14:paraId="12309ABA">
      <w:pPr>
        <w:spacing w:before="40" w:after="40"/>
        <w:rPr>
          <w:rFonts w:hint="eastAsia"/>
          <w:i/>
          <w:color w:val="666666"/>
          <w:lang w:eastAsia="zh-CN"/>
        </w:rPr>
      </w:pPr>
    </w:p>
    <w:p w14:paraId="5139EACC">
      <w:pPr>
        <w:spacing w:before="40" w:after="40"/>
        <w:rPr>
          <w:rFonts w:hint="eastAsia"/>
        </w:rPr>
      </w:pPr>
      <w:r>
        <w:rPr>
          <w:b/>
        </w:rPr>
        <w:t>pluginName: bizPlugin</w:t>
      </w:r>
    </w:p>
    <w:p w14:paraId="35F16DA7">
      <w:pPr>
        <w:spacing w:before="40" w:after="40"/>
        <w:rPr>
          <w:rFonts w:hint="eastAsia"/>
        </w:rPr>
      </w:pPr>
      <w:r>
        <w:rPr>
          <w:b/>
        </w:rPr>
        <w:t>actionName: closeWindow</w:t>
      </w:r>
    </w:p>
    <w:p w14:paraId="34D49C66">
      <w:pPr>
        <w:spacing w:before="40" w:after="40"/>
        <w:rPr>
          <w:rFonts w:hint="eastAsia"/>
          <w:b/>
        </w:rPr>
      </w:pPr>
    </w:p>
    <w:p w14:paraId="11A94A4E">
      <w:pPr>
        <w:spacing w:before="40" w:after="40"/>
        <w:rPr>
          <w:rFonts w:hint="eastAsia"/>
          <w:b/>
        </w:rPr>
      </w:pPr>
      <w:r>
        <w:rPr>
          <w:b/>
        </w:rPr>
        <w:t>Request Parameters</w:t>
      </w:r>
    </w:p>
    <w:p w14:paraId="240FEE2A">
      <w:pPr>
        <w:spacing w:before="40" w:after="40"/>
        <w:rPr>
          <w:rFonts w:hint="eastAsia"/>
          <w:bCs/>
          <w:lang w:eastAsia="zh-CN"/>
        </w:rPr>
      </w:pPr>
      <w:r>
        <w:rPr>
          <w:rFonts w:hint="eastAsia"/>
          <w:bCs/>
          <w:lang w:eastAsia="zh-CN"/>
        </w:rPr>
        <w:t>None</w:t>
      </w:r>
    </w:p>
    <w:p w14:paraId="76D60123">
      <w:pPr>
        <w:spacing w:before="40" w:after="40"/>
        <w:rPr>
          <w:rFonts w:hint="eastAsia"/>
          <w:b/>
          <w:lang w:eastAsia="zh-CN"/>
        </w:rPr>
      </w:pPr>
    </w:p>
    <w:p w14:paraId="46A862E9">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51B5E16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278CA7DC">
            <w:pPr>
              <w:jc w:val="center"/>
              <w:rPr>
                <w:rFonts w:hint="eastAsia"/>
              </w:rPr>
            </w:pPr>
            <w:r>
              <w:rPr>
                <w:b/>
                <w:color w:val="FFFFFF"/>
              </w:rPr>
              <w:t>Parameter Name</w:t>
            </w:r>
          </w:p>
        </w:tc>
        <w:tc>
          <w:tcPr>
            <w:tcW w:w="2351" w:type="dxa"/>
            <w:shd w:val="clear" w:color="auto" w:fill="4472C4"/>
          </w:tcPr>
          <w:p w14:paraId="5A107C03">
            <w:pPr>
              <w:jc w:val="center"/>
              <w:rPr>
                <w:rFonts w:hint="eastAsia"/>
              </w:rPr>
            </w:pPr>
            <w:r>
              <w:rPr>
                <w:b/>
                <w:color w:val="FFFFFF"/>
              </w:rPr>
              <w:t>Required</w:t>
            </w:r>
          </w:p>
        </w:tc>
        <w:tc>
          <w:tcPr>
            <w:tcW w:w="2351" w:type="dxa"/>
            <w:shd w:val="clear" w:color="auto" w:fill="4472C4"/>
          </w:tcPr>
          <w:p w14:paraId="457257CE">
            <w:pPr>
              <w:jc w:val="center"/>
              <w:rPr>
                <w:rFonts w:hint="eastAsia"/>
              </w:rPr>
            </w:pPr>
            <w:r>
              <w:rPr>
                <w:rFonts w:hint="eastAsia"/>
                <w:b/>
                <w:color w:val="FFFFFF"/>
              </w:rPr>
              <w:t>Type</w:t>
            </w:r>
          </w:p>
        </w:tc>
        <w:tc>
          <w:tcPr>
            <w:tcW w:w="2351" w:type="dxa"/>
            <w:shd w:val="clear" w:color="auto" w:fill="4472C4"/>
          </w:tcPr>
          <w:p w14:paraId="4E9F5612">
            <w:pPr>
              <w:jc w:val="center"/>
              <w:rPr>
                <w:rFonts w:hint="eastAsia"/>
              </w:rPr>
            </w:pPr>
            <w:r>
              <w:rPr>
                <w:rFonts w:hint="eastAsia"/>
                <w:b/>
                <w:color w:val="FFFFFF"/>
                <w:lang w:eastAsia="zh-CN"/>
              </w:rPr>
              <w:t>Description</w:t>
            </w:r>
          </w:p>
        </w:tc>
      </w:tr>
      <w:tr w14:paraId="04D7C91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9943535">
            <w:pPr>
              <w:rPr>
                <w:rFonts w:hint="eastAsia"/>
              </w:rPr>
            </w:pPr>
            <w:r>
              <w:rPr>
                <w:sz w:val="18"/>
              </w:rPr>
              <w:t>code</w:t>
            </w:r>
          </w:p>
        </w:tc>
        <w:tc>
          <w:tcPr>
            <w:tcW w:w="2351" w:type="dxa"/>
          </w:tcPr>
          <w:p w14:paraId="55CA0C77">
            <w:pPr>
              <w:rPr>
                <w:rFonts w:hint="eastAsia"/>
              </w:rPr>
            </w:pPr>
            <w:r>
              <w:rPr>
                <w:rFonts w:hint="eastAsia"/>
                <w:sz w:val="18"/>
              </w:rPr>
              <w:t>Yes</w:t>
            </w:r>
          </w:p>
        </w:tc>
        <w:tc>
          <w:tcPr>
            <w:tcW w:w="2351" w:type="dxa"/>
          </w:tcPr>
          <w:p w14:paraId="434D25BE">
            <w:pPr>
              <w:rPr>
                <w:rFonts w:hint="eastAsia"/>
              </w:rPr>
            </w:pPr>
            <w:r>
              <w:rPr>
                <w:sz w:val="18"/>
              </w:rPr>
              <w:t>number</w:t>
            </w:r>
          </w:p>
        </w:tc>
        <w:tc>
          <w:tcPr>
            <w:tcW w:w="2351" w:type="dxa"/>
          </w:tcPr>
          <w:p w14:paraId="01ADD52D">
            <w:pPr>
              <w:rPr>
                <w:rFonts w:hint="eastAsia"/>
                <w:lang w:eastAsia="zh-CN"/>
              </w:rPr>
            </w:pPr>
            <w:r>
              <w:rPr>
                <w:sz w:val="18"/>
                <w:lang w:eastAsia="zh-CN"/>
              </w:rPr>
              <w:t>Response code: 1 success, 0 failure, -1 cancelled</w:t>
            </w:r>
          </w:p>
        </w:tc>
      </w:tr>
      <w:tr w14:paraId="6D39590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654A0B23">
            <w:pPr>
              <w:rPr>
                <w:rFonts w:hint="eastAsia"/>
              </w:rPr>
            </w:pPr>
            <w:r>
              <w:rPr>
                <w:sz w:val="18"/>
              </w:rPr>
              <w:t>message</w:t>
            </w:r>
          </w:p>
        </w:tc>
        <w:tc>
          <w:tcPr>
            <w:tcW w:w="2351" w:type="dxa"/>
            <w:shd w:val="clear" w:color="auto" w:fill="F2F2F2"/>
          </w:tcPr>
          <w:p w14:paraId="649A2CBF">
            <w:pPr>
              <w:rPr>
                <w:rFonts w:hint="eastAsia"/>
              </w:rPr>
            </w:pPr>
            <w:r>
              <w:rPr>
                <w:rFonts w:hint="eastAsia"/>
                <w:sz w:val="18"/>
              </w:rPr>
              <w:t>Yes</w:t>
            </w:r>
          </w:p>
        </w:tc>
        <w:tc>
          <w:tcPr>
            <w:tcW w:w="2351" w:type="dxa"/>
            <w:shd w:val="clear" w:color="auto" w:fill="F2F2F2"/>
          </w:tcPr>
          <w:p w14:paraId="09B393A6">
            <w:pPr>
              <w:rPr>
                <w:rFonts w:hint="eastAsia"/>
              </w:rPr>
            </w:pPr>
            <w:r>
              <w:rPr>
                <w:sz w:val="18"/>
              </w:rPr>
              <w:t>string</w:t>
            </w:r>
          </w:p>
        </w:tc>
        <w:tc>
          <w:tcPr>
            <w:tcW w:w="2351" w:type="dxa"/>
            <w:shd w:val="clear" w:color="auto" w:fill="F2F2F2"/>
          </w:tcPr>
          <w:p w14:paraId="49340F3C">
            <w:pPr>
              <w:rPr>
                <w:rFonts w:hint="eastAsia"/>
              </w:rPr>
            </w:pPr>
            <w:r>
              <w:rPr>
                <w:sz w:val="18"/>
              </w:rPr>
              <w:t>Response message</w:t>
            </w:r>
          </w:p>
        </w:tc>
      </w:tr>
      <w:tr w14:paraId="7F50501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C19080E">
            <w:pPr>
              <w:rPr>
                <w:rFonts w:hint="eastAsia"/>
              </w:rPr>
            </w:pPr>
            <w:r>
              <w:rPr>
                <w:sz w:val="18"/>
              </w:rPr>
              <w:t>data</w:t>
            </w:r>
          </w:p>
        </w:tc>
        <w:tc>
          <w:tcPr>
            <w:tcW w:w="2351" w:type="dxa"/>
          </w:tcPr>
          <w:p w14:paraId="7756E902">
            <w:pPr>
              <w:rPr>
                <w:rFonts w:hint="eastAsia"/>
              </w:rPr>
            </w:pPr>
            <w:r>
              <w:rPr>
                <w:rFonts w:hint="eastAsia"/>
                <w:sz w:val="18"/>
              </w:rPr>
              <w:t>Yes</w:t>
            </w:r>
          </w:p>
        </w:tc>
        <w:tc>
          <w:tcPr>
            <w:tcW w:w="2351" w:type="dxa"/>
          </w:tcPr>
          <w:p w14:paraId="5C35EF74">
            <w:pPr>
              <w:rPr>
                <w:rFonts w:hint="eastAsia"/>
              </w:rPr>
            </w:pPr>
            <w:r>
              <w:rPr>
                <w:sz w:val="18"/>
              </w:rPr>
              <w:t>object</w:t>
            </w:r>
          </w:p>
        </w:tc>
        <w:tc>
          <w:tcPr>
            <w:tcW w:w="2351" w:type="dxa"/>
          </w:tcPr>
          <w:p w14:paraId="1C302D8E">
            <w:pPr>
              <w:rPr>
                <w:rFonts w:hint="eastAsia"/>
              </w:rPr>
            </w:pPr>
            <w:r>
              <w:rPr>
                <w:sz w:val="18"/>
              </w:rPr>
              <w:t>Response message</w:t>
            </w:r>
          </w:p>
        </w:tc>
      </w:tr>
    </w:tbl>
    <w:p w14:paraId="471D6257">
      <w:pPr>
        <w:spacing w:after="40"/>
        <w:rPr>
          <w:rFonts w:hint="eastAsia"/>
        </w:rPr>
      </w:pPr>
    </w:p>
    <w:p w14:paraId="2E097F77">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7AEFD85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6ED1A509">
            <w:pPr>
              <w:spacing w:after="0" w:line="280" w:lineRule="exact"/>
              <w:rPr>
                <w:rFonts w:hint="eastAsia"/>
              </w:rPr>
            </w:pPr>
            <w:r>
              <w:rPr>
                <w:rFonts w:ascii="Consolas" w:hAnsi="Consolas" w:eastAsia="Consolas"/>
                <w:sz w:val="18"/>
              </w:rPr>
              <w:t>plugins.bizPlugin.closeWindow().then(data =&gt; {</w:t>
            </w:r>
          </w:p>
          <w:p w14:paraId="7BB53317">
            <w:pPr>
              <w:spacing w:after="0" w:line="280" w:lineRule="exact"/>
              <w:rPr>
                <w:rFonts w:hint="eastAsia"/>
              </w:rPr>
            </w:pPr>
            <w:r>
              <w:rPr>
                <w:rFonts w:ascii="Consolas" w:hAnsi="Consolas" w:eastAsia="Consolas"/>
                <w:sz w:val="18"/>
              </w:rPr>
              <w:t xml:space="preserve">  if (data.code === 1) {</w:t>
            </w:r>
          </w:p>
          <w:p w14:paraId="7175FE0D">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56A02CEF">
            <w:pPr>
              <w:spacing w:after="0" w:line="280" w:lineRule="exact"/>
              <w:rPr>
                <w:rFonts w:hint="eastAsia"/>
              </w:rPr>
            </w:pPr>
            <w:r>
              <w:rPr>
                <w:rFonts w:ascii="Consolas" w:hAnsi="Consolas" w:eastAsia="Consolas"/>
                <w:sz w:val="18"/>
              </w:rPr>
              <w:t xml:space="preserve">  }</w:t>
            </w:r>
          </w:p>
          <w:p w14:paraId="59E8C289">
            <w:pPr>
              <w:spacing w:after="0" w:line="280" w:lineRule="exact"/>
              <w:rPr>
                <w:rFonts w:hint="eastAsia"/>
              </w:rPr>
            </w:pPr>
            <w:r>
              <w:rPr>
                <w:rFonts w:ascii="Consolas" w:hAnsi="Consolas" w:eastAsia="Consolas"/>
                <w:sz w:val="18"/>
              </w:rPr>
              <w:t>}).catch(error =&gt; {</w:t>
            </w:r>
          </w:p>
          <w:p w14:paraId="517BE952">
            <w:pPr>
              <w:spacing w:after="0" w:line="280" w:lineRule="exact"/>
              <w:rPr>
                <w:rFonts w:hint="eastAsia"/>
              </w:rPr>
            </w:pPr>
            <w:r>
              <w:rPr>
                <w:rFonts w:ascii="Consolas" w:hAnsi="Consolas" w:eastAsia="Consolas"/>
                <w:sz w:val="18"/>
              </w:rPr>
              <w:t xml:space="preserve">  console.log("error:", error);</w:t>
            </w:r>
          </w:p>
          <w:p w14:paraId="19B2C9AE">
            <w:pPr>
              <w:spacing w:after="0" w:line="280" w:lineRule="exact"/>
              <w:rPr>
                <w:rFonts w:hint="eastAsia"/>
              </w:rPr>
            </w:pPr>
            <w:r>
              <w:rPr>
                <w:rFonts w:ascii="Consolas" w:hAnsi="Consolas" w:eastAsia="Consolas"/>
                <w:sz w:val="18"/>
              </w:rPr>
              <w:t>});</w:t>
            </w:r>
          </w:p>
        </w:tc>
      </w:tr>
    </w:tbl>
    <w:p w14:paraId="5E4BBAC0">
      <w:pPr>
        <w:spacing w:after="40"/>
        <w:rPr>
          <w:rFonts w:hint="eastAsia"/>
        </w:rPr>
      </w:pPr>
    </w:p>
    <w:p w14:paraId="1A4851A9">
      <w:pPr>
        <w:pStyle w:val="6"/>
      </w:pPr>
      <w:bookmarkStart w:id="54" w:name="_Toc31795"/>
      <w:r>
        <w:rPr>
          <w:rFonts w:ascii="微软雅黑" w:hAnsi="微软雅黑" w:eastAsia="微软雅黑"/>
          <w:color w:val="2E74B5"/>
          <w:sz w:val="26"/>
        </w:rPr>
        <w:t>3.1.15 getVersions</w:t>
      </w:r>
      <w:bookmarkEnd w:id="54"/>
    </w:p>
    <w:p w14:paraId="3CE34E05">
      <w:pPr>
        <w:spacing w:before="40" w:after="40"/>
        <w:rPr>
          <w:rFonts w:hint="eastAsia"/>
          <w:lang w:eastAsia="zh-CN"/>
        </w:rPr>
      </w:pPr>
      <w:r>
        <w:rPr>
          <w:lang w:eastAsia="zh-CN"/>
        </w:rPr>
        <w:t>Obtain OS and SDK version information.</w:t>
      </w:r>
    </w:p>
    <w:p w14:paraId="6B93E98C">
      <w:pPr>
        <w:spacing w:before="40" w:after="40"/>
        <w:rPr>
          <w:rFonts w:hint="eastAsia"/>
          <w:i/>
          <w:color w:val="666666"/>
        </w:rPr>
      </w:pPr>
    </w:p>
    <w:p w14:paraId="66CB4E10">
      <w:pPr>
        <w:spacing w:before="40" w:after="40"/>
        <w:rPr>
          <w:rFonts w:hint="eastAsia"/>
          <w:i/>
          <w:color w:val="666666"/>
        </w:rPr>
      </w:pPr>
      <w:r>
        <w:rPr>
          <w:rFonts w:hint="eastAsia"/>
          <w:i/>
          <w:color w:val="666666"/>
        </w:rPr>
        <w:t>Supported starting from JSSDK version 1.0.0</w:t>
      </w:r>
    </w:p>
    <w:p w14:paraId="207EAE88">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7F553FA6">
      <w:pPr>
        <w:spacing w:before="40" w:after="40"/>
        <w:rPr>
          <w:rFonts w:hint="eastAsia"/>
          <w:b/>
        </w:rPr>
      </w:pPr>
    </w:p>
    <w:p w14:paraId="5C809DE7">
      <w:pPr>
        <w:spacing w:before="40" w:after="40"/>
        <w:rPr>
          <w:rFonts w:hint="eastAsia"/>
        </w:rPr>
      </w:pPr>
      <w:r>
        <w:rPr>
          <w:b/>
        </w:rPr>
        <w:t>pluginName: bizPlugin</w:t>
      </w:r>
    </w:p>
    <w:p w14:paraId="4D369DC1">
      <w:pPr>
        <w:spacing w:before="40" w:after="40"/>
        <w:rPr>
          <w:rFonts w:hint="eastAsia"/>
        </w:rPr>
      </w:pPr>
      <w:r>
        <w:rPr>
          <w:b/>
        </w:rPr>
        <w:t>actionName: getVersions</w:t>
      </w:r>
    </w:p>
    <w:p w14:paraId="7E8926F1">
      <w:pPr>
        <w:spacing w:before="40" w:after="40"/>
        <w:rPr>
          <w:rFonts w:hint="eastAsia"/>
          <w:b/>
          <w:lang w:eastAsia="zh-CN"/>
        </w:rPr>
      </w:pPr>
    </w:p>
    <w:p w14:paraId="52C5FCA6">
      <w:pPr>
        <w:spacing w:before="40" w:after="40"/>
        <w:rPr>
          <w:rFonts w:hint="eastAsia"/>
          <w:b/>
        </w:rPr>
      </w:pPr>
      <w:r>
        <w:rPr>
          <w:b/>
        </w:rPr>
        <w:t>Request Parameters</w:t>
      </w:r>
    </w:p>
    <w:p w14:paraId="107A4C5E">
      <w:pPr>
        <w:spacing w:before="40" w:after="40"/>
        <w:rPr>
          <w:rFonts w:hint="eastAsia"/>
          <w:bCs/>
          <w:lang w:eastAsia="zh-CN"/>
        </w:rPr>
      </w:pPr>
      <w:r>
        <w:rPr>
          <w:rFonts w:hint="eastAsia"/>
          <w:bCs/>
          <w:lang w:eastAsia="zh-CN"/>
        </w:rPr>
        <w:t>None</w:t>
      </w:r>
    </w:p>
    <w:p w14:paraId="5B0E45D9">
      <w:pPr>
        <w:spacing w:before="40" w:after="40"/>
        <w:rPr>
          <w:rFonts w:hint="eastAsia"/>
          <w:b/>
          <w:lang w:eastAsia="zh-CN"/>
        </w:rPr>
      </w:pPr>
    </w:p>
    <w:p w14:paraId="5197209E">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0FD6D23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46070EE2">
            <w:pPr>
              <w:jc w:val="center"/>
              <w:rPr>
                <w:rFonts w:hint="eastAsia"/>
              </w:rPr>
            </w:pPr>
            <w:r>
              <w:rPr>
                <w:b/>
                <w:color w:val="FFFFFF"/>
              </w:rPr>
              <w:t>Parameter Name</w:t>
            </w:r>
          </w:p>
        </w:tc>
        <w:tc>
          <w:tcPr>
            <w:tcW w:w="2351" w:type="dxa"/>
            <w:shd w:val="clear" w:color="auto" w:fill="4472C4"/>
          </w:tcPr>
          <w:p w14:paraId="17D2C567">
            <w:pPr>
              <w:jc w:val="center"/>
              <w:rPr>
                <w:rFonts w:hint="eastAsia"/>
              </w:rPr>
            </w:pPr>
            <w:r>
              <w:rPr>
                <w:b/>
                <w:color w:val="FFFFFF"/>
              </w:rPr>
              <w:t>Required</w:t>
            </w:r>
          </w:p>
        </w:tc>
        <w:tc>
          <w:tcPr>
            <w:tcW w:w="2351" w:type="dxa"/>
            <w:shd w:val="clear" w:color="auto" w:fill="4472C4"/>
          </w:tcPr>
          <w:p w14:paraId="0BEBB6F8">
            <w:pPr>
              <w:jc w:val="center"/>
              <w:rPr>
                <w:rFonts w:hint="eastAsia"/>
              </w:rPr>
            </w:pPr>
            <w:r>
              <w:rPr>
                <w:rFonts w:hint="eastAsia"/>
                <w:b/>
                <w:color w:val="FFFFFF"/>
              </w:rPr>
              <w:t>Type</w:t>
            </w:r>
          </w:p>
        </w:tc>
        <w:tc>
          <w:tcPr>
            <w:tcW w:w="2351" w:type="dxa"/>
            <w:shd w:val="clear" w:color="auto" w:fill="4472C4"/>
          </w:tcPr>
          <w:p w14:paraId="6CD7048F">
            <w:pPr>
              <w:jc w:val="center"/>
              <w:rPr>
                <w:rFonts w:hint="eastAsia"/>
              </w:rPr>
            </w:pPr>
            <w:r>
              <w:rPr>
                <w:rFonts w:hint="eastAsia"/>
                <w:b/>
                <w:color w:val="FFFFFF"/>
                <w:lang w:eastAsia="zh-CN"/>
              </w:rPr>
              <w:t>Description</w:t>
            </w:r>
          </w:p>
        </w:tc>
      </w:tr>
      <w:tr w14:paraId="430DFAC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F4A7F89">
            <w:pPr>
              <w:rPr>
                <w:rFonts w:hint="eastAsia"/>
              </w:rPr>
            </w:pPr>
            <w:r>
              <w:rPr>
                <w:sz w:val="18"/>
              </w:rPr>
              <w:t>code</w:t>
            </w:r>
          </w:p>
        </w:tc>
        <w:tc>
          <w:tcPr>
            <w:tcW w:w="2351" w:type="dxa"/>
          </w:tcPr>
          <w:p w14:paraId="280B8D87">
            <w:pPr>
              <w:rPr>
                <w:rFonts w:hint="eastAsia"/>
              </w:rPr>
            </w:pPr>
            <w:r>
              <w:rPr>
                <w:rFonts w:hint="eastAsia"/>
                <w:sz w:val="18"/>
              </w:rPr>
              <w:t>Yes</w:t>
            </w:r>
          </w:p>
        </w:tc>
        <w:tc>
          <w:tcPr>
            <w:tcW w:w="2351" w:type="dxa"/>
          </w:tcPr>
          <w:p w14:paraId="5E4136F4">
            <w:pPr>
              <w:rPr>
                <w:rFonts w:hint="eastAsia"/>
              </w:rPr>
            </w:pPr>
            <w:r>
              <w:rPr>
                <w:sz w:val="18"/>
              </w:rPr>
              <w:t>number</w:t>
            </w:r>
          </w:p>
        </w:tc>
        <w:tc>
          <w:tcPr>
            <w:tcW w:w="2351" w:type="dxa"/>
          </w:tcPr>
          <w:p w14:paraId="06E6105A">
            <w:pPr>
              <w:rPr>
                <w:rFonts w:hint="eastAsia"/>
                <w:lang w:eastAsia="zh-CN"/>
              </w:rPr>
            </w:pPr>
            <w:r>
              <w:rPr>
                <w:sz w:val="18"/>
                <w:lang w:eastAsia="zh-CN"/>
              </w:rPr>
              <w:t>Response code: 1 success, 0 failure, -1 cancelled</w:t>
            </w:r>
          </w:p>
        </w:tc>
      </w:tr>
      <w:tr w14:paraId="26979C7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0A5A72F9">
            <w:pPr>
              <w:rPr>
                <w:rFonts w:hint="eastAsia"/>
              </w:rPr>
            </w:pPr>
            <w:r>
              <w:rPr>
                <w:sz w:val="18"/>
              </w:rPr>
              <w:t>message</w:t>
            </w:r>
          </w:p>
        </w:tc>
        <w:tc>
          <w:tcPr>
            <w:tcW w:w="2351" w:type="dxa"/>
            <w:shd w:val="clear" w:color="auto" w:fill="F2F2F2"/>
          </w:tcPr>
          <w:p w14:paraId="4AF9634B">
            <w:pPr>
              <w:rPr>
                <w:rFonts w:hint="eastAsia"/>
              </w:rPr>
            </w:pPr>
            <w:r>
              <w:rPr>
                <w:rFonts w:hint="eastAsia"/>
                <w:sz w:val="18"/>
              </w:rPr>
              <w:t>Yes</w:t>
            </w:r>
          </w:p>
        </w:tc>
        <w:tc>
          <w:tcPr>
            <w:tcW w:w="2351" w:type="dxa"/>
            <w:shd w:val="clear" w:color="auto" w:fill="F2F2F2"/>
          </w:tcPr>
          <w:p w14:paraId="5C630DDC">
            <w:pPr>
              <w:rPr>
                <w:rFonts w:hint="eastAsia"/>
              </w:rPr>
            </w:pPr>
            <w:r>
              <w:rPr>
                <w:sz w:val="18"/>
              </w:rPr>
              <w:t>string</w:t>
            </w:r>
          </w:p>
        </w:tc>
        <w:tc>
          <w:tcPr>
            <w:tcW w:w="2351" w:type="dxa"/>
            <w:shd w:val="clear" w:color="auto" w:fill="F2F2F2"/>
          </w:tcPr>
          <w:p w14:paraId="5F17940D">
            <w:pPr>
              <w:rPr>
                <w:rFonts w:hint="eastAsia"/>
              </w:rPr>
            </w:pPr>
            <w:r>
              <w:rPr>
                <w:sz w:val="18"/>
              </w:rPr>
              <w:t>Response message</w:t>
            </w:r>
          </w:p>
        </w:tc>
      </w:tr>
      <w:tr w14:paraId="2F3A189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15AC16C">
            <w:pPr>
              <w:rPr>
                <w:rFonts w:hint="eastAsia"/>
              </w:rPr>
            </w:pPr>
            <w:r>
              <w:rPr>
                <w:sz w:val="18"/>
              </w:rPr>
              <w:t>data.osVersionCode</w:t>
            </w:r>
          </w:p>
        </w:tc>
        <w:tc>
          <w:tcPr>
            <w:tcW w:w="2351" w:type="dxa"/>
          </w:tcPr>
          <w:p w14:paraId="31BB228E">
            <w:pPr>
              <w:rPr>
                <w:rFonts w:hint="eastAsia"/>
              </w:rPr>
            </w:pPr>
            <w:r>
              <w:rPr>
                <w:rFonts w:hint="eastAsia"/>
                <w:sz w:val="18"/>
              </w:rPr>
              <w:t>Yes</w:t>
            </w:r>
          </w:p>
        </w:tc>
        <w:tc>
          <w:tcPr>
            <w:tcW w:w="2351" w:type="dxa"/>
          </w:tcPr>
          <w:p w14:paraId="73295EA6">
            <w:pPr>
              <w:rPr>
                <w:rFonts w:hint="eastAsia"/>
              </w:rPr>
            </w:pPr>
            <w:r>
              <w:rPr>
                <w:sz w:val="18"/>
              </w:rPr>
              <w:t>string</w:t>
            </w:r>
          </w:p>
        </w:tc>
        <w:tc>
          <w:tcPr>
            <w:tcW w:w="2351" w:type="dxa"/>
          </w:tcPr>
          <w:p w14:paraId="152107EF">
            <w:pPr>
              <w:rPr>
                <w:rFonts w:hint="eastAsia"/>
              </w:rPr>
            </w:pPr>
            <w:r>
              <w:rPr>
                <w:sz w:val="18"/>
              </w:rPr>
              <w:t>OS version SDK_INT</w:t>
            </w:r>
          </w:p>
        </w:tc>
      </w:tr>
      <w:tr w14:paraId="3E3713C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62CE3E9B">
            <w:pPr>
              <w:rPr>
                <w:rFonts w:hint="eastAsia"/>
              </w:rPr>
            </w:pPr>
            <w:r>
              <w:rPr>
                <w:sz w:val="18"/>
              </w:rPr>
              <w:t>data.osVersionName</w:t>
            </w:r>
          </w:p>
        </w:tc>
        <w:tc>
          <w:tcPr>
            <w:tcW w:w="2351" w:type="dxa"/>
            <w:shd w:val="clear" w:color="auto" w:fill="F2F2F2"/>
          </w:tcPr>
          <w:p w14:paraId="1D44B3C7">
            <w:pPr>
              <w:rPr>
                <w:rFonts w:hint="eastAsia"/>
              </w:rPr>
            </w:pPr>
            <w:r>
              <w:rPr>
                <w:rFonts w:hint="eastAsia"/>
                <w:sz w:val="18"/>
              </w:rPr>
              <w:t>Yes</w:t>
            </w:r>
          </w:p>
        </w:tc>
        <w:tc>
          <w:tcPr>
            <w:tcW w:w="2351" w:type="dxa"/>
            <w:shd w:val="clear" w:color="auto" w:fill="F2F2F2"/>
          </w:tcPr>
          <w:p w14:paraId="6FB1893F">
            <w:pPr>
              <w:rPr>
                <w:rFonts w:hint="eastAsia"/>
              </w:rPr>
            </w:pPr>
            <w:r>
              <w:rPr>
                <w:sz w:val="18"/>
              </w:rPr>
              <w:t>string</w:t>
            </w:r>
          </w:p>
        </w:tc>
        <w:tc>
          <w:tcPr>
            <w:tcW w:w="2351" w:type="dxa"/>
            <w:shd w:val="clear" w:color="auto" w:fill="F2F2F2"/>
          </w:tcPr>
          <w:p w14:paraId="08EB1952">
            <w:pPr>
              <w:rPr>
                <w:rFonts w:hint="eastAsia"/>
              </w:rPr>
            </w:pPr>
            <w:r>
              <w:rPr>
                <w:sz w:val="18"/>
              </w:rPr>
              <w:t>OS version name</w:t>
            </w:r>
          </w:p>
        </w:tc>
      </w:tr>
      <w:tr w14:paraId="3DF7081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1FE09C9">
            <w:pPr>
              <w:rPr>
                <w:rFonts w:hint="eastAsia"/>
              </w:rPr>
            </w:pPr>
            <w:r>
              <w:rPr>
                <w:sz w:val="18"/>
              </w:rPr>
              <w:t>data.sdkVersionCode</w:t>
            </w:r>
          </w:p>
        </w:tc>
        <w:tc>
          <w:tcPr>
            <w:tcW w:w="2351" w:type="dxa"/>
          </w:tcPr>
          <w:p w14:paraId="69CA5E13">
            <w:pPr>
              <w:rPr>
                <w:rFonts w:hint="eastAsia"/>
              </w:rPr>
            </w:pPr>
            <w:r>
              <w:rPr>
                <w:rFonts w:hint="eastAsia"/>
                <w:sz w:val="18"/>
              </w:rPr>
              <w:t>Yes</w:t>
            </w:r>
          </w:p>
        </w:tc>
        <w:tc>
          <w:tcPr>
            <w:tcW w:w="2351" w:type="dxa"/>
          </w:tcPr>
          <w:p w14:paraId="1387FAFD">
            <w:pPr>
              <w:rPr>
                <w:rFonts w:hint="eastAsia"/>
              </w:rPr>
            </w:pPr>
            <w:r>
              <w:rPr>
                <w:sz w:val="18"/>
              </w:rPr>
              <w:t>string</w:t>
            </w:r>
          </w:p>
        </w:tc>
        <w:tc>
          <w:tcPr>
            <w:tcW w:w="2351" w:type="dxa"/>
          </w:tcPr>
          <w:p w14:paraId="62B46797">
            <w:pPr>
              <w:rPr>
                <w:rFonts w:hint="eastAsia"/>
                <w:lang w:eastAsia="zh-CN"/>
              </w:rPr>
            </w:pPr>
            <w:r>
              <w:rPr>
                <w:rFonts w:hint="eastAsia"/>
                <w:sz w:val="18"/>
                <w:lang w:eastAsia="zh-CN"/>
              </w:rPr>
              <w:t>New Calling</w:t>
            </w:r>
            <w:r>
              <w:rPr>
                <w:sz w:val="18"/>
                <w:lang w:eastAsia="zh-CN"/>
              </w:rPr>
              <w:t xml:space="preserve"> terminal SDK version code</w:t>
            </w:r>
          </w:p>
        </w:tc>
      </w:tr>
      <w:tr w14:paraId="2BF348D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8FE13FA">
            <w:pPr>
              <w:rPr>
                <w:rFonts w:hint="eastAsia"/>
              </w:rPr>
            </w:pPr>
            <w:r>
              <w:rPr>
                <w:sz w:val="18"/>
              </w:rPr>
              <w:t>data.sdkVersionName</w:t>
            </w:r>
          </w:p>
        </w:tc>
        <w:tc>
          <w:tcPr>
            <w:tcW w:w="2351" w:type="dxa"/>
            <w:shd w:val="clear" w:color="auto" w:fill="F2F2F2"/>
          </w:tcPr>
          <w:p w14:paraId="56512B72">
            <w:pPr>
              <w:rPr>
                <w:rFonts w:hint="eastAsia"/>
              </w:rPr>
            </w:pPr>
            <w:r>
              <w:rPr>
                <w:rFonts w:hint="eastAsia"/>
                <w:sz w:val="18"/>
              </w:rPr>
              <w:t>Yes</w:t>
            </w:r>
          </w:p>
        </w:tc>
        <w:tc>
          <w:tcPr>
            <w:tcW w:w="2351" w:type="dxa"/>
            <w:shd w:val="clear" w:color="auto" w:fill="F2F2F2"/>
          </w:tcPr>
          <w:p w14:paraId="02FC9527">
            <w:pPr>
              <w:rPr>
                <w:rFonts w:hint="eastAsia"/>
              </w:rPr>
            </w:pPr>
            <w:r>
              <w:rPr>
                <w:sz w:val="18"/>
              </w:rPr>
              <w:t>string</w:t>
            </w:r>
          </w:p>
        </w:tc>
        <w:tc>
          <w:tcPr>
            <w:tcW w:w="2351" w:type="dxa"/>
            <w:shd w:val="clear" w:color="auto" w:fill="F2F2F2"/>
          </w:tcPr>
          <w:p w14:paraId="2EF29963">
            <w:pPr>
              <w:rPr>
                <w:rFonts w:hint="eastAsia"/>
                <w:lang w:eastAsia="zh-CN"/>
              </w:rPr>
            </w:pPr>
            <w:r>
              <w:rPr>
                <w:rFonts w:hint="eastAsia"/>
                <w:sz w:val="18"/>
                <w:lang w:eastAsia="zh-CN"/>
              </w:rPr>
              <w:t>New Calling</w:t>
            </w:r>
            <w:r>
              <w:rPr>
                <w:sz w:val="18"/>
                <w:lang w:eastAsia="zh-CN"/>
              </w:rPr>
              <w:t xml:space="preserve"> terminal SDK version name</w:t>
            </w:r>
          </w:p>
        </w:tc>
      </w:tr>
      <w:tr w14:paraId="7E9252F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F3EB487">
            <w:pPr>
              <w:rPr>
                <w:rFonts w:hint="eastAsia"/>
              </w:rPr>
            </w:pPr>
            <w:r>
              <w:rPr>
                <w:sz w:val="18"/>
              </w:rPr>
              <w:t>data.jsSdkVersionName</w:t>
            </w:r>
          </w:p>
        </w:tc>
        <w:tc>
          <w:tcPr>
            <w:tcW w:w="2351" w:type="dxa"/>
          </w:tcPr>
          <w:p w14:paraId="13A07703">
            <w:pPr>
              <w:rPr>
                <w:rFonts w:hint="eastAsia"/>
              </w:rPr>
            </w:pPr>
            <w:r>
              <w:rPr>
                <w:rFonts w:hint="eastAsia"/>
                <w:sz w:val="18"/>
              </w:rPr>
              <w:t>Yes</w:t>
            </w:r>
          </w:p>
        </w:tc>
        <w:tc>
          <w:tcPr>
            <w:tcW w:w="2351" w:type="dxa"/>
          </w:tcPr>
          <w:p w14:paraId="0E026B03">
            <w:pPr>
              <w:rPr>
                <w:rFonts w:hint="eastAsia"/>
              </w:rPr>
            </w:pPr>
            <w:r>
              <w:rPr>
                <w:sz w:val="18"/>
              </w:rPr>
              <w:t>string</w:t>
            </w:r>
          </w:p>
        </w:tc>
        <w:tc>
          <w:tcPr>
            <w:tcW w:w="2351" w:type="dxa"/>
          </w:tcPr>
          <w:p w14:paraId="0DCFF90E">
            <w:pPr>
              <w:rPr>
                <w:rFonts w:hint="eastAsia"/>
              </w:rPr>
            </w:pPr>
            <w:r>
              <w:rPr>
                <w:sz w:val="18"/>
              </w:rPr>
              <w:t>JSSDK version name</w:t>
            </w:r>
          </w:p>
        </w:tc>
      </w:tr>
    </w:tbl>
    <w:p w14:paraId="4E84E4FB">
      <w:pPr>
        <w:spacing w:after="40"/>
        <w:rPr>
          <w:rFonts w:hint="eastAsia"/>
        </w:rPr>
      </w:pPr>
    </w:p>
    <w:p w14:paraId="5B514DB8">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53FD266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591F7232">
            <w:pPr>
              <w:spacing w:after="0" w:line="280" w:lineRule="exact"/>
              <w:rPr>
                <w:rFonts w:hint="eastAsia"/>
              </w:rPr>
            </w:pPr>
            <w:r>
              <w:rPr>
                <w:rFonts w:ascii="Consolas" w:hAnsi="Consolas" w:eastAsia="Consolas"/>
                <w:sz w:val="18"/>
              </w:rPr>
              <w:t>plugins.bizPlugin.getVersions().then(data =&gt; {</w:t>
            </w:r>
          </w:p>
          <w:p w14:paraId="266CC6A7">
            <w:pPr>
              <w:spacing w:after="0" w:line="280" w:lineRule="exact"/>
              <w:rPr>
                <w:rFonts w:hint="eastAsia"/>
              </w:rPr>
            </w:pPr>
            <w:r>
              <w:rPr>
                <w:rFonts w:ascii="Consolas" w:hAnsi="Consolas" w:eastAsia="Consolas"/>
                <w:sz w:val="18"/>
              </w:rPr>
              <w:t xml:space="preserve">  if (data.code === 1) {</w:t>
            </w:r>
          </w:p>
          <w:p w14:paraId="360DAA05">
            <w:pPr>
              <w:spacing w:after="0" w:line="280" w:lineRule="exact"/>
              <w:rPr>
                <w:rFonts w:hint="eastAsia"/>
              </w:rPr>
            </w:pPr>
            <w:r>
              <w:rPr>
                <w:rFonts w:ascii="Consolas" w:hAnsi="Consolas" w:eastAsia="Consolas"/>
                <w:sz w:val="18"/>
              </w:rPr>
              <w:t xml:space="preserve">    console.log("OS version:", data.data.osVersionName);</w:t>
            </w:r>
          </w:p>
          <w:p w14:paraId="454041E1">
            <w:pPr>
              <w:spacing w:after="0" w:line="280" w:lineRule="exact"/>
              <w:rPr>
                <w:rFonts w:hint="eastAsia"/>
              </w:rPr>
            </w:pPr>
            <w:r>
              <w:rPr>
                <w:rFonts w:ascii="Consolas" w:hAnsi="Consolas" w:eastAsia="Consolas"/>
                <w:sz w:val="18"/>
              </w:rPr>
              <w:t xml:space="preserve">    console.log("SDK</w:t>
            </w:r>
            <w:r>
              <w:rPr>
                <w:rFonts w:hint="eastAsia" w:ascii="Consolas" w:hAnsi="Consolas" w:eastAsia="宋体"/>
                <w:sz w:val="18"/>
                <w:lang w:eastAsia="zh-CN"/>
              </w:rPr>
              <w:t xml:space="preserve"> version</w:t>
            </w:r>
            <w:r>
              <w:rPr>
                <w:rFonts w:ascii="Consolas" w:hAnsi="Consolas" w:eastAsia="Consolas"/>
                <w:sz w:val="18"/>
              </w:rPr>
              <w:t>:", data.data.sdkVersionName);</w:t>
            </w:r>
          </w:p>
          <w:p w14:paraId="4D2C3A31">
            <w:pPr>
              <w:spacing w:after="0" w:line="280" w:lineRule="exact"/>
              <w:rPr>
                <w:rFonts w:hint="eastAsia"/>
              </w:rPr>
            </w:pPr>
            <w:r>
              <w:rPr>
                <w:rFonts w:ascii="Consolas" w:hAnsi="Consolas" w:eastAsia="Consolas"/>
                <w:sz w:val="18"/>
              </w:rPr>
              <w:t xml:space="preserve">    console.log("JSSDK</w:t>
            </w:r>
            <w:r>
              <w:rPr>
                <w:rFonts w:hint="eastAsia" w:ascii="Consolas" w:hAnsi="Consolas" w:eastAsia="宋体"/>
                <w:sz w:val="18"/>
                <w:lang w:eastAsia="zh-CN"/>
              </w:rPr>
              <w:t xml:space="preserve"> version</w:t>
            </w:r>
            <w:r>
              <w:rPr>
                <w:rFonts w:ascii="Consolas" w:hAnsi="Consolas" w:eastAsia="Consolas"/>
                <w:sz w:val="18"/>
              </w:rPr>
              <w:t>:", data.data.jsSdkVersionName);</w:t>
            </w:r>
          </w:p>
          <w:p w14:paraId="34C14165">
            <w:pPr>
              <w:spacing w:after="0" w:line="280" w:lineRule="exact"/>
              <w:rPr>
                <w:rFonts w:hint="eastAsia"/>
              </w:rPr>
            </w:pPr>
            <w:r>
              <w:rPr>
                <w:rFonts w:ascii="Consolas" w:hAnsi="Consolas" w:eastAsia="Consolas"/>
                <w:sz w:val="18"/>
              </w:rPr>
              <w:t xml:space="preserve">  }</w:t>
            </w:r>
          </w:p>
          <w:p w14:paraId="74F68020">
            <w:pPr>
              <w:spacing w:after="0" w:line="280" w:lineRule="exact"/>
              <w:rPr>
                <w:rFonts w:hint="eastAsia"/>
              </w:rPr>
            </w:pPr>
            <w:r>
              <w:rPr>
                <w:rFonts w:ascii="Consolas" w:hAnsi="Consolas" w:eastAsia="Consolas"/>
                <w:sz w:val="18"/>
              </w:rPr>
              <w:t>}).catch(error =&gt; {</w:t>
            </w:r>
          </w:p>
          <w:p w14:paraId="2F9E53EC">
            <w:pPr>
              <w:spacing w:after="0" w:line="280" w:lineRule="exact"/>
              <w:rPr>
                <w:rFonts w:hint="eastAsia"/>
              </w:rPr>
            </w:pPr>
            <w:r>
              <w:rPr>
                <w:rFonts w:ascii="Consolas" w:hAnsi="Consolas" w:eastAsia="Consolas"/>
                <w:sz w:val="18"/>
              </w:rPr>
              <w:t xml:space="preserve">  console.log("error:", error);</w:t>
            </w:r>
          </w:p>
          <w:p w14:paraId="680647CB">
            <w:pPr>
              <w:spacing w:after="0" w:line="280" w:lineRule="exact"/>
              <w:rPr>
                <w:rFonts w:hint="eastAsia"/>
              </w:rPr>
            </w:pPr>
            <w:r>
              <w:rPr>
                <w:rFonts w:ascii="Consolas" w:hAnsi="Consolas" w:eastAsia="Consolas"/>
                <w:sz w:val="18"/>
              </w:rPr>
              <w:t>});</w:t>
            </w:r>
          </w:p>
        </w:tc>
      </w:tr>
    </w:tbl>
    <w:p w14:paraId="31B69688">
      <w:pPr>
        <w:spacing w:after="40"/>
        <w:rPr>
          <w:rFonts w:hint="eastAsia"/>
        </w:rPr>
      </w:pPr>
    </w:p>
    <w:p w14:paraId="44B9AED5">
      <w:pPr>
        <w:pStyle w:val="6"/>
      </w:pPr>
      <w:bookmarkStart w:id="55" w:name="_Toc4458"/>
      <w:r>
        <w:rPr>
          <w:rFonts w:ascii="微软雅黑" w:hAnsi="微软雅黑" w:eastAsia="微软雅黑"/>
          <w:color w:val="2E74B5"/>
          <w:sz w:val="26"/>
        </w:rPr>
        <w:t>3.1.16 openRemoteApp</w:t>
      </w:r>
      <w:bookmarkEnd w:id="55"/>
    </w:p>
    <w:p w14:paraId="6CE8A3D9">
      <w:pPr>
        <w:spacing w:before="40" w:after="40"/>
        <w:rPr>
          <w:rFonts w:hint="eastAsia"/>
          <w:i/>
        </w:rPr>
      </w:pPr>
      <w:r>
        <w:t xml:space="preserve">Launch remote </w:t>
      </w:r>
      <w:r>
        <w:rPr>
          <w:rFonts w:hint="eastAsia"/>
          <w:lang w:eastAsia="zh-CN"/>
        </w:rPr>
        <w:t>IMS DC Application</w:t>
      </w:r>
      <w:r>
        <w:t>.</w:t>
      </w:r>
      <w:r>
        <w:rPr>
          <w:i/>
        </w:rPr>
        <w:t xml:space="preserve"> </w:t>
      </w:r>
    </w:p>
    <w:p w14:paraId="29F3573B">
      <w:pPr>
        <w:spacing w:before="40" w:after="40"/>
        <w:rPr>
          <w:rFonts w:hint="eastAsia"/>
          <w:i/>
          <w:color w:val="666666"/>
        </w:rPr>
      </w:pPr>
    </w:p>
    <w:p w14:paraId="1483534A">
      <w:pPr>
        <w:spacing w:before="40" w:after="40"/>
        <w:rPr>
          <w:rFonts w:hint="eastAsia"/>
          <w:i/>
          <w:color w:val="666666"/>
        </w:rPr>
      </w:pPr>
      <w:r>
        <w:rPr>
          <w:rFonts w:hint="eastAsia"/>
          <w:i/>
          <w:color w:val="666666"/>
        </w:rPr>
        <w:t>Supported starting from JSSDK version 1.0.0</w:t>
      </w:r>
    </w:p>
    <w:p w14:paraId="0D1EE85F">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27D14A66">
      <w:pPr>
        <w:spacing w:before="40" w:after="40"/>
        <w:rPr>
          <w:rFonts w:hint="eastAsia"/>
          <w:b/>
        </w:rPr>
      </w:pPr>
    </w:p>
    <w:p w14:paraId="0B87F3EB">
      <w:pPr>
        <w:spacing w:before="40" w:after="40"/>
        <w:rPr>
          <w:rFonts w:hint="eastAsia"/>
        </w:rPr>
      </w:pPr>
      <w:r>
        <w:rPr>
          <w:b/>
        </w:rPr>
        <w:t>pluginName: bizPlugin</w:t>
      </w:r>
    </w:p>
    <w:p w14:paraId="79A54433">
      <w:pPr>
        <w:spacing w:before="40" w:after="40"/>
        <w:rPr>
          <w:rFonts w:hint="eastAsia"/>
        </w:rPr>
      </w:pPr>
      <w:r>
        <w:rPr>
          <w:b/>
        </w:rPr>
        <w:t>actionName: openRemoteApp</w:t>
      </w:r>
    </w:p>
    <w:p w14:paraId="1E5197E6">
      <w:pPr>
        <w:spacing w:before="40" w:after="40"/>
        <w:rPr>
          <w:rFonts w:hint="eastAsia"/>
          <w:b/>
          <w:lang w:eastAsia="zh-CN"/>
        </w:rPr>
      </w:pPr>
    </w:p>
    <w:p w14:paraId="0189B5B5">
      <w:pPr>
        <w:spacing w:before="40" w:after="40"/>
        <w:rPr>
          <w:rFonts w:hint="eastAsia"/>
          <w:b/>
        </w:rPr>
      </w:pPr>
      <w:r>
        <w:rPr>
          <w:b/>
        </w:rPr>
        <w:t>Request Parameters</w:t>
      </w:r>
    </w:p>
    <w:p w14:paraId="1B0C91C2">
      <w:pPr>
        <w:spacing w:before="40" w:after="40"/>
        <w:rPr>
          <w:rFonts w:hint="eastAsia"/>
          <w:bCs/>
          <w:lang w:eastAsia="zh-CN"/>
        </w:rPr>
      </w:pPr>
      <w:r>
        <w:rPr>
          <w:rFonts w:hint="eastAsia"/>
          <w:bCs/>
          <w:lang w:eastAsia="zh-CN"/>
        </w:rPr>
        <w:t>None</w:t>
      </w:r>
    </w:p>
    <w:p w14:paraId="6415E34E">
      <w:pPr>
        <w:spacing w:before="40" w:after="40"/>
        <w:rPr>
          <w:rFonts w:hint="eastAsia"/>
          <w:b/>
          <w:lang w:eastAsia="zh-CN"/>
        </w:rPr>
      </w:pPr>
    </w:p>
    <w:p w14:paraId="0DE6C5E5">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511"/>
      </w:tblGrid>
      <w:tr w14:paraId="386BE28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2D14D727">
            <w:pPr>
              <w:jc w:val="center"/>
              <w:rPr>
                <w:rFonts w:hint="eastAsia"/>
              </w:rPr>
            </w:pPr>
            <w:r>
              <w:rPr>
                <w:b/>
                <w:color w:val="FFFFFF"/>
              </w:rPr>
              <w:t>Parameter Name</w:t>
            </w:r>
          </w:p>
        </w:tc>
        <w:tc>
          <w:tcPr>
            <w:tcW w:w="2351" w:type="dxa"/>
            <w:shd w:val="clear" w:color="auto" w:fill="4472C4"/>
          </w:tcPr>
          <w:p w14:paraId="138ECF2F">
            <w:pPr>
              <w:jc w:val="center"/>
              <w:rPr>
                <w:rFonts w:hint="eastAsia"/>
              </w:rPr>
            </w:pPr>
            <w:r>
              <w:rPr>
                <w:b/>
                <w:color w:val="FFFFFF"/>
              </w:rPr>
              <w:t>Required</w:t>
            </w:r>
          </w:p>
        </w:tc>
        <w:tc>
          <w:tcPr>
            <w:tcW w:w="2351" w:type="dxa"/>
            <w:shd w:val="clear" w:color="auto" w:fill="4472C4"/>
          </w:tcPr>
          <w:p w14:paraId="68AEF3A5">
            <w:pPr>
              <w:jc w:val="center"/>
              <w:rPr>
                <w:rFonts w:hint="eastAsia"/>
              </w:rPr>
            </w:pPr>
            <w:r>
              <w:rPr>
                <w:rFonts w:hint="eastAsia"/>
                <w:b/>
                <w:color w:val="FFFFFF"/>
              </w:rPr>
              <w:t>Type</w:t>
            </w:r>
          </w:p>
        </w:tc>
        <w:tc>
          <w:tcPr>
            <w:tcW w:w="2351" w:type="dxa"/>
            <w:shd w:val="clear" w:color="auto" w:fill="4472C4"/>
          </w:tcPr>
          <w:p w14:paraId="1AC5FC47">
            <w:pPr>
              <w:jc w:val="center"/>
              <w:rPr>
                <w:rFonts w:hint="eastAsia"/>
              </w:rPr>
            </w:pPr>
            <w:r>
              <w:rPr>
                <w:rFonts w:hint="eastAsia"/>
                <w:b/>
                <w:color w:val="FFFFFF"/>
                <w:lang w:eastAsia="zh-CN"/>
              </w:rPr>
              <w:t>Description</w:t>
            </w:r>
          </w:p>
        </w:tc>
      </w:tr>
      <w:tr w14:paraId="7E0B6AD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DDDE109">
            <w:pPr>
              <w:rPr>
                <w:rFonts w:hint="eastAsia"/>
              </w:rPr>
            </w:pPr>
            <w:r>
              <w:rPr>
                <w:sz w:val="18"/>
              </w:rPr>
              <w:t>code</w:t>
            </w:r>
          </w:p>
        </w:tc>
        <w:tc>
          <w:tcPr>
            <w:tcW w:w="2351" w:type="dxa"/>
          </w:tcPr>
          <w:p w14:paraId="640ECC24">
            <w:pPr>
              <w:rPr>
                <w:rFonts w:hint="eastAsia"/>
              </w:rPr>
            </w:pPr>
            <w:r>
              <w:rPr>
                <w:rFonts w:hint="eastAsia"/>
                <w:sz w:val="18"/>
              </w:rPr>
              <w:t>Yes</w:t>
            </w:r>
          </w:p>
        </w:tc>
        <w:tc>
          <w:tcPr>
            <w:tcW w:w="2351" w:type="dxa"/>
          </w:tcPr>
          <w:p w14:paraId="26BA71EC">
            <w:pPr>
              <w:rPr>
                <w:rFonts w:hint="eastAsia"/>
              </w:rPr>
            </w:pPr>
            <w:r>
              <w:rPr>
                <w:sz w:val="18"/>
              </w:rPr>
              <w:t>number</w:t>
            </w:r>
          </w:p>
        </w:tc>
        <w:tc>
          <w:tcPr>
            <w:tcW w:w="2351" w:type="dxa"/>
          </w:tcPr>
          <w:p w14:paraId="59B13357">
            <w:pPr>
              <w:rPr>
                <w:rFonts w:hint="eastAsia"/>
                <w:lang w:eastAsia="zh-CN"/>
              </w:rPr>
            </w:pPr>
            <w:r>
              <w:rPr>
                <w:sz w:val="18"/>
                <w:lang w:eastAsia="zh-CN"/>
              </w:rPr>
              <w:t>Response code: 1 success, 0 failure, -1 cancelled</w:t>
            </w:r>
          </w:p>
        </w:tc>
      </w:tr>
      <w:tr w14:paraId="28E0D74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170DC871">
            <w:pPr>
              <w:rPr>
                <w:rFonts w:hint="eastAsia"/>
              </w:rPr>
            </w:pPr>
            <w:r>
              <w:rPr>
                <w:sz w:val="18"/>
              </w:rPr>
              <w:t>message</w:t>
            </w:r>
          </w:p>
        </w:tc>
        <w:tc>
          <w:tcPr>
            <w:tcW w:w="2351" w:type="dxa"/>
            <w:shd w:val="clear" w:color="auto" w:fill="F2F2F2"/>
          </w:tcPr>
          <w:p w14:paraId="06CF5BEA">
            <w:pPr>
              <w:rPr>
                <w:rFonts w:hint="eastAsia"/>
              </w:rPr>
            </w:pPr>
            <w:r>
              <w:rPr>
                <w:rFonts w:hint="eastAsia"/>
                <w:sz w:val="18"/>
              </w:rPr>
              <w:t>Yes</w:t>
            </w:r>
          </w:p>
        </w:tc>
        <w:tc>
          <w:tcPr>
            <w:tcW w:w="2351" w:type="dxa"/>
            <w:shd w:val="clear" w:color="auto" w:fill="F2F2F2"/>
          </w:tcPr>
          <w:p w14:paraId="5C05D0B6">
            <w:pPr>
              <w:rPr>
                <w:rFonts w:hint="eastAsia"/>
              </w:rPr>
            </w:pPr>
            <w:r>
              <w:rPr>
                <w:sz w:val="18"/>
              </w:rPr>
              <w:t>string</w:t>
            </w:r>
          </w:p>
        </w:tc>
        <w:tc>
          <w:tcPr>
            <w:tcW w:w="2351" w:type="dxa"/>
            <w:shd w:val="clear" w:color="auto" w:fill="F2F2F2"/>
          </w:tcPr>
          <w:p w14:paraId="6624B280">
            <w:pPr>
              <w:rPr>
                <w:rFonts w:hint="eastAsia"/>
              </w:rPr>
            </w:pPr>
            <w:r>
              <w:rPr>
                <w:sz w:val="18"/>
              </w:rPr>
              <w:t>Response message</w:t>
            </w:r>
          </w:p>
        </w:tc>
      </w:tr>
      <w:tr w14:paraId="736CAC4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4AFA585">
            <w:pPr>
              <w:rPr>
                <w:rFonts w:hint="eastAsia"/>
              </w:rPr>
            </w:pPr>
            <w:r>
              <w:rPr>
                <w:sz w:val="18"/>
              </w:rPr>
              <w:t>data.resultCode</w:t>
            </w:r>
          </w:p>
        </w:tc>
        <w:tc>
          <w:tcPr>
            <w:tcW w:w="2351" w:type="dxa"/>
          </w:tcPr>
          <w:p w14:paraId="716DBA47">
            <w:pPr>
              <w:rPr>
                <w:rFonts w:hint="eastAsia"/>
              </w:rPr>
            </w:pPr>
            <w:r>
              <w:rPr>
                <w:rFonts w:hint="eastAsia"/>
                <w:sz w:val="18"/>
              </w:rPr>
              <w:t>Yes</w:t>
            </w:r>
          </w:p>
        </w:tc>
        <w:tc>
          <w:tcPr>
            <w:tcW w:w="2351" w:type="dxa"/>
          </w:tcPr>
          <w:p w14:paraId="19902344">
            <w:pPr>
              <w:rPr>
                <w:rFonts w:hint="eastAsia"/>
              </w:rPr>
            </w:pPr>
            <w:r>
              <w:rPr>
                <w:sz w:val="18"/>
              </w:rPr>
              <w:t>number</w:t>
            </w:r>
          </w:p>
        </w:tc>
        <w:tc>
          <w:tcPr>
            <w:tcW w:w="2351" w:type="dxa"/>
          </w:tcPr>
          <w:p w14:paraId="49A5A9B7">
            <w:pPr>
              <w:rPr>
                <w:rFonts w:hint="eastAsia"/>
                <w:lang w:eastAsia="zh-CN"/>
              </w:rPr>
            </w:pPr>
            <w:r>
              <w:rPr>
                <w:sz w:val="18"/>
                <w:lang w:eastAsia="zh-CN"/>
              </w:rPr>
              <w:t>Result code: 0 peer started successfully, 1 peer rejected, 2 peer not subscribed, 3 download</w:t>
            </w:r>
            <w:r>
              <w:rPr>
                <w:sz w:val="18"/>
                <w:lang w:eastAsia="zh-CN"/>
              </w:rPr>
              <w:noBreakHyphen/>
            </w:r>
            <w:r>
              <w:rPr>
                <w:sz w:val="18"/>
                <w:lang w:eastAsia="zh-CN"/>
              </w:rPr>
              <w:t>install</w:t>
            </w:r>
            <w:r>
              <w:rPr>
                <w:sz w:val="18"/>
                <w:lang w:eastAsia="zh-CN"/>
              </w:rPr>
              <w:noBreakHyphen/>
            </w:r>
            <w:r>
              <w:rPr>
                <w:sz w:val="18"/>
                <w:lang w:eastAsia="zh-CN"/>
              </w:rPr>
              <w:t>launch failed</w:t>
            </w:r>
          </w:p>
        </w:tc>
      </w:tr>
    </w:tbl>
    <w:p w14:paraId="2B1A98C8">
      <w:pPr>
        <w:spacing w:after="40"/>
        <w:rPr>
          <w:rFonts w:hint="eastAsia"/>
          <w:lang w:eastAsia="zh-CN"/>
        </w:rPr>
      </w:pPr>
    </w:p>
    <w:p w14:paraId="3663FAE9">
      <w:pPr>
        <w:spacing w:before="40" w:after="40"/>
        <w:rPr>
          <w:rFonts w:hint="eastAsia"/>
          <w:lang w:eastAsia="zh-CN"/>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AC920A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349D96B6">
            <w:pPr>
              <w:spacing w:after="0" w:line="280" w:lineRule="exact"/>
              <w:rPr>
                <w:rFonts w:hint="eastAsia"/>
              </w:rPr>
            </w:pPr>
            <w:r>
              <w:rPr>
                <w:rFonts w:ascii="Consolas" w:hAnsi="Consolas" w:eastAsia="Consolas"/>
                <w:sz w:val="18"/>
              </w:rPr>
              <w:t>plugins.bizPlugin.openRemoteApp().then(data =&gt; {</w:t>
            </w:r>
          </w:p>
          <w:p w14:paraId="1CAB8455">
            <w:pPr>
              <w:spacing w:after="0" w:line="280" w:lineRule="exact"/>
              <w:rPr>
                <w:rFonts w:hint="eastAsia"/>
              </w:rPr>
            </w:pPr>
            <w:r>
              <w:rPr>
                <w:rFonts w:ascii="Consolas" w:hAnsi="Consolas" w:eastAsia="Consolas"/>
                <w:sz w:val="18"/>
              </w:rPr>
              <w:t xml:space="preserve">  if (data.code === 1) {</w:t>
            </w:r>
          </w:p>
          <w:p w14:paraId="7B007DE7">
            <w:pPr>
              <w:spacing w:after="0" w:line="280" w:lineRule="exact"/>
              <w:rPr>
                <w:rFonts w:hint="eastAsia"/>
              </w:rPr>
            </w:pPr>
            <w:r>
              <w:rPr>
                <w:rFonts w:ascii="Consolas" w:hAnsi="Consolas" w:eastAsia="Consolas"/>
                <w:sz w:val="18"/>
              </w:rPr>
              <w:t xml:space="preserve">    console.log("resultCode:", data.data.resultCode);</w:t>
            </w:r>
          </w:p>
          <w:p w14:paraId="5CEAFCA1">
            <w:pPr>
              <w:spacing w:after="0" w:line="280" w:lineRule="exact"/>
              <w:rPr>
                <w:rFonts w:hint="eastAsia"/>
              </w:rPr>
            </w:pPr>
            <w:r>
              <w:rPr>
                <w:rFonts w:ascii="Consolas" w:hAnsi="Consolas" w:eastAsia="Consolas"/>
                <w:sz w:val="18"/>
              </w:rPr>
              <w:t xml:space="preserve">  }</w:t>
            </w:r>
          </w:p>
          <w:p w14:paraId="3DEA941D">
            <w:pPr>
              <w:spacing w:after="0" w:line="280" w:lineRule="exact"/>
              <w:rPr>
                <w:rFonts w:hint="eastAsia"/>
              </w:rPr>
            </w:pPr>
            <w:r>
              <w:rPr>
                <w:rFonts w:ascii="Consolas" w:hAnsi="Consolas" w:eastAsia="Consolas"/>
                <w:sz w:val="18"/>
              </w:rPr>
              <w:t>}).catch(error =&gt; {</w:t>
            </w:r>
          </w:p>
          <w:p w14:paraId="6B40FE64">
            <w:pPr>
              <w:spacing w:after="0" w:line="280" w:lineRule="exact"/>
              <w:rPr>
                <w:rFonts w:hint="eastAsia"/>
              </w:rPr>
            </w:pPr>
            <w:r>
              <w:rPr>
                <w:rFonts w:ascii="Consolas" w:hAnsi="Consolas" w:eastAsia="Consolas"/>
                <w:sz w:val="18"/>
              </w:rPr>
              <w:t xml:space="preserve">  console.log("error:", error);</w:t>
            </w:r>
          </w:p>
          <w:p w14:paraId="376C24B6">
            <w:pPr>
              <w:spacing w:after="0" w:line="280" w:lineRule="exact"/>
              <w:rPr>
                <w:rFonts w:hint="eastAsia"/>
              </w:rPr>
            </w:pPr>
            <w:r>
              <w:rPr>
                <w:rFonts w:ascii="Consolas" w:hAnsi="Consolas" w:eastAsia="Consolas"/>
                <w:sz w:val="18"/>
              </w:rPr>
              <w:t>});</w:t>
            </w:r>
          </w:p>
        </w:tc>
      </w:tr>
    </w:tbl>
    <w:p w14:paraId="20F5710B">
      <w:pPr>
        <w:spacing w:after="40"/>
        <w:rPr>
          <w:rFonts w:hint="eastAsia"/>
        </w:rPr>
      </w:pPr>
    </w:p>
    <w:p w14:paraId="02FE8173">
      <w:pPr>
        <w:pStyle w:val="6"/>
      </w:pPr>
      <w:bookmarkStart w:id="56" w:name="_Toc28704"/>
      <w:r>
        <w:rPr>
          <w:rFonts w:ascii="微软雅黑" w:hAnsi="微软雅黑" w:eastAsia="微软雅黑"/>
          <w:color w:val="2E74B5"/>
          <w:sz w:val="26"/>
        </w:rPr>
        <w:t>3.1.17 windowToBack</w:t>
      </w:r>
      <w:bookmarkEnd w:id="56"/>
    </w:p>
    <w:p w14:paraId="0E6D18E5">
      <w:pPr>
        <w:spacing w:before="40" w:after="40"/>
        <w:rPr>
          <w:rFonts w:hint="eastAsia"/>
          <w:i/>
          <w:lang w:eastAsia="zh-CN"/>
        </w:rPr>
      </w:pPr>
      <w:r>
        <w:rPr>
          <w:lang w:eastAsia="zh-CN"/>
        </w:rPr>
        <w:t xml:space="preserve">Send </w:t>
      </w:r>
      <w:r>
        <w:rPr>
          <w:rFonts w:hint="eastAsia"/>
          <w:lang w:eastAsia="zh-CN"/>
        </w:rPr>
        <w:t>application</w:t>
      </w:r>
      <w:r>
        <w:rPr>
          <w:lang w:eastAsia="zh-CN"/>
        </w:rPr>
        <w:t xml:space="preserve"> to background.</w:t>
      </w:r>
      <w:r>
        <w:rPr>
          <w:i/>
          <w:lang w:eastAsia="zh-CN"/>
        </w:rPr>
        <w:t xml:space="preserve"> </w:t>
      </w:r>
    </w:p>
    <w:p w14:paraId="467A7A43">
      <w:pPr>
        <w:spacing w:before="40" w:after="40"/>
        <w:rPr>
          <w:rFonts w:hint="eastAsia"/>
          <w:i/>
          <w:color w:val="666666"/>
        </w:rPr>
      </w:pPr>
    </w:p>
    <w:p w14:paraId="6234DEC2">
      <w:pPr>
        <w:spacing w:before="40" w:after="40"/>
        <w:rPr>
          <w:rFonts w:hint="eastAsia"/>
          <w:i/>
          <w:color w:val="666666"/>
        </w:rPr>
      </w:pPr>
      <w:r>
        <w:rPr>
          <w:rFonts w:hint="eastAsia"/>
          <w:i/>
          <w:color w:val="666666"/>
        </w:rPr>
        <w:t>Supported starting from JSSDK version 1.0.0</w:t>
      </w:r>
    </w:p>
    <w:p w14:paraId="2152A0DB">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1E226F49">
      <w:pPr>
        <w:spacing w:before="40" w:after="40"/>
        <w:rPr>
          <w:rFonts w:hint="eastAsia"/>
          <w:b/>
        </w:rPr>
      </w:pPr>
    </w:p>
    <w:p w14:paraId="2681FB9F">
      <w:pPr>
        <w:spacing w:before="40" w:after="40"/>
        <w:rPr>
          <w:rFonts w:hint="eastAsia"/>
        </w:rPr>
      </w:pPr>
      <w:r>
        <w:rPr>
          <w:b/>
        </w:rPr>
        <w:t>pluginName: bizPlugin</w:t>
      </w:r>
    </w:p>
    <w:p w14:paraId="639EC1C6">
      <w:pPr>
        <w:spacing w:before="40" w:after="40"/>
        <w:rPr>
          <w:rFonts w:hint="eastAsia"/>
        </w:rPr>
      </w:pPr>
      <w:r>
        <w:rPr>
          <w:b/>
        </w:rPr>
        <w:t>actionName: windowToBack</w:t>
      </w:r>
    </w:p>
    <w:p w14:paraId="5CE01052">
      <w:pPr>
        <w:spacing w:before="40" w:after="40"/>
        <w:rPr>
          <w:rFonts w:hint="eastAsia"/>
          <w:b/>
          <w:lang w:eastAsia="zh-CN"/>
        </w:rPr>
      </w:pPr>
    </w:p>
    <w:p w14:paraId="7C7B79BC">
      <w:pPr>
        <w:spacing w:before="40" w:after="40"/>
        <w:rPr>
          <w:rFonts w:hint="eastAsia"/>
          <w:b/>
        </w:rPr>
      </w:pPr>
      <w:r>
        <w:rPr>
          <w:b/>
        </w:rPr>
        <w:t>Request Parameters</w:t>
      </w:r>
    </w:p>
    <w:p w14:paraId="27FA2818">
      <w:pPr>
        <w:spacing w:before="40" w:after="40"/>
        <w:rPr>
          <w:rFonts w:hint="eastAsia"/>
          <w:bCs/>
          <w:lang w:eastAsia="zh-CN"/>
        </w:rPr>
      </w:pPr>
      <w:r>
        <w:rPr>
          <w:rFonts w:hint="eastAsia"/>
          <w:bCs/>
          <w:lang w:eastAsia="zh-CN"/>
        </w:rPr>
        <w:t>None</w:t>
      </w:r>
    </w:p>
    <w:p w14:paraId="4AABA09F">
      <w:pPr>
        <w:spacing w:before="40" w:after="40"/>
        <w:rPr>
          <w:rFonts w:hint="eastAsia"/>
          <w:b/>
          <w:lang w:eastAsia="zh-CN"/>
        </w:rPr>
      </w:pPr>
    </w:p>
    <w:p w14:paraId="32CD45E3">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64B615A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6B1B3052">
            <w:pPr>
              <w:jc w:val="center"/>
              <w:rPr>
                <w:rFonts w:hint="eastAsia"/>
              </w:rPr>
            </w:pPr>
            <w:r>
              <w:rPr>
                <w:b/>
                <w:color w:val="FFFFFF"/>
              </w:rPr>
              <w:t>Parameter Name</w:t>
            </w:r>
          </w:p>
        </w:tc>
        <w:tc>
          <w:tcPr>
            <w:tcW w:w="2351" w:type="dxa"/>
            <w:shd w:val="clear" w:color="auto" w:fill="4472C4"/>
          </w:tcPr>
          <w:p w14:paraId="0D19B713">
            <w:pPr>
              <w:jc w:val="center"/>
              <w:rPr>
                <w:rFonts w:hint="eastAsia"/>
              </w:rPr>
            </w:pPr>
            <w:r>
              <w:rPr>
                <w:b/>
                <w:color w:val="FFFFFF"/>
              </w:rPr>
              <w:t>Required</w:t>
            </w:r>
          </w:p>
        </w:tc>
        <w:tc>
          <w:tcPr>
            <w:tcW w:w="2351" w:type="dxa"/>
            <w:shd w:val="clear" w:color="auto" w:fill="4472C4"/>
          </w:tcPr>
          <w:p w14:paraId="2E90FBFE">
            <w:pPr>
              <w:jc w:val="center"/>
              <w:rPr>
                <w:rFonts w:hint="eastAsia"/>
              </w:rPr>
            </w:pPr>
            <w:r>
              <w:rPr>
                <w:rFonts w:hint="eastAsia"/>
                <w:b/>
                <w:color w:val="FFFFFF"/>
              </w:rPr>
              <w:t>Type</w:t>
            </w:r>
          </w:p>
        </w:tc>
        <w:tc>
          <w:tcPr>
            <w:tcW w:w="2351" w:type="dxa"/>
            <w:shd w:val="clear" w:color="auto" w:fill="4472C4"/>
          </w:tcPr>
          <w:p w14:paraId="0B1FF992">
            <w:pPr>
              <w:jc w:val="center"/>
              <w:rPr>
                <w:rFonts w:hint="eastAsia"/>
              </w:rPr>
            </w:pPr>
            <w:r>
              <w:rPr>
                <w:rFonts w:hint="eastAsia"/>
                <w:b/>
                <w:color w:val="FFFFFF"/>
                <w:lang w:eastAsia="zh-CN"/>
              </w:rPr>
              <w:t>Description</w:t>
            </w:r>
          </w:p>
        </w:tc>
      </w:tr>
      <w:tr w14:paraId="154E0B0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86989AD">
            <w:pPr>
              <w:rPr>
                <w:rFonts w:hint="eastAsia"/>
              </w:rPr>
            </w:pPr>
            <w:r>
              <w:rPr>
                <w:sz w:val="18"/>
              </w:rPr>
              <w:t>code</w:t>
            </w:r>
          </w:p>
        </w:tc>
        <w:tc>
          <w:tcPr>
            <w:tcW w:w="2351" w:type="dxa"/>
          </w:tcPr>
          <w:p w14:paraId="43D37BCD">
            <w:pPr>
              <w:rPr>
                <w:rFonts w:hint="eastAsia"/>
              </w:rPr>
            </w:pPr>
            <w:r>
              <w:rPr>
                <w:rFonts w:hint="eastAsia"/>
                <w:sz w:val="18"/>
              </w:rPr>
              <w:t>Yes</w:t>
            </w:r>
          </w:p>
        </w:tc>
        <w:tc>
          <w:tcPr>
            <w:tcW w:w="2351" w:type="dxa"/>
          </w:tcPr>
          <w:p w14:paraId="23414C07">
            <w:pPr>
              <w:rPr>
                <w:rFonts w:hint="eastAsia"/>
              </w:rPr>
            </w:pPr>
            <w:r>
              <w:rPr>
                <w:sz w:val="18"/>
              </w:rPr>
              <w:t>number</w:t>
            </w:r>
          </w:p>
        </w:tc>
        <w:tc>
          <w:tcPr>
            <w:tcW w:w="2351" w:type="dxa"/>
          </w:tcPr>
          <w:p w14:paraId="1B0E793E">
            <w:pPr>
              <w:rPr>
                <w:rFonts w:hint="eastAsia"/>
                <w:lang w:eastAsia="zh-CN"/>
              </w:rPr>
            </w:pPr>
            <w:r>
              <w:rPr>
                <w:sz w:val="18"/>
                <w:lang w:eastAsia="zh-CN"/>
              </w:rPr>
              <w:t>Response code: 1 success, 0 failure, -1 cancelled</w:t>
            </w:r>
          </w:p>
        </w:tc>
      </w:tr>
      <w:tr w14:paraId="23C0A4C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6E0ACF28">
            <w:pPr>
              <w:rPr>
                <w:rFonts w:hint="eastAsia"/>
              </w:rPr>
            </w:pPr>
            <w:r>
              <w:rPr>
                <w:sz w:val="18"/>
              </w:rPr>
              <w:t>message</w:t>
            </w:r>
          </w:p>
        </w:tc>
        <w:tc>
          <w:tcPr>
            <w:tcW w:w="2351" w:type="dxa"/>
            <w:shd w:val="clear" w:color="auto" w:fill="F2F2F2"/>
          </w:tcPr>
          <w:p w14:paraId="2FBA1EC7">
            <w:pPr>
              <w:rPr>
                <w:rFonts w:hint="eastAsia"/>
              </w:rPr>
            </w:pPr>
            <w:r>
              <w:rPr>
                <w:rFonts w:hint="eastAsia"/>
                <w:sz w:val="18"/>
              </w:rPr>
              <w:t>Yes</w:t>
            </w:r>
          </w:p>
        </w:tc>
        <w:tc>
          <w:tcPr>
            <w:tcW w:w="2351" w:type="dxa"/>
            <w:shd w:val="clear" w:color="auto" w:fill="F2F2F2"/>
          </w:tcPr>
          <w:p w14:paraId="123B8BD7">
            <w:pPr>
              <w:rPr>
                <w:rFonts w:hint="eastAsia"/>
              </w:rPr>
            </w:pPr>
            <w:r>
              <w:rPr>
                <w:sz w:val="18"/>
              </w:rPr>
              <w:t>string</w:t>
            </w:r>
          </w:p>
        </w:tc>
        <w:tc>
          <w:tcPr>
            <w:tcW w:w="2351" w:type="dxa"/>
            <w:shd w:val="clear" w:color="auto" w:fill="F2F2F2"/>
          </w:tcPr>
          <w:p w14:paraId="11707EE4">
            <w:pPr>
              <w:rPr>
                <w:rFonts w:hint="eastAsia"/>
              </w:rPr>
            </w:pPr>
            <w:r>
              <w:rPr>
                <w:sz w:val="18"/>
              </w:rPr>
              <w:t>Response message</w:t>
            </w:r>
          </w:p>
        </w:tc>
      </w:tr>
      <w:tr w14:paraId="1CC6EAA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07D553C">
            <w:pPr>
              <w:rPr>
                <w:rFonts w:hint="eastAsia"/>
              </w:rPr>
            </w:pPr>
            <w:r>
              <w:rPr>
                <w:sz w:val="18"/>
              </w:rPr>
              <w:t>data</w:t>
            </w:r>
          </w:p>
        </w:tc>
        <w:tc>
          <w:tcPr>
            <w:tcW w:w="2351" w:type="dxa"/>
          </w:tcPr>
          <w:p w14:paraId="533B9F76">
            <w:pPr>
              <w:rPr>
                <w:rFonts w:hint="eastAsia"/>
              </w:rPr>
            </w:pPr>
            <w:r>
              <w:rPr>
                <w:rFonts w:hint="eastAsia"/>
                <w:sz w:val="18"/>
              </w:rPr>
              <w:t>Yes</w:t>
            </w:r>
          </w:p>
        </w:tc>
        <w:tc>
          <w:tcPr>
            <w:tcW w:w="2351" w:type="dxa"/>
          </w:tcPr>
          <w:p w14:paraId="31614257">
            <w:pPr>
              <w:rPr>
                <w:rFonts w:hint="eastAsia"/>
              </w:rPr>
            </w:pPr>
            <w:r>
              <w:rPr>
                <w:sz w:val="18"/>
              </w:rPr>
              <w:t>object</w:t>
            </w:r>
          </w:p>
        </w:tc>
        <w:tc>
          <w:tcPr>
            <w:tcW w:w="2351" w:type="dxa"/>
          </w:tcPr>
          <w:p w14:paraId="7B3AE097">
            <w:pPr>
              <w:rPr>
                <w:rFonts w:hint="eastAsia"/>
              </w:rPr>
            </w:pPr>
            <w:r>
              <w:rPr>
                <w:sz w:val="18"/>
              </w:rPr>
              <w:t>Response data</w:t>
            </w:r>
          </w:p>
        </w:tc>
      </w:tr>
    </w:tbl>
    <w:p w14:paraId="1624F4CB">
      <w:pPr>
        <w:spacing w:after="40"/>
        <w:rPr>
          <w:rFonts w:hint="eastAsia"/>
        </w:rPr>
      </w:pPr>
    </w:p>
    <w:p w14:paraId="088BA6DF">
      <w:pPr>
        <w:spacing w:before="40" w:after="40"/>
        <w:rPr>
          <w:rFonts w:hint="eastAsia"/>
          <w:lang w:eastAsia="zh-CN"/>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0F796C0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181F4C45">
            <w:pPr>
              <w:spacing w:after="0" w:line="280" w:lineRule="exact"/>
              <w:rPr>
                <w:rFonts w:hint="eastAsia"/>
              </w:rPr>
            </w:pPr>
            <w:r>
              <w:rPr>
                <w:rFonts w:ascii="Consolas" w:hAnsi="Consolas" w:eastAsia="Consolas"/>
                <w:sz w:val="18"/>
              </w:rPr>
              <w:t>plugins.bizPlugin.windowToBack().then(data =&gt; {</w:t>
            </w:r>
          </w:p>
          <w:p w14:paraId="03BDA99E">
            <w:pPr>
              <w:spacing w:after="0" w:line="280" w:lineRule="exact"/>
              <w:rPr>
                <w:rFonts w:hint="eastAsia"/>
              </w:rPr>
            </w:pPr>
            <w:r>
              <w:rPr>
                <w:rFonts w:ascii="Consolas" w:hAnsi="Consolas" w:eastAsia="Consolas"/>
                <w:sz w:val="18"/>
              </w:rPr>
              <w:t xml:space="preserve">  if (data.code === 1) {</w:t>
            </w:r>
          </w:p>
          <w:p w14:paraId="1E20CEDE">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6BACE487">
            <w:pPr>
              <w:spacing w:after="0" w:line="280" w:lineRule="exact"/>
              <w:rPr>
                <w:rFonts w:hint="eastAsia"/>
              </w:rPr>
            </w:pPr>
            <w:r>
              <w:rPr>
                <w:rFonts w:ascii="Consolas" w:hAnsi="Consolas" w:eastAsia="Consolas"/>
                <w:sz w:val="18"/>
              </w:rPr>
              <w:t xml:space="preserve">  }</w:t>
            </w:r>
          </w:p>
          <w:p w14:paraId="62C7ECA0">
            <w:pPr>
              <w:spacing w:after="0" w:line="280" w:lineRule="exact"/>
              <w:rPr>
                <w:rFonts w:hint="eastAsia"/>
              </w:rPr>
            </w:pPr>
            <w:r>
              <w:rPr>
                <w:rFonts w:ascii="Consolas" w:hAnsi="Consolas" w:eastAsia="Consolas"/>
                <w:sz w:val="18"/>
              </w:rPr>
              <w:t>}).catch(error =&gt; {</w:t>
            </w:r>
          </w:p>
          <w:p w14:paraId="2ACDB162">
            <w:pPr>
              <w:spacing w:after="0" w:line="280" w:lineRule="exact"/>
              <w:rPr>
                <w:rFonts w:hint="eastAsia"/>
              </w:rPr>
            </w:pPr>
            <w:r>
              <w:rPr>
                <w:rFonts w:ascii="Consolas" w:hAnsi="Consolas" w:eastAsia="Consolas"/>
                <w:sz w:val="18"/>
              </w:rPr>
              <w:t xml:space="preserve">  console.log("error:", error);</w:t>
            </w:r>
          </w:p>
          <w:p w14:paraId="301ACEB9">
            <w:pPr>
              <w:spacing w:after="0" w:line="280" w:lineRule="exact"/>
              <w:rPr>
                <w:rFonts w:hint="eastAsia"/>
              </w:rPr>
            </w:pPr>
            <w:r>
              <w:rPr>
                <w:rFonts w:ascii="Consolas" w:hAnsi="Consolas" w:eastAsia="Consolas"/>
                <w:sz w:val="18"/>
              </w:rPr>
              <w:t>});</w:t>
            </w:r>
          </w:p>
        </w:tc>
      </w:tr>
    </w:tbl>
    <w:p w14:paraId="4032BDDC">
      <w:pPr>
        <w:spacing w:after="40"/>
        <w:rPr>
          <w:rFonts w:hint="eastAsia"/>
        </w:rPr>
      </w:pPr>
    </w:p>
    <w:p w14:paraId="75AA6EEB">
      <w:pPr>
        <w:pStyle w:val="6"/>
      </w:pPr>
      <w:bookmarkStart w:id="57" w:name="_Toc1436"/>
      <w:r>
        <w:rPr>
          <w:rFonts w:ascii="微软雅黑" w:hAnsi="微软雅黑" w:eastAsia="微软雅黑"/>
          <w:color w:val="2E74B5"/>
          <w:sz w:val="26"/>
        </w:rPr>
        <w:t>3.1.18 windowToForeground</w:t>
      </w:r>
      <w:bookmarkEnd w:id="57"/>
    </w:p>
    <w:p w14:paraId="349B1FD3">
      <w:pPr>
        <w:spacing w:before="40" w:after="40"/>
        <w:rPr>
          <w:rFonts w:hint="eastAsia"/>
          <w:lang w:eastAsia="zh-CN"/>
        </w:rPr>
      </w:pPr>
      <w:r>
        <w:rPr>
          <w:lang w:eastAsia="zh-CN"/>
        </w:rPr>
        <w:t xml:space="preserve">Restore </w:t>
      </w:r>
      <w:r>
        <w:rPr>
          <w:rFonts w:hint="eastAsia"/>
          <w:lang w:eastAsia="zh-CN"/>
        </w:rPr>
        <w:t>application</w:t>
      </w:r>
      <w:r>
        <w:rPr>
          <w:lang w:eastAsia="zh-CN"/>
        </w:rPr>
        <w:t xml:space="preserve"> to foreground.</w:t>
      </w:r>
    </w:p>
    <w:p w14:paraId="6C8BC85D">
      <w:pPr>
        <w:spacing w:before="40" w:after="40"/>
        <w:rPr>
          <w:rFonts w:hint="eastAsia"/>
          <w:lang w:eastAsia="zh-CN"/>
        </w:rPr>
      </w:pPr>
    </w:p>
    <w:p w14:paraId="2875EC54">
      <w:pPr>
        <w:spacing w:before="40" w:after="40"/>
        <w:rPr>
          <w:rFonts w:hint="eastAsia"/>
          <w:i/>
          <w:color w:val="666666"/>
        </w:rPr>
      </w:pPr>
      <w:r>
        <w:rPr>
          <w:rFonts w:hint="eastAsia"/>
          <w:i/>
          <w:color w:val="666666"/>
        </w:rPr>
        <w:t>Supported starting from JSSDK version 1.0.0</w:t>
      </w:r>
    </w:p>
    <w:p w14:paraId="4EF824C9">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163429CD">
      <w:pPr>
        <w:spacing w:before="40" w:after="40"/>
        <w:rPr>
          <w:rFonts w:hint="eastAsia"/>
          <w:b/>
        </w:rPr>
      </w:pPr>
    </w:p>
    <w:p w14:paraId="328210BF">
      <w:pPr>
        <w:spacing w:before="40" w:after="40"/>
        <w:rPr>
          <w:rFonts w:hint="eastAsia"/>
        </w:rPr>
      </w:pPr>
      <w:r>
        <w:rPr>
          <w:b/>
        </w:rPr>
        <w:t>pluginName: bizPlugin</w:t>
      </w:r>
    </w:p>
    <w:p w14:paraId="42C9440E">
      <w:pPr>
        <w:spacing w:before="40" w:after="40"/>
        <w:rPr>
          <w:rFonts w:hint="eastAsia"/>
        </w:rPr>
      </w:pPr>
      <w:r>
        <w:rPr>
          <w:b/>
        </w:rPr>
        <w:t>actionName: windowToForeground</w:t>
      </w:r>
    </w:p>
    <w:p w14:paraId="7476E76B">
      <w:pPr>
        <w:spacing w:before="40" w:after="40"/>
        <w:rPr>
          <w:rFonts w:hint="eastAsia"/>
          <w:b/>
          <w:lang w:eastAsia="zh-CN"/>
        </w:rPr>
      </w:pPr>
    </w:p>
    <w:p w14:paraId="2B8B45C1">
      <w:pPr>
        <w:spacing w:before="40" w:after="40"/>
        <w:rPr>
          <w:rFonts w:hint="eastAsia"/>
          <w:b/>
        </w:rPr>
      </w:pPr>
      <w:r>
        <w:rPr>
          <w:b/>
        </w:rPr>
        <w:t>Request Parameters</w:t>
      </w:r>
    </w:p>
    <w:p w14:paraId="18FFD5C2">
      <w:pPr>
        <w:spacing w:before="40" w:after="40"/>
        <w:rPr>
          <w:rFonts w:hint="eastAsia"/>
          <w:bCs/>
          <w:lang w:eastAsia="zh-CN"/>
        </w:rPr>
      </w:pPr>
      <w:r>
        <w:rPr>
          <w:rFonts w:hint="eastAsia"/>
          <w:bCs/>
          <w:lang w:eastAsia="zh-CN"/>
        </w:rPr>
        <w:t>None</w:t>
      </w:r>
    </w:p>
    <w:p w14:paraId="58289F71">
      <w:pPr>
        <w:spacing w:before="40" w:after="40"/>
        <w:rPr>
          <w:rFonts w:hint="eastAsia"/>
          <w:b/>
          <w:lang w:eastAsia="zh-CN"/>
        </w:rPr>
      </w:pPr>
    </w:p>
    <w:p w14:paraId="19720B20">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352E891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0E0560AB">
            <w:pPr>
              <w:jc w:val="center"/>
              <w:rPr>
                <w:rFonts w:hint="eastAsia"/>
              </w:rPr>
            </w:pPr>
            <w:r>
              <w:rPr>
                <w:b/>
                <w:color w:val="FFFFFF"/>
              </w:rPr>
              <w:t>Parameter Name</w:t>
            </w:r>
          </w:p>
        </w:tc>
        <w:tc>
          <w:tcPr>
            <w:tcW w:w="2351" w:type="dxa"/>
            <w:shd w:val="clear" w:color="auto" w:fill="4472C4"/>
          </w:tcPr>
          <w:p w14:paraId="7F5A2F06">
            <w:pPr>
              <w:jc w:val="center"/>
              <w:rPr>
                <w:rFonts w:hint="eastAsia"/>
              </w:rPr>
            </w:pPr>
            <w:r>
              <w:rPr>
                <w:b/>
                <w:color w:val="FFFFFF"/>
              </w:rPr>
              <w:t>Required</w:t>
            </w:r>
          </w:p>
        </w:tc>
        <w:tc>
          <w:tcPr>
            <w:tcW w:w="2351" w:type="dxa"/>
            <w:shd w:val="clear" w:color="auto" w:fill="4472C4"/>
          </w:tcPr>
          <w:p w14:paraId="41CAEE25">
            <w:pPr>
              <w:jc w:val="center"/>
              <w:rPr>
                <w:rFonts w:hint="eastAsia"/>
              </w:rPr>
            </w:pPr>
            <w:r>
              <w:rPr>
                <w:rFonts w:hint="eastAsia"/>
                <w:b/>
                <w:color w:val="FFFFFF"/>
              </w:rPr>
              <w:t>Type</w:t>
            </w:r>
          </w:p>
        </w:tc>
        <w:tc>
          <w:tcPr>
            <w:tcW w:w="2351" w:type="dxa"/>
            <w:shd w:val="clear" w:color="auto" w:fill="4472C4"/>
          </w:tcPr>
          <w:p w14:paraId="211EC9C0">
            <w:pPr>
              <w:jc w:val="center"/>
              <w:rPr>
                <w:rFonts w:hint="eastAsia"/>
              </w:rPr>
            </w:pPr>
            <w:r>
              <w:rPr>
                <w:rFonts w:hint="eastAsia"/>
                <w:b/>
                <w:color w:val="FFFFFF"/>
                <w:lang w:eastAsia="zh-CN"/>
              </w:rPr>
              <w:t>Description</w:t>
            </w:r>
          </w:p>
        </w:tc>
      </w:tr>
      <w:tr w14:paraId="45714E2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54E15FD">
            <w:pPr>
              <w:rPr>
                <w:rFonts w:hint="eastAsia"/>
              </w:rPr>
            </w:pPr>
            <w:r>
              <w:rPr>
                <w:sz w:val="18"/>
              </w:rPr>
              <w:t>code</w:t>
            </w:r>
          </w:p>
        </w:tc>
        <w:tc>
          <w:tcPr>
            <w:tcW w:w="2351" w:type="dxa"/>
          </w:tcPr>
          <w:p w14:paraId="2FAE748F">
            <w:pPr>
              <w:rPr>
                <w:rFonts w:hint="eastAsia"/>
              </w:rPr>
            </w:pPr>
            <w:r>
              <w:rPr>
                <w:rFonts w:hint="eastAsia"/>
                <w:sz w:val="18"/>
              </w:rPr>
              <w:t>Yes</w:t>
            </w:r>
          </w:p>
        </w:tc>
        <w:tc>
          <w:tcPr>
            <w:tcW w:w="2351" w:type="dxa"/>
          </w:tcPr>
          <w:p w14:paraId="52BA7022">
            <w:pPr>
              <w:rPr>
                <w:rFonts w:hint="eastAsia"/>
              </w:rPr>
            </w:pPr>
            <w:r>
              <w:rPr>
                <w:sz w:val="18"/>
              </w:rPr>
              <w:t>number</w:t>
            </w:r>
          </w:p>
        </w:tc>
        <w:tc>
          <w:tcPr>
            <w:tcW w:w="2351" w:type="dxa"/>
          </w:tcPr>
          <w:p w14:paraId="556CAE8E">
            <w:pPr>
              <w:rPr>
                <w:rFonts w:hint="eastAsia"/>
                <w:lang w:eastAsia="zh-CN"/>
              </w:rPr>
            </w:pPr>
            <w:r>
              <w:rPr>
                <w:sz w:val="18"/>
                <w:lang w:eastAsia="zh-CN"/>
              </w:rPr>
              <w:t>Response code: 1 success, 0 failure, -1 cancelled</w:t>
            </w:r>
          </w:p>
        </w:tc>
      </w:tr>
      <w:tr w14:paraId="6B0B888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26CF524F">
            <w:pPr>
              <w:rPr>
                <w:rFonts w:hint="eastAsia"/>
              </w:rPr>
            </w:pPr>
            <w:r>
              <w:rPr>
                <w:sz w:val="18"/>
              </w:rPr>
              <w:t>message</w:t>
            </w:r>
          </w:p>
        </w:tc>
        <w:tc>
          <w:tcPr>
            <w:tcW w:w="2351" w:type="dxa"/>
            <w:shd w:val="clear" w:color="auto" w:fill="F2F2F2"/>
          </w:tcPr>
          <w:p w14:paraId="7A956003">
            <w:pPr>
              <w:rPr>
                <w:rFonts w:hint="eastAsia"/>
              </w:rPr>
            </w:pPr>
            <w:r>
              <w:rPr>
                <w:rFonts w:hint="eastAsia"/>
                <w:sz w:val="18"/>
              </w:rPr>
              <w:t>Yes</w:t>
            </w:r>
          </w:p>
        </w:tc>
        <w:tc>
          <w:tcPr>
            <w:tcW w:w="2351" w:type="dxa"/>
            <w:shd w:val="clear" w:color="auto" w:fill="F2F2F2"/>
          </w:tcPr>
          <w:p w14:paraId="4F913F96">
            <w:pPr>
              <w:rPr>
                <w:rFonts w:hint="eastAsia"/>
              </w:rPr>
            </w:pPr>
            <w:r>
              <w:rPr>
                <w:sz w:val="18"/>
              </w:rPr>
              <w:t>string</w:t>
            </w:r>
          </w:p>
        </w:tc>
        <w:tc>
          <w:tcPr>
            <w:tcW w:w="2351" w:type="dxa"/>
            <w:shd w:val="clear" w:color="auto" w:fill="F2F2F2"/>
          </w:tcPr>
          <w:p w14:paraId="124137EF">
            <w:pPr>
              <w:rPr>
                <w:rFonts w:hint="eastAsia"/>
              </w:rPr>
            </w:pPr>
            <w:r>
              <w:rPr>
                <w:sz w:val="18"/>
              </w:rPr>
              <w:t>Response message</w:t>
            </w:r>
          </w:p>
        </w:tc>
      </w:tr>
      <w:tr w14:paraId="4841D0F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4810EBD">
            <w:pPr>
              <w:rPr>
                <w:rFonts w:hint="eastAsia"/>
              </w:rPr>
            </w:pPr>
            <w:r>
              <w:rPr>
                <w:sz w:val="18"/>
              </w:rPr>
              <w:t>data</w:t>
            </w:r>
          </w:p>
        </w:tc>
        <w:tc>
          <w:tcPr>
            <w:tcW w:w="2351" w:type="dxa"/>
          </w:tcPr>
          <w:p w14:paraId="561F39F5">
            <w:pPr>
              <w:rPr>
                <w:rFonts w:hint="eastAsia"/>
              </w:rPr>
            </w:pPr>
            <w:r>
              <w:rPr>
                <w:rFonts w:hint="eastAsia"/>
                <w:sz w:val="18"/>
              </w:rPr>
              <w:t>Yes</w:t>
            </w:r>
          </w:p>
        </w:tc>
        <w:tc>
          <w:tcPr>
            <w:tcW w:w="2351" w:type="dxa"/>
          </w:tcPr>
          <w:p w14:paraId="06FF48EB">
            <w:pPr>
              <w:rPr>
                <w:rFonts w:hint="eastAsia"/>
              </w:rPr>
            </w:pPr>
            <w:r>
              <w:rPr>
                <w:sz w:val="18"/>
              </w:rPr>
              <w:t>object</w:t>
            </w:r>
          </w:p>
        </w:tc>
        <w:tc>
          <w:tcPr>
            <w:tcW w:w="2351" w:type="dxa"/>
          </w:tcPr>
          <w:p w14:paraId="0A9D1BD8">
            <w:pPr>
              <w:rPr>
                <w:rFonts w:hint="eastAsia"/>
              </w:rPr>
            </w:pPr>
            <w:r>
              <w:rPr>
                <w:sz w:val="18"/>
              </w:rPr>
              <w:t>Response data</w:t>
            </w:r>
          </w:p>
        </w:tc>
      </w:tr>
    </w:tbl>
    <w:p w14:paraId="1FFB3122">
      <w:pPr>
        <w:spacing w:after="40"/>
        <w:rPr>
          <w:rFonts w:hint="eastAsia"/>
        </w:rPr>
      </w:pPr>
    </w:p>
    <w:p w14:paraId="426149C6">
      <w:pPr>
        <w:spacing w:before="40" w:after="40"/>
        <w:rPr>
          <w:rFonts w:hint="eastAsia"/>
          <w:lang w:eastAsia="zh-CN"/>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AC77210">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382AF523">
            <w:pPr>
              <w:spacing w:after="0" w:line="280" w:lineRule="exact"/>
              <w:rPr>
                <w:rFonts w:hint="eastAsia"/>
              </w:rPr>
            </w:pPr>
            <w:r>
              <w:rPr>
                <w:rFonts w:ascii="Consolas" w:hAnsi="Consolas" w:eastAsia="Consolas"/>
                <w:sz w:val="18"/>
              </w:rPr>
              <w:t>plugins.bizPlugin.windowToForeground().then(data =&gt; {</w:t>
            </w:r>
          </w:p>
          <w:p w14:paraId="630B20AC">
            <w:pPr>
              <w:spacing w:after="0" w:line="280" w:lineRule="exact"/>
              <w:rPr>
                <w:rFonts w:hint="eastAsia"/>
              </w:rPr>
            </w:pPr>
            <w:r>
              <w:rPr>
                <w:rFonts w:ascii="Consolas" w:hAnsi="Consolas" w:eastAsia="Consolas"/>
                <w:sz w:val="18"/>
              </w:rPr>
              <w:t xml:space="preserve">  if (data.code === 1) {</w:t>
            </w:r>
          </w:p>
          <w:p w14:paraId="3CF158FA">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11EF3747">
            <w:pPr>
              <w:spacing w:after="0" w:line="280" w:lineRule="exact"/>
              <w:rPr>
                <w:rFonts w:hint="eastAsia"/>
              </w:rPr>
            </w:pPr>
            <w:r>
              <w:rPr>
                <w:rFonts w:ascii="Consolas" w:hAnsi="Consolas" w:eastAsia="Consolas"/>
                <w:sz w:val="18"/>
              </w:rPr>
              <w:t xml:space="preserve">  }</w:t>
            </w:r>
          </w:p>
          <w:p w14:paraId="21286B12">
            <w:pPr>
              <w:spacing w:after="0" w:line="280" w:lineRule="exact"/>
              <w:rPr>
                <w:rFonts w:hint="eastAsia"/>
              </w:rPr>
            </w:pPr>
            <w:r>
              <w:rPr>
                <w:rFonts w:ascii="Consolas" w:hAnsi="Consolas" w:eastAsia="Consolas"/>
                <w:sz w:val="18"/>
              </w:rPr>
              <w:t>}).catch(error =&gt; {</w:t>
            </w:r>
          </w:p>
          <w:p w14:paraId="26A067EF">
            <w:pPr>
              <w:spacing w:after="0" w:line="280" w:lineRule="exact"/>
              <w:rPr>
                <w:rFonts w:hint="eastAsia"/>
              </w:rPr>
            </w:pPr>
            <w:r>
              <w:rPr>
                <w:rFonts w:ascii="Consolas" w:hAnsi="Consolas" w:eastAsia="Consolas"/>
                <w:sz w:val="18"/>
              </w:rPr>
              <w:t xml:space="preserve">  console.log("error:", error);</w:t>
            </w:r>
          </w:p>
          <w:p w14:paraId="72BFFFDB">
            <w:pPr>
              <w:spacing w:after="0" w:line="280" w:lineRule="exact"/>
              <w:rPr>
                <w:rFonts w:hint="eastAsia"/>
              </w:rPr>
            </w:pPr>
            <w:r>
              <w:rPr>
                <w:rFonts w:ascii="Consolas" w:hAnsi="Consolas" w:eastAsia="Consolas"/>
                <w:sz w:val="18"/>
              </w:rPr>
              <w:t>});</w:t>
            </w:r>
          </w:p>
        </w:tc>
      </w:tr>
    </w:tbl>
    <w:p w14:paraId="606FB33E">
      <w:pPr>
        <w:spacing w:after="40"/>
        <w:rPr>
          <w:rFonts w:hint="eastAsia"/>
        </w:rPr>
      </w:pPr>
    </w:p>
    <w:p w14:paraId="383C2CC9">
      <w:pPr>
        <w:pStyle w:val="6"/>
      </w:pPr>
      <w:bookmarkStart w:id="58" w:name="_Toc19007"/>
      <w:r>
        <w:rPr>
          <w:rFonts w:ascii="微软雅黑" w:hAnsi="微软雅黑" w:eastAsia="微软雅黑"/>
          <w:color w:val="2E74B5"/>
          <w:sz w:val="26"/>
        </w:rPr>
        <w:t>3.1.19 showAlertDialog</w:t>
      </w:r>
      <w:bookmarkEnd w:id="58"/>
    </w:p>
    <w:p w14:paraId="3611AF83">
      <w:pPr>
        <w:spacing w:before="40" w:after="40"/>
        <w:rPr>
          <w:rFonts w:hint="eastAsia"/>
          <w:i/>
          <w:lang w:eastAsia="zh-CN"/>
        </w:rPr>
      </w:pPr>
      <w:r>
        <w:rPr>
          <w:lang w:eastAsia="zh-CN"/>
        </w:rPr>
        <w:t>Show alert dialog. Implemented by frontend DOM</w:t>
      </w:r>
      <w:r>
        <w:rPr>
          <w:rFonts w:hint="eastAsia"/>
          <w:lang w:eastAsia="zh-CN"/>
        </w:rPr>
        <w:t xml:space="preserve">, </w:t>
      </w:r>
      <w:r>
        <w:rPr>
          <w:lang w:eastAsia="zh-CN"/>
        </w:rPr>
        <w:t xml:space="preserve">no </w:t>
      </w:r>
      <w:r>
        <w:rPr>
          <w:rFonts w:hint="eastAsia"/>
          <w:lang w:eastAsia="zh-CN"/>
        </w:rPr>
        <w:t xml:space="preserve">terminal </w:t>
      </w:r>
      <w:r>
        <w:rPr>
          <w:lang w:eastAsia="zh-CN"/>
        </w:rPr>
        <w:t>SDK dependency.</w:t>
      </w:r>
      <w:r>
        <w:rPr>
          <w:i/>
          <w:lang w:eastAsia="zh-CN"/>
        </w:rPr>
        <w:t xml:space="preserve"> </w:t>
      </w:r>
    </w:p>
    <w:p w14:paraId="51E244DE">
      <w:pPr>
        <w:spacing w:before="40" w:after="40"/>
        <w:rPr>
          <w:rFonts w:hint="eastAsia"/>
          <w:i/>
          <w:color w:val="666666"/>
          <w:lang w:eastAsia="zh-CN"/>
        </w:rPr>
      </w:pPr>
    </w:p>
    <w:p w14:paraId="46BB6573">
      <w:pPr>
        <w:spacing w:before="40" w:after="40"/>
        <w:rPr>
          <w:rFonts w:hint="eastAsia"/>
          <w:i/>
          <w:color w:val="666666"/>
          <w:lang w:eastAsia="zh-CN"/>
        </w:rPr>
      </w:pPr>
      <w:r>
        <w:rPr>
          <w:i/>
          <w:color w:val="666666"/>
          <w:lang w:eastAsia="zh-CN"/>
        </w:rPr>
        <w:t xml:space="preserve">Supported starting from JSSDK version 1.0.0 </w:t>
      </w:r>
    </w:p>
    <w:p w14:paraId="725BEC78">
      <w:pPr>
        <w:spacing w:before="40" w:after="40"/>
        <w:rPr>
          <w:rFonts w:hint="eastAsia"/>
          <w:b/>
          <w:i/>
          <w:color w:val="666666"/>
          <w:lang w:eastAsia="zh-CN"/>
        </w:rPr>
      </w:pPr>
      <w:r>
        <w:rPr>
          <w:i/>
          <w:color w:val="666666"/>
          <w:lang w:eastAsia="zh-CN"/>
        </w:rPr>
        <w:t xml:space="preserve">Implemented by frontend DOM; no </w:t>
      </w:r>
      <w:r>
        <w:rPr>
          <w:rFonts w:hint="eastAsia"/>
          <w:i/>
          <w:color w:val="666666"/>
          <w:lang w:eastAsia="zh-CN"/>
        </w:rPr>
        <w:t xml:space="preserve">terminal </w:t>
      </w:r>
      <w:r>
        <w:rPr>
          <w:i/>
          <w:color w:val="666666"/>
          <w:lang w:eastAsia="zh-CN"/>
        </w:rPr>
        <w:t>SDK dependency</w:t>
      </w:r>
      <w:r>
        <w:rPr>
          <w:b/>
          <w:i/>
          <w:color w:val="666666"/>
          <w:lang w:eastAsia="zh-CN"/>
        </w:rPr>
        <w:t xml:space="preserve"> </w:t>
      </w:r>
    </w:p>
    <w:p w14:paraId="69D60D0D">
      <w:pPr>
        <w:spacing w:before="40" w:after="40"/>
        <w:rPr>
          <w:rFonts w:hint="eastAsia"/>
          <w:b/>
        </w:rPr>
      </w:pPr>
    </w:p>
    <w:p w14:paraId="0EF61CA3">
      <w:pPr>
        <w:spacing w:before="40" w:after="40"/>
        <w:rPr>
          <w:rFonts w:hint="eastAsia"/>
        </w:rPr>
      </w:pPr>
      <w:r>
        <w:rPr>
          <w:b/>
        </w:rPr>
        <w:t>pluginName: bizPlugin</w:t>
      </w:r>
    </w:p>
    <w:p w14:paraId="12B55D54">
      <w:pPr>
        <w:spacing w:before="40" w:after="40"/>
        <w:rPr>
          <w:rFonts w:hint="eastAsia"/>
        </w:rPr>
      </w:pPr>
      <w:r>
        <w:rPr>
          <w:b/>
        </w:rPr>
        <w:t>actionName: showAlertDialog</w:t>
      </w:r>
    </w:p>
    <w:p w14:paraId="75E6B1CF">
      <w:pPr>
        <w:spacing w:before="40" w:after="40"/>
        <w:rPr>
          <w:rFonts w:hint="eastAsia"/>
          <w:b/>
          <w:lang w:eastAsia="zh-CN"/>
        </w:rPr>
      </w:pPr>
    </w:p>
    <w:p w14:paraId="21E13978">
      <w:pPr>
        <w:spacing w:before="40" w:after="40"/>
        <w:rPr>
          <w:rFonts w:hint="eastAsia"/>
          <w:b/>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6DCAF7D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2DEB4493">
            <w:pPr>
              <w:jc w:val="center"/>
              <w:rPr>
                <w:rFonts w:hint="eastAsia"/>
              </w:rPr>
            </w:pPr>
            <w:r>
              <w:rPr>
                <w:b/>
                <w:color w:val="FFFFFF"/>
              </w:rPr>
              <w:t>Parameter Name</w:t>
            </w:r>
          </w:p>
        </w:tc>
        <w:tc>
          <w:tcPr>
            <w:tcW w:w="2351" w:type="dxa"/>
            <w:shd w:val="clear" w:color="auto" w:fill="4472C4"/>
          </w:tcPr>
          <w:p w14:paraId="35B29013">
            <w:pPr>
              <w:jc w:val="center"/>
              <w:rPr>
                <w:rFonts w:hint="eastAsia"/>
              </w:rPr>
            </w:pPr>
            <w:r>
              <w:rPr>
                <w:b/>
                <w:color w:val="FFFFFF"/>
              </w:rPr>
              <w:t>Required</w:t>
            </w:r>
          </w:p>
        </w:tc>
        <w:tc>
          <w:tcPr>
            <w:tcW w:w="2351" w:type="dxa"/>
            <w:shd w:val="clear" w:color="auto" w:fill="4472C4"/>
          </w:tcPr>
          <w:p w14:paraId="1E4DE61F">
            <w:pPr>
              <w:jc w:val="center"/>
              <w:rPr>
                <w:rFonts w:hint="eastAsia"/>
              </w:rPr>
            </w:pPr>
            <w:r>
              <w:rPr>
                <w:rFonts w:hint="eastAsia"/>
                <w:b/>
                <w:color w:val="FFFFFF"/>
              </w:rPr>
              <w:t>Type</w:t>
            </w:r>
          </w:p>
        </w:tc>
        <w:tc>
          <w:tcPr>
            <w:tcW w:w="2351" w:type="dxa"/>
            <w:shd w:val="clear" w:color="auto" w:fill="4472C4"/>
          </w:tcPr>
          <w:p w14:paraId="2D81F619">
            <w:pPr>
              <w:jc w:val="center"/>
              <w:rPr>
                <w:rFonts w:hint="eastAsia"/>
              </w:rPr>
            </w:pPr>
            <w:r>
              <w:rPr>
                <w:rFonts w:hint="eastAsia"/>
                <w:b/>
                <w:color w:val="FFFFFF"/>
                <w:lang w:eastAsia="zh-CN"/>
              </w:rPr>
              <w:t>Description</w:t>
            </w:r>
          </w:p>
        </w:tc>
      </w:tr>
      <w:tr w14:paraId="3B63A0C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E920BDB">
            <w:pPr>
              <w:rPr>
                <w:rFonts w:hint="eastAsia"/>
              </w:rPr>
            </w:pPr>
            <w:r>
              <w:rPr>
                <w:sz w:val="18"/>
              </w:rPr>
              <w:t>title</w:t>
            </w:r>
          </w:p>
        </w:tc>
        <w:tc>
          <w:tcPr>
            <w:tcW w:w="2351" w:type="dxa"/>
          </w:tcPr>
          <w:p w14:paraId="63DD9F02">
            <w:pPr>
              <w:rPr>
                <w:rFonts w:hint="eastAsia"/>
                <w:lang w:eastAsia="zh-CN"/>
              </w:rPr>
            </w:pPr>
            <w:r>
              <w:rPr>
                <w:rFonts w:hint="eastAsia"/>
                <w:sz w:val="18"/>
                <w:lang w:eastAsia="zh-CN"/>
              </w:rPr>
              <w:t>No</w:t>
            </w:r>
          </w:p>
        </w:tc>
        <w:tc>
          <w:tcPr>
            <w:tcW w:w="2351" w:type="dxa"/>
          </w:tcPr>
          <w:p w14:paraId="4829F062">
            <w:pPr>
              <w:rPr>
                <w:rFonts w:hint="eastAsia"/>
              </w:rPr>
            </w:pPr>
            <w:r>
              <w:rPr>
                <w:sz w:val="18"/>
              </w:rPr>
              <w:t>string</w:t>
            </w:r>
          </w:p>
        </w:tc>
        <w:tc>
          <w:tcPr>
            <w:tcW w:w="2351" w:type="dxa"/>
          </w:tcPr>
          <w:p w14:paraId="0BF7C595">
            <w:pPr>
              <w:rPr>
                <w:rFonts w:hint="eastAsia"/>
              </w:rPr>
            </w:pPr>
            <w:r>
              <w:rPr>
                <w:sz w:val="18"/>
              </w:rPr>
              <w:t>Dialog title; default "Prompt"</w:t>
            </w:r>
          </w:p>
        </w:tc>
      </w:tr>
      <w:tr w14:paraId="4113611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781B95E1">
            <w:pPr>
              <w:rPr>
                <w:rFonts w:hint="eastAsia"/>
              </w:rPr>
            </w:pPr>
            <w:r>
              <w:rPr>
                <w:sz w:val="18"/>
              </w:rPr>
              <w:t>message</w:t>
            </w:r>
          </w:p>
        </w:tc>
        <w:tc>
          <w:tcPr>
            <w:tcW w:w="2351" w:type="dxa"/>
            <w:shd w:val="clear" w:color="auto" w:fill="F2F2F2"/>
          </w:tcPr>
          <w:p w14:paraId="5551E3A8">
            <w:pPr>
              <w:rPr>
                <w:rFonts w:hint="eastAsia"/>
                <w:lang w:eastAsia="zh-CN"/>
              </w:rPr>
            </w:pPr>
            <w:r>
              <w:rPr>
                <w:rFonts w:hint="eastAsia"/>
                <w:sz w:val="18"/>
                <w:lang w:eastAsia="zh-CN"/>
              </w:rPr>
              <w:t>Yes</w:t>
            </w:r>
          </w:p>
        </w:tc>
        <w:tc>
          <w:tcPr>
            <w:tcW w:w="2351" w:type="dxa"/>
            <w:shd w:val="clear" w:color="auto" w:fill="F2F2F2"/>
          </w:tcPr>
          <w:p w14:paraId="419774E1">
            <w:pPr>
              <w:rPr>
                <w:rFonts w:hint="eastAsia"/>
              </w:rPr>
            </w:pPr>
            <w:r>
              <w:rPr>
                <w:sz w:val="18"/>
              </w:rPr>
              <w:t>string</w:t>
            </w:r>
          </w:p>
        </w:tc>
        <w:tc>
          <w:tcPr>
            <w:tcW w:w="2351" w:type="dxa"/>
            <w:shd w:val="clear" w:color="auto" w:fill="F2F2F2"/>
          </w:tcPr>
          <w:p w14:paraId="6A6BB533">
            <w:pPr>
              <w:rPr>
                <w:rFonts w:hint="eastAsia"/>
              </w:rPr>
            </w:pPr>
            <w:r>
              <w:rPr>
                <w:sz w:val="18"/>
              </w:rPr>
              <w:t>Dialog content</w:t>
            </w:r>
          </w:p>
        </w:tc>
      </w:tr>
      <w:tr w14:paraId="725C42E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F8050A0">
            <w:pPr>
              <w:rPr>
                <w:rFonts w:hint="eastAsia"/>
              </w:rPr>
            </w:pPr>
            <w:r>
              <w:rPr>
                <w:sz w:val="18"/>
              </w:rPr>
              <w:t>positiveText</w:t>
            </w:r>
          </w:p>
        </w:tc>
        <w:tc>
          <w:tcPr>
            <w:tcW w:w="2351" w:type="dxa"/>
          </w:tcPr>
          <w:p w14:paraId="18A1D67B">
            <w:pPr>
              <w:rPr>
                <w:rFonts w:hint="eastAsia"/>
                <w:lang w:eastAsia="zh-CN"/>
              </w:rPr>
            </w:pPr>
            <w:r>
              <w:rPr>
                <w:rFonts w:hint="eastAsia"/>
                <w:sz w:val="18"/>
                <w:lang w:eastAsia="zh-CN"/>
              </w:rPr>
              <w:t>No</w:t>
            </w:r>
          </w:p>
        </w:tc>
        <w:tc>
          <w:tcPr>
            <w:tcW w:w="2351" w:type="dxa"/>
          </w:tcPr>
          <w:p w14:paraId="13ADE3AF">
            <w:pPr>
              <w:rPr>
                <w:rFonts w:hint="eastAsia"/>
              </w:rPr>
            </w:pPr>
            <w:r>
              <w:rPr>
                <w:sz w:val="18"/>
              </w:rPr>
              <w:t>string</w:t>
            </w:r>
          </w:p>
        </w:tc>
        <w:tc>
          <w:tcPr>
            <w:tcW w:w="2351" w:type="dxa"/>
          </w:tcPr>
          <w:p w14:paraId="1104707E">
            <w:pPr>
              <w:rPr>
                <w:rFonts w:hint="eastAsia"/>
                <w:lang w:eastAsia="zh-CN"/>
              </w:rPr>
            </w:pPr>
            <w:r>
              <w:rPr>
                <w:sz w:val="18"/>
                <w:lang w:eastAsia="zh-CN"/>
              </w:rPr>
              <w:t>Positive</w:t>
            </w:r>
            <w:r>
              <w:rPr>
                <w:sz w:val="18"/>
                <w:lang w:eastAsia="zh-CN"/>
              </w:rPr>
              <w:noBreakHyphen/>
            </w:r>
            <w:r>
              <w:rPr>
                <w:sz w:val="18"/>
                <w:lang w:eastAsia="zh-CN"/>
              </w:rPr>
              <w:t>button text; default "OK"</w:t>
            </w:r>
          </w:p>
        </w:tc>
      </w:tr>
      <w:tr w14:paraId="100D475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58805DEE">
            <w:pPr>
              <w:rPr>
                <w:rFonts w:hint="eastAsia"/>
              </w:rPr>
            </w:pPr>
            <w:r>
              <w:rPr>
                <w:sz w:val="18"/>
              </w:rPr>
              <w:t>negativeText</w:t>
            </w:r>
          </w:p>
        </w:tc>
        <w:tc>
          <w:tcPr>
            <w:tcW w:w="2351" w:type="dxa"/>
            <w:shd w:val="clear" w:color="auto" w:fill="F2F2F2"/>
          </w:tcPr>
          <w:p w14:paraId="4FA05996">
            <w:pPr>
              <w:rPr>
                <w:rFonts w:hint="eastAsia"/>
                <w:lang w:eastAsia="zh-CN"/>
              </w:rPr>
            </w:pPr>
            <w:r>
              <w:rPr>
                <w:rFonts w:hint="eastAsia"/>
                <w:lang w:eastAsia="zh-CN"/>
              </w:rPr>
              <w:t>No</w:t>
            </w:r>
          </w:p>
        </w:tc>
        <w:tc>
          <w:tcPr>
            <w:tcW w:w="2351" w:type="dxa"/>
            <w:shd w:val="clear" w:color="auto" w:fill="F2F2F2"/>
          </w:tcPr>
          <w:p w14:paraId="5599BF6F">
            <w:pPr>
              <w:rPr>
                <w:rFonts w:hint="eastAsia"/>
              </w:rPr>
            </w:pPr>
            <w:r>
              <w:rPr>
                <w:sz w:val="18"/>
              </w:rPr>
              <w:t>string</w:t>
            </w:r>
          </w:p>
        </w:tc>
        <w:tc>
          <w:tcPr>
            <w:tcW w:w="2351" w:type="dxa"/>
            <w:shd w:val="clear" w:color="auto" w:fill="F2F2F2"/>
          </w:tcPr>
          <w:p w14:paraId="0651ED67">
            <w:pPr>
              <w:rPr>
                <w:rFonts w:hint="eastAsia"/>
              </w:rPr>
            </w:pPr>
            <w:r>
              <w:rPr>
                <w:sz w:val="18"/>
              </w:rPr>
              <w:t>Negative</w:t>
            </w:r>
            <w:r>
              <w:rPr>
                <w:sz w:val="18"/>
              </w:rPr>
              <w:noBreakHyphen/>
            </w:r>
            <w:r>
              <w:rPr>
                <w:sz w:val="18"/>
              </w:rPr>
              <w:t>button text</w:t>
            </w:r>
          </w:p>
        </w:tc>
      </w:tr>
    </w:tbl>
    <w:p w14:paraId="68775E13">
      <w:pPr>
        <w:spacing w:after="40"/>
        <w:rPr>
          <w:rFonts w:hint="eastAsia"/>
        </w:rPr>
      </w:pPr>
    </w:p>
    <w:p w14:paraId="693B97B1">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3C62FB4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0F953E19">
            <w:pPr>
              <w:jc w:val="center"/>
              <w:rPr>
                <w:rFonts w:hint="eastAsia"/>
              </w:rPr>
            </w:pPr>
            <w:r>
              <w:rPr>
                <w:b/>
                <w:color w:val="FFFFFF"/>
              </w:rPr>
              <w:t>Parameter Name</w:t>
            </w:r>
          </w:p>
        </w:tc>
        <w:tc>
          <w:tcPr>
            <w:tcW w:w="2351" w:type="dxa"/>
            <w:shd w:val="clear" w:color="auto" w:fill="4472C4"/>
          </w:tcPr>
          <w:p w14:paraId="6B7C0F1C">
            <w:pPr>
              <w:jc w:val="center"/>
              <w:rPr>
                <w:rFonts w:hint="eastAsia"/>
              </w:rPr>
            </w:pPr>
            <w:r>
              <w:rPr>
                <w:b/>
                <w:color w:val="FFFFFF"/>
              </w:rPr>
              <w:t>Required</w:t>
            </w:r>
          </w:p>
        </w:tc>
        <w:tc>
          <w:tcPr>
            <w:tcW w:w="2351" w:type="dxa"/>
            <w:shd w:val="clear" w:color="auto" w:fill="4472C4"/>
          </w:tcPr>
          <w:p w14:paraId="115C90B2">
            <w:pPr>
              <w:jc w:val="center"/>
              <w:rPr>
                <w:rFonts w:hint="eastAsia"/>
              </w:rPr>
            </w:pPr>
            <w:r>
              <w:rPr>
                <w:rFonts w:hint="eastAsia"/>
                <w:b/>
                <w:color w:val="FFFFFF"/>
              </w:rPr>
              <w:t>Type</w:t>
            </w:r>
          </w:p>
        </w:tc>
        <w:tc>
          <w:tcPr>
            <w:tcW w:w="2351" w:type="dxa"/>
            <w:shd w:val="clear" w:color="auto" w:fill="4472C4"/>
          </w:tcPr>
          <w:p w14:paraId="2727C951">
            <w:pPr>
              <w:jc w:val="center"/>
              <w:rPr>
                <w:rFonts w:hint="eastAsia"/>
              </w:rPr>
            </w:pPr>
            <w:r>
              <w:rPr>
                <w:rFonts w:hint="eastAsia"/>
                <w:b/>
                <w:color w:val="FFFFFF"/>
                <w:lang w:eastAsia="zh-CN"/>
              </w:rPr>
              <w:t>Description</w:t>
            </w:r>
          </w:p>
        </w:tc>
      </w:tr>
      <w:tr w14:paraId="7BC0AFA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C4F6867">
            <w:pPr>
              <w:rPr>
                <w:rFonts w:hint="eastAsia"/>
              </w:rPr>
            </w:pPr>
            <w:r>
              <w:rPr>
                <w:sz w:val="18"/>
              </w:rPr>
              <w:t>code</w:t>
            </w:r>
          </w:p>
        </w:tc>
        <w:tc>
          <w:tcPr>
            <w:tcW w:w="2351" w:type="dxa"/>
          </w:tcPr>
          <w:p w14:paraId="4D65106F">
            <w:pPr>
              <w:rPr>
                <w:rFonts w:hint="eastAsia"/>
              </w:rPr>
            </w:pPr>
            <w:r>
              <w:rPr>
                <w:rFonts w:hint="eastAsia"/>
                <w:sz w:val="18"/>
                <w:lang w:eastAsia="zh-CN"/>
              </w:rPr>
              <w:t>Yes</w:t>
            </w:r>
          </w:p>
        </w:tc>
        <w:tc>
          <w:tcPr>
            <w:tcW w:w="2351" w:type="dxa"/>
          </w:tcPr>
          <w:p w14:paraId="39344412">
            <w:pPr>
              <w:rPr>
                <w:rFonts w:hint="eastAsia"/>
              </w:rPr>
            </w:pPr>
            <w:r>
              <w:rPr>
                <w:sz w:val="18"/>
              </w:rPr>
              <w:t>number</w:t>
            </w:r>
          </w:p>
        </w:tc>
        <w:tc>
          <w:tcPr>
            <w:tcW w:w="2351" w:type="dxa"/>
          </w:tcPr>
          <w:p w14:paraId="252446E6">
            <w:pPr>
              <w:rPr>
                <w:rFonts w:hint="eastAsia"/>
              </w:rPr>
            </w:pPr>
            <w:r>
              <w:rPr>
                <w:sz w:val="18"/>
              </w:rPr>
              <w:t>Response code: 1 success</w:t>
            </w:r>
          </w:p>
        </w:tc>
      </w:tr>
      <w:tr w14:paraId="531E6F2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2A1FB286">
            <w:pPr>
              <w:rPr>
                <w:rFonts w:hint="eastAsia"/>
              </w:rPr>
            </w:pPr>
            <w:r>
              <w:rPr>
                <w:sz w:val="18"/>
              </w:rPr>
              <w:t>message</w:t>
            </w:r>
          </w:p>
        </w:tc>
        <w:tc>
          <w:tcPr>
            <w:tcW w:w="2351" w:type="dxa"/>
            <w:shd w:val="clear" w:color="auto" w:fill="F2F2F2"/>
          </w:tcPr>
          <w:p w14:paraId="1D108723">
            <w:pPr>
              <w:rPr>
                <w:rFonts w:hint="eastAsia"/>
              </w:rPr>
            </w:pPr>
            <w:r>
              <w:rPr>
                <w:rFonts w:hint="eastAsia"/>
                <w:sz w:val="18"/>
                <w:lang w:eastAsia="zh-CN"/>
              </w:rPr>
              <w:t>Yes</w:t>
            </w:r>
          </w:p>
        </w:tc>
        <w:tc>
          <w:tcPr>
            <w:tcW w:w="2351" w:type="dxa"/>
            <w:shd w:val="clear" w:color="auto" w:fill="F2F2F2"/>
          </w:tcPr>
          <w:p w14:paraId="1E1D15FF">
            <w:pPr>
              <w:rPr>
                <w:rFonts w:hint="eastAsia"/>
              </w:rPr>
            </w:pPr>
            <w:r>
              <w:rPr>
                <w:sz w:val="18"/>
              </w:rPr>
              <w:t>string</w:t>
            </w:r>
          </w:p>
        </w:tc>
        <w:tc>
          <w:tcPr>
            <w:tcW w:w="2351" w:type="dxa"/>
            <w:shd w:val="clear" w:color="auto" w:fill="F2F2F2"/>
          </w:tcPr>
          <w:p w14:paraId="5CE187AA">
            <w:pPr>
              <w:rPr>
                <w:rFonts w:hint="eastAsia"/>
              </w:rPr>
            </w:pPr>
            <w:r>
              <w:rPr>
                <w:sz w:val="18"/>
              </w:rPr>
              <w:t>Response message</w:t>
            </w:r>
          </w:p>
        </w:tc>
      </w:tr>
      <w:tr w14:paraId="4337A6F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19B28AC">
            <w:pPr>
              <w:rPr>
                <w:rFonts w:hint="eastAsia"/>
              </w:rPr>
            </w:pPr>
            <w:r>
              <w:rPr>
                <w:sz w:val="18"/>
              </w:rPr>
              <w:t>data</w:t>
            </w:r>
          </w:p>
        </w:tc>
        <w:tc>
          <w:tcPr>
            <w:tcW w:w="2351" w:type="dxa"/>
          </w:tcPr>
          <w:p w14:paraId="487431D7">
            <w:pPr>
              <w:rPr>
                <w:rFonts w:hint="eastAsia"/>
              </w:rPr>
            </w:pPr>
            <w:r>
              <w:rPr>
                <w:rFonts w:hint="eastAsia"/>
                <w:sz w:val="18"/>
                <w:lang w:eastAsia="zh-CN"/>
              </w:rPr>
              <w:t>Yes</w:t>
            </w:r>
          </w:p>
        </w:tc>
        <w:tc>
          <w:tcPr>
            <w:tcW w:w="2351" w:type="dxa"/>
          </w:tcPr>
          <w:p w14:paraId="2CA8D967">
            <w:pPr>
              <w:rPr>
                <w:rFonts w:hint="eastAsia"/>
              </w:rPr>
            </w:pPr>
            <w:r>
              <w:rPr>
                <w:sz w:val="18"/>
              </w:rPr>
              <w:t>object</w:t>
            </w:r>
          </w:p>
        </w:tc>
        <w:tc>
          <w:tcPr>
            <w:tcW w:w="2351" w:type="dxa"/>
          </w:tcPr>
          <w:p w14:paraId="64A90527">
            <w:pPr>
              <w:rPr>
                <w:rFonts w:hint="eastAsia"/>
              </w:rPr>
            </w:pPr>
            <w:r>
              <w:rPr>
                <w:sz w:val="18"/>
              </w:rPr>
              <w:t>Response data</w:t>
            </w:r>
          </w:p>
        </w:tc>
      </w:tr>
    </w:tbl>
    <w:p w14:paraId="490D7752">
      <w:pPr>
        <w:spacing w:after="40"/>
        <w:rPr>
          <w:rFonts w:hint="eastAsia"/>
        </w:rPr>
      </w:pPr>
    </w:p>
    <w:p w14:paraId="24A76EF7">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790E3E0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4658BBF8">
            <w:pPr>
              <w:spacing w:after="0" w:line="280" w:lineRule="exact"/>
              <w:rPr>
                <w:rFonts w:hint="eastAsia"/>
              </w:rPr>
            </w:pPr>
            <w:r>
              <w:rPr>
                <w:rFonts w:ascii="Consolas" w:hAnsi="Consolas" w:eastAsia="Consolas"/>
                <w:sz w:val="18"/>
              </w:rPr>
              <w:t>plugins.bizPlugin.showAlertDialog({</w:t>
            </w:r>
          </w:p>
          <w:p w14:paraId="552FE273">
            <w:pPr>
              <w:spacing w:after="0" w:line="280" w:lineRule="exact"/>
              <w:rPr>
                <w:rFonts w:hint="eastAsia"/>
              </w:rPr>
            </w:pPr>
            <w:r>
              <w:rPr>
                <w:rFonts w:ascii="Consolas" w:hAnsi="Consolas" w:eastAsia="Consolas"/>
                <w:sz w:val="18"/>
              </w:rPr>
              <w:t xml:space="preserve">  title: "</w:t>
            </w:r>
            <w:r>
              <w:t xml:space="preserve"> </w:t>
            </w:r>
            <w:r>
              <w:rPr>
                <w:rFonts w:ascii="Consolas" w:hAnsi="Consolas" w:eastAsia="Consolas"/>
                <w:sz w:val="18"/>
              </w:rPr>
              <w:t>Prompt",</w:t>
            </w:r>
          </w:p>
          <w:p w14:paraId="290F28F3">
            <w:pPr>
              <w:spacing w:after="0" w:line="280" w:lineRule="exact"/>
              <w:rPr>
                <w:rFonts w:hint="eastAsia"/>
              </w:rPr>
            </w:pPr>
            <w:r>
              <w:rPr>
                <w:rFonts w:ascii="Consolas" w:hAnsi="Consolas" w:eastAsia="Consolas"/>
                <w:sz w:val="18"/>
              </w:rPr>
              <w:t xml:space="preserve">  message: "</w:t>
            </w:r>
            <w:r>
              <w:t xml:space="preserve"> </w:t>
            </w:r>
            <w:r>
              <w:rPr>
                <w:rFonts w:ascii="Consolas" w:hAnsi="Consolas" w:eastAsia="Consolas"/>
                <w:sz w:val="18"/>
              </w:rPr>
              <w:t>Confirm deletion?",</w:t>
            </w:r>
          </w:p>
          <w:p w14:paraId="45A2BD95">
            <w:pPr>
              <w:spacing w:after="0" w:line="280" w:lineRule="exact"/>
              <w:rPr>
                <w:rFonts w:hint="eastAsia"/>
              </w:rPr>
            </w:pPr>
            <w:r>
              <w:rPr>
                <w:rFonts w:ascii="Consolas" w:hAnsi="Consolas" w:eastAsia="Consolas"/>
                <w:sz w:val="18"/>
              </w:rPr>
              <w:t xml:space="preserve">  positiveText: "</w:t>
            </w:r>
            <w:r>
              <w:rPr>
                <w:rFonts w:hint="eastAsia" w:ascii="Consolas" w:hAnsi="Consolas" w:eastAsia="宋体"/>
                <w:sz w:val="18"/>
                <w:lang w:eastAsia="zh-CN"/>
              </w:rPr>
              <w:t>confirm</w:t>
            </w:r>
            <w:r>
              <w:rPr>
                <w:rFonts w:ascii="Consolas" w:hAnsi="Consolas" w:eastAsia="Consolas"/>
                <w:sz w:val="18"/>
              </w:rPr>
              <w:t>",</w:t>
            </w:r>
          </w:p>
          <w:p w14:paraId="0F4FC5AA">
            <w:pPr>
              <w:spacing w:after="0" w:line="280" w:lineRule="exact"/>
              <w:rPr>
                <w:rFonts w:hint="eastAsia"/>
              </w:rPr>
            </w:pPr>
            <w:r>
              <w:rPr>
                <w:rFonts w:ascii="Consolas" w:hAnsi="Consolas" w:eastAsia="Consolas"/>
                <w:sz w:val="18"/>
              </w:rPr>
              <w:t xml:space="preserve">  negativeText: "</w:t>
            </w:r>
            <w:r>
              <w:rPr>
                <w:rFonts w:hint="eastAsia" w:ascii="Consolas" w:hAnsi="Consolas" w:eastAsia="宋体"/>
                <w:sz w:val="18"/>
                <w:lang w:eastAsia="zh-CN"/>
              </w:rPr>
              <w:t>cancel</w:t>
            </w:r>
            <w:r>
              <w:rPr>
                <w:rFonts w:ascii="Consolas" w:hAnsi="Consolas" w:eastAsia="Consolas"/>
                <w:sz w:val="18"/>
              </w:rPr>
              <w:t>"</w:t>
            </w:r>
          </w:p>
          <w:p w14:paraId="025EB7A5">
            <w:pPr>
              <w:spacing w:after="0" w:line="280" w:lineRule="exact"/>
              <w:rPr>
                <w:rFonts w:hint="eastAsia"/>
              </w:rPr>
            </w:pPr>
            <w:r>
              <w:rPr>
                <w:rFonts w:ascii="Consolas" w:hAnsi="Consolas" w:eastAsia="Consolas"/>
                <w:sz w:val="18"/>
              </w:rPr>
              <w:t>}).then(data =&gt; {</w:t>
            </w:r>
          </w:p>
          <w:p w14:paraId="06B7E0DA">
            <w:pPr>
              <w:spacing w:after="0" w:line="280" w:lineRule="exact"/>
              <w:rPr>
                <w:rFonts w:hint="eastAsia"/>
              </w:rPr>
            </w:pPr>
            <w:r>
              <w:rPr>
                <w:rFonts w:ascii="Consolas" w:hAnsi="Consolas" w:eastAsia="Consolas"/>
                <w:sz w:val="18"/>
              </w:rPr>
              <w:t xml:space="preserve">  if (data.code === 1) {</w:t>
            </w:r>
          </w:p>
          <w:p w14:paraId="5739CF9B">
            <w:pPr>
              <w:spacing w:after="0" w:line="280" w:lineRule="exact"/>
              <w:rPr>
                <w:rFonts w:hint="eastAsia"/>
              </w:rPr>
            </w:pPr>
            <w:r>
              <w:rPr>
                <w:rFonts w:ascii="Consolas" w:hAnsi="Consolas" w:eastAsia="Consolas"/>
                <w:sz w:val="18"/>
              </w:rPr>
              <w:t xml:space="preserve">    // dialog displayed</w:t>
            </w:r>
          </w:p>
          <w:p w14:paraId="5FDE57EC">
            <w:pPr>
              <w:spacing w:after="0" w:line="280" w:lineRule="exact"/>
              <w:rPr>
                <w:rFonts w:hint="eastAsia"/>
              </w:rPr>
            </w:pPr>
            <w:r>
              <w:rPr>
                <w:rFonts w:ascii="Consolas" w:hAnsi="Consolas" w:eastAsia="Consolas"/>
                <w:sz w:val="18"/>
              </w:rPr>
              <w:t xml:space="preserve">  }</w:t>
            </w:r>
          </w:p>
          <w:p w14:paraId="6FDFD57E">
            <w:pPr>
              <w:spacing w:after="0" w:line="280" w:lineRule="exact"/>
              <w:rPr>
                <w:rFonts w:hint="eastAsia"/>
              </w:rPr>
            </w:pPr>
            <w:r>
              <w:rPr>
                <w:rFonts w:ascii="Consolas" w:hAnsi="Consolas" w:eastAsia="Consolas"/>
                <w:sz w:val="18"/>
              </w:rPr>
              <w:t>});</w:t>
            </w:r>
          </w:p>
        </w:tc>
      </w:tr>
    </w:tbl>
    <w:p w14:paraId="326E8B1B">
      <w:pPr>
        <w:spacing w:after="40"/>
        <w:rPr>
          <w:rFonts w:hint="eastAsia"/>
        </w:rPr>
      </w:pPr>
    </w:p>
    <w:p w14:paraId="55DB4853">
      <w:pPr>
        <w:pStyle w:val="6"/>
      </w:pPr>
      <w:bookmarkStart w:id="59" w:name="_Toc24385"/>
      <w:r>
        <w:rPr>
          <w:rFonts w:ascii="微软雅黑" w:hAnsi="微软雅黑" w:eastAsia="微软雅黑"/>
          <w:color w:val="2E74B5"/>
          <w:sz w:val="26"/>
        </w:rPr>
        <w:t>3.1.20 hideAlertDialog</w:t>
      </w:r>
      <w:bookmarkEnd w:id="59"/>
    </w:p>
    <w:p w14:paraId="039D2A40">
      <w:pPr>
        <w:spacing w:before="40" w:after="40"/>
        <w:rPr>
          <w:rFonts w:hint="eastAsia"/>
          <w:i/>
          <w:lang w:eastAsia="zh-CN"/>
        </w:rPr>
      </w:pPr>
      <w:r>
        <w:rPr>
          <w:lang w:eastAsia="zh-CN"/>
        </w:rPr>
        <w:t>Hide alert dialog. Implemented by frontend DOM</w:t>
      </w:r>
      <w:r>
        <w:rPr>
          <w:rFonts w:hint="eastAsia"/>
          <w:lang w:eastAsia="zh-CN"/>
        </w:rPr>
        <w:t xml:space="preserve">, </w:t>
      </w:r>
      <w:r>
        <w:rPr>
          <w:lang w:eastAsia="zh-CN"/>
        </w:rPr>
        <w:t xml:space="preserve">no </w:t>
      </w:r>
      <w:r>
        <w:rPr>
          <w:rFonts w:hint="eastAsia"/>
          <w:lang w:eastAsia="zh-CN"/>
        </w:rPr>
        <w:t xml:space="preserve">terminal </w:t>
      </w:r>
      <w:r>
        <w:rPr>
          <w:lang w:eastAsia="zh-CN"/>
        </w:rPr>
        <w:t>SDK dependency.</w:t>
      </w:r>
      <w:r>
        <w:rPr>
          <w:i/>
          <w:lang w:eastAsia="zh-CN"/>
        </w:rPr>
        <w:t xml:space="preserve"> </w:t>
      </w:r>
    </w:p>
    <w:p w14:paraId="1944F157">
      <w:pPr>
        <w:spacing w:before="40" w:after="40"/>
        <w:rPr>
          <w:rFonts w:hint="eastAsia"/>
          <w:i/>
          <w:color w:val="666666"/>
          <w:lang w:eastAsia="zh-CN"/>
        </w:rPr>
      </w:pPr>
    </w:p>
    <w:p w14:paraId="2741978A">
      <w:pPr>
        <w:spacing w:before="40" w:after="40"/>
        <w:rPr>
          <w:rFonts w:hint="eastAsia"/>
          <w:i/>
          <w:color w:val="666666"/>
          <w:lang w:eastAsia="zh-CN"/>
        </w:rPr>
      </w:pPr>
      <w:r>
        <w:rPr>
          <w:i/>
          <w:color w:val="666666"/>
          <w:lang w:eastAsia="zh-CN"/>
        </w:rPr>
        <w:t xml:space="preserve">Supported starting from JSSDK version 1.0.0 </w:t>
      </w:r>
    </w:p>
    <w:p w14:paraId="1A5F46F4">
      <w:pPr>
        <w:spacing w:before="40" w:after="40"/>
        <w:rPr>
          <w:rFonts w:hint="eastAsia"/>
          <w:b/>
          <w:i/>
          <w:color w:val="666666"/>
          <w:lang w:eastAsia="zh-CN"/>
        </w:rPr>
      </w:pPr>
      <w:r>
        <w:rPr>
          <w:i/>
          <w:color w:val="666666"/>
          <w:lang w:eastAsia="zh-CN"/>
        </w:rPr>
        <w:t xml:space="preserve">Implemented by frontend DOM; no </w:t>
      </w:r>
      <w:r>
        <w:rPr>
          <w:rFonts w:hint="eastAsia"/>
          <w:i/>
          <w:color w:val="666666"/>
          <w:lang w:eastAsia="zh-CN"/>
        </w:rPr>
        <w:t xml:space="preserve">terminal </w:t>
      </w:r>
      <w:r>
        <w:rPr>
          <w:i/>
          <w:color w:val="666666"/>
          <w:lang w:eastAsia="zh-CN"/>
        </w:rPr>
        <w:t>SDK dependency</w:t>
      </w:r>
      <w:r>
        <w:rPr>
          <w:b/>
          <w:i/>
          <w:color w:val="666666"/>
          <w:lang w:eastAsia="zh-CN"/>
        </w:rPr>
        <w:t xml:space="preserve"> </w:t>
      </w:r>
    </w:p>
    <w:p w14:paraId="358FA844">
      <w:pPr>
        <w:spacing w:before="40" w:after="40"/>
        <w:rPr>
          <w:rFonts w:hint="eastAsia"/>
          <w:b/>
        </w:rPr>
      </w:pPr>
    </w:p>
    <w:p w14:paraId="2C3242BE">
      <w:pPr>
        <w:spacing w:before="40" w:after="40"/>
        <w:rPr>
          <w:rFonts w:hint="eastAsia"/>
        </w:rPr>
      </w:pPr>
      <w:r>
        <w:rPr>
          <w:b/>
        </w:rPr>
        <w:t>pluginName: bizPlugin</w:t>
      </w:r>
    </w:p>
    <w:p w14:paraId="1F37400D">
      <w:pPr>
        <w:spacing w:before="40" w:after="40"/>
        <w:rPr>
          <w:rFonts w:hint="eastAsia"/>
        </w:rPr>
      </w:pPr>
      <w:r>
        <w:rPr>
          <w:b/>
        </w:rPr>
        <w:t>actionName: hideAlertDialog</w:t>
      </w:r>
    </w:p>
    <w:p w14:paraId="53B805B1">
      <w:pPr>
        <w:spacing w:before="40" w:after="40"/>
        <w:rPr>
          <w:rFonts w:hint="eastAsia"/>
          <w:b/>
          <w:lang w:eastAsia="zh-CN"/>
        </w:rPr>
      </w:pPr>
    </w:p>
    <w:p w14:paraId="5CA522DC">
      <w:pPr>
        <w:spacing w:before="40" w:after="40"/>
        <w:rPr>
          <w:rFonts w:hint="eastAsia"/>
          <w:b/>
        </w:rPr>
      </w:pPr>
      <w:r>
        <w:rPr>
          <w:b/>
        </w:rPr>
        <w:t>Request Parameters:</w:t>
      </w:r>
    </w:p>
    <w:p w14:paraId="4E4BC15D">
      <w:pPr>
        <w:spacing w:before="40" w:after="40"/>
        <w:rPr>
          <w:rFonts w:hint="eastAsia"/>
          <w:bCs/>
        </w:rPr>
      </w:pPr>
      <w:r>
        <w:rPr>
          <w:bCs/>
        </w:rPr>
        <w:t>None</w:t>
      </w:r>
    </w:p>
    <w:p w14:paraId="54F22B2F">
      <w:pPr>
        <w:spacing w:before="40" w:after="40"/>
        <w:rPr>
          <w:rFonts w:hint="eastAsia"/>
          <w:b/>
          <w:lang w:eastAsia="zh-CN"/>
        </w:rPr>
      </w:pPr>
    </w:p>
    <w:p w14:paraId="287BD13F">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6E74140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31171E07">
            <w:pPr>
              <w:jc w:val="center"/>
              <w:rPr>
                <w:rFonts w:hint="eastAsia"/>
              </w:rPr>
            </w:pPr>
            <w:r>
              <w:rPr>
                <w:b/>
                <w:color w:val="FFFFFF"/>
              </w:rPr>
              <w:t>Parameter Name</w:t>
            </w:r>
          </w:p>
        </w:tc>
        <w:tc>
          <w:tcPr>
            <w:tcW w:w="2351" w:type="dxa"/>
            <w:shd w:val="clear" w:color="auto" w:fill="4472C4"/>
          </w:tcPr>
          <w:p w14:paraId="5EE7B899">
            <w:pPr>
              <w:jc w:val="center"/>
              <w:rPr>
                <w:rFonts w:hint="eastAsia"/>
              </w:rPr>
            </w:pPr>
            <w:r>
              <w:rPr>
                <w:b/>
                <w:color w:val="FFFFFF"/>
              </w:rPr>
              <w:t>Required</w:t>
            </w:r>
          </w:p>
        </w:tc>
        <w:tc>
          <w:tcPr>
            <w:tcW w:w="2351" w:type="dxa"/>
            <w:shd w:val="clear" w:color="auto" w:fill="4472C4"/>
          </w:tcPr>
          <w:p w14:paraId="7AA1BF6A">
            <w:pPr>
              <w:jc w:val="center"/>
              <w:rPr>
                <w:rFonts w:hint="eastAsia"/>
              </w:rPr>
            </w:pPr>
            <w:r>
              <w:rPr>
                <w:rFonts w:hint="eastAsia"/>
                <w:b/>
                <w:color w:val="FFFFFF"/>
              </w:rPr>
              <w:t>Type</w:t>
            </w:r>
          </w:p>
        </w:tc>
        <w:tc>
          <w:tcPr>
            <w:tcW w:w="2351" w:type="dxa"/>
            <w:shd w:val="clear" w:color="auto" w:fill="4472C4"/>
          </w:tcPr>
          <w:p w14:paraId="2A392CB0">
            <w:pPr>
              <w:jc w:val="center"/>
              <w:rPr>
                <w:rFonts w:hint="eastAsia"/>
              </w:rPr>
            </w:pPr>
            <w:r>
              <w:rPr>
                <w:rFonts w:hint="eastAsia"/>
                <w:b/>
                <w:color w:val="FFFFFF"/>
                <w:lang w:eastAsia="zh-CN"/>
              </w:rPr>
              <w:t>Description</w:t>
            </w:r>
          </w:p>
        </w:tc>
      </w:tr>
      <w:tr w14:paraId="3536B03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6325F29">
            <w:pPr>
              <w:rPr>
                <w:rFonts w:hint="eastAsia"/>
              </w:rPr>
            </w:pPr>
            <w:r>
              <w:rPr>
                <w:sz w:val="18"/>
              </w:rPr>
              <w:t>code</w:t>
            </w:r>
          </w:p>
        </w:tc>
        <w:tc>
          <w:tcPr>
            <w:tcW w:w="2351" w:type="dxa"/>
          </w:tcPr>
          <w:p w14:paraId="05798E53">
            <w:pPr>
              <w:rPr>
                <w:rFonts w:hint="eastAsia"/>
              </w:rPr>
            </w:pPr>
            <w:r>
              <w:rPr>
                <w:rFonts w:hint="eastAsia"/>
                <w:sz w:val="18"/>
                <w:lang w:eastAsia="zh-CN"/>
              </w:rPr>
              <w:t>Yes</w:t>
            </w:r>
          </w:p>
        </w:tc>
        <w:tc>
          <w:tcPr>
            <w:tcW w:w="2351" w:type="dxa"/>
          </w:tcPr>
          <w:p w14:paraId="2355C552">
            <w:pPr>
              <w:rPr>
                <w:rFonts w:hint="eastAsia"/>
              </w:rPr>
            </w:pPr>
            <w:r>
              <w:rPr>
                <w:sz w:val="18"/>
              </w:rPr>
              <w:t>number</w:t>
            </w:r>
          </w:p>
        </w:tc>
        <w:tc>
          <w:tcPr>
            <w:tcW w:w="2351" w:type="dxa"/>
          </w:tcPr>
          <w:p w14:paraId="2C7F92FD">
            <w:pPr>
              <w:rPr>
                <w:rFonts w:hint="eastAsia"/>
              </w:rPr>
            </w:pPr>
            <w:r>
              <w:rPr>
                <w:sz w:val="18"/>
              </w:rPr>
              <w:t>Response code: 1 success</w:t>
            </w:r>
          </w:p>
        </w:tc>
      </w:tr>
      <w:tr w14:paraId="0B4E769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0E138361">
            <w:pPr>
              <w:rPr>
                <w:rFonts w:hint="eastAsia"/>
              </w:rPr>
            </w:pPr>
            <w:r>
              <w:rPr>
                <w:sz w:val="18"/>
              </w:rPr>
              <w:t>message</w:t>
            </w:r>
          </w:p>
        </w:tc>
        <w:tc>
          <w:tcPr>
            <w:tcW w:w="2351" w:type="dxa"/>
            <w:shd w:val="clear" w:color="auto" w:fill="F2F2F2"/>
          </w:tcPr>
          <w:p w14:paraId="1DA3DFB4">
            <w:pPr>
              <w:rPr>
                <w:rFonts w:hint="eastAsia"/>
              </w:rPr>
            </w:pPr>
            <w:r>
              <w:rPr>
                <w:rFonts w:hint="eastAsia"/>
                <w:sz w:val="18"/>
                <w:lang w:eastAsia="zh-CN"/>
              </w:rPr>
              <w:t>Yes</w:t>
            </w:r>
          </w:p>
        </w:tc>
        <w:tc>
          <w:tcPr>
            <w:tcW w:w="2351" w:type="dxa"/>
            <w:shd w:val="clear" w:color="auto" w:fill="F2F2F2"/>
          </w:tcPr>
          <w:p w14:paraId="32C9D076">
            <w:pPr>
              <w:rPr>
                <w:rFonts w:hint="eastAsia"/>
              </w:rPr>
            </w:pPr>
            <w:r>
              <w:rPr>
                <w:sz w:val="18"/>
              </w:rPr>
              <w:t>string</w:t>
            </w:r>
          </w:p>
        </w:tc>
        <w:tc>
          <w:tcPr>
            <w:tcW w:w="2351" w:type="dxa"/>
            <w:shd w:val="clear" w:color="auto" w:fill="F2F2F2"/>
          </w:tcPr>
          <w:p w14:paraId="034F1111">
            <w:pPr>
              <w:rPr>
                <w:rFonts w:hint="eastAsia"/>
              </w:rPr>
            </w:pPr>
            <w:r>
              <w:rPr>
                <w:sz w:val="18"/>
              </w:rPr>
              <w:t>Response message</w:t>
            </w:r>
          </w:p>
        </w:tc>
      </w:tr>
      <w:tr w14:paraId="45242EC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C296324">
            <w:pPr>
              <w:rPr>
                <w:rFonts w:hint="eastAsia"/>
              </w:rPr>
            </w:pPr>
            <w:r>
              <w:rPr>
                <w:sz w:val="18"/>
              </w:rPr>
              <w:t>data</w:t>
            </w:r>
          </w:p>
        </w:tc>
        <w:tc>
          <w:tcPr>
            <w:tcW w:w="2351" w:type="dxa"/>
          </w:tcPr>
          <w:p w14:paraId="3ACD4173">
            <w:pPr>
              <w:rPr>
                <w:rFonts w:hint="eastAsia"/>
              </w:rPr>
            </w:pPr>
            <w:r>
              <w:rPr>
                <w:rFonts w:hint="eastAsia"/>
                <w:sz w:val="18"/>
                <w:lang w:eastAsia="zh-CN"/>
              </w:rPr>
              <w:t>Yes</w:t>
            </w:r>
          </w:p>
        </w:tc>
        <w:tc>
          <w:tcPr>
            <w:tcW w:w="2351" w:type="dxa"/>
          </w:tcPr>
          <w:p w14:paraId="6F549A1D">
            <w:pPr>
              <w:rPr>
                <w:rFonts w:hint="eastAsia"/>
              </w:rPr>
            </w:pPr>
            <w:r>
              <w:rPr>
                <w:sz w:val="18"/>
              </w:rPr>
              <w:t>object</w:t>
            </w:r>
          </w:p>
        </w:tc>
        <w:tc>
          <w:tcPr>
            <w:tcW w:w="2351" w:type="dxa"/>
          </w:tcPr>
          <w:p w14:paraId="1BA9335D">
            <w:pPr>
              <w:rPr>
                <w:rFonts w:hint="eastAsia"/>
              </w:rPr>
            </w:pPr>
            <w:r>
              <w:rPr>
                <w:sz w:val="18"/>
              </w:rPr>
              <w:t>Response data</w:t>
            </w:r>
          </w:p>
        </w:tc>
      </w:tr>
    </w:tbl>
    <w:p w14:paraId="18229641">
      <w:pPr>
        <w:spacing w:after="40"/>
        <w:rPr>
          <w:rFonts w:hint="eastAsia"/>
        </w:rPr>
      </w:pPr>
    </w:p>
    <w:p w14:paraId="01EB03EC">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6606EAAE">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30023313">
            <w:pPr>
              <w:spacing w:after="0" w:line="280" w:lineRule="exact"/>
              <w:rPr>
                <w:rFonts w:hint="eastAsia"/>
              </w:rPr>
            </w:pPr>
            <w:r>
              <w:rPr>
                <w:rFonts w:ascii="Consolas" w:hAnsi="Consolas" w:eastAsia="Consolas"/>
                <w:sz w:val="18"/>
              </w:rPr>
              <w:t>plugins.bizPlugin.hideAlertDialog().then(data =&gt; {</w:t>
            </w:r>
          </w:p>
          <w:p w14:paraId="5F6E3E8A">
            <w:pPr>
              <w:spacing w:after="0" w:line="280" w:lineRule="exact"/>
              <w:rPr>
                <w:rFonts w:hint="eastAsia"/>
              </w:rPr>
            </w:pPr>
            <w:r>
              <w:rPr>
                <w:rFonts w:ascii="Consolas" w:hAnsi="Consolas" w:eastAsia="Consolas"/>
                <w:sz w:val="18"/>
              </w:rPr>
              <w:t xml:space="preserve">  if (data.code === 1) {</w:t>
            </w:r>
          </w:p>
          <w:p w14:paraId="23620E6C">
            <w:pPr>
              <w:spacing w:after="0" w:line="280" w:lineRule="exact"/>
              <w:rPr>
                <w:rFonts w:ascii="Consolas" w:hAnsi="Consolas" w:eastAsia="Consolas"/>
                <w:sz w:val="18"/>
              </w:rPr>
            </w:pPr>
            <w:r>
              <w:rPr>
                <w:rFonts w:ascii="Consolas" w:hAnsi="Consolas" w:eastAsia="Consolas"/>
                <w:sz w:val="18"/>
              </w:rPr>
              <w:t xml:space="preserve">    // </w:t>
            </w:r>
            <w:r>
              <w:rPr>
                <w:rFonts w:hint="eastAsia" w:ascii="Consolas" w:hAnsi="Consolas" w:eastAsia="Consolas"/>
                <w:sz w:val="18"/>
              </w:rPr>
              <w:t>success</w:t>
            </w:r>
          </w:p>
          <w:p w14:paraId="03D01A5B">
            <w:pPr>
              <w:spacing w:after="0" w:line="280" w:lineRule="exact"/>
              <w:rPr>
                <w:rFonts w:hint="eastAsia"/>
              </w:rPr>
            </w:pPr>
            <w:r>
              <w:rPr>
                <w:rFonts w:ascii="Consolas" w:hAnsi="Consolas" w:eastAsia="Consolas"/>
                <w:sz w:val="18"/>
              </w:rPr>
              <w:t xml:space="preserve">  }</w:t>
            </w:r>
          </w:p>
          <w:p w14:paraId="618FD5B8">
            <w:pPr>
              <w:spacing w:after="0" w:line="280" w:lineRule="exact"/>
              <w:rPr>
                <w:rFonts w:hint="eastAsia"/>
              </w:rPr>
            </w:pPr>
            <w:r>
              <w:rPr>
                <w:rFonts w:ascii="Consolas" w:hAnsi="Consolas" w:eastAsia="Consolas"/>
                <w:sz w:val="18"/>
              </w:rPr>
              <w:t>});</w:t>
            </w:r>
          </w:p>
        </w:tc>
      </w:tr>
    </w:tbl>
    <w:p w14:paraId="3265F233">
      <w:pPr>
        <w:spacing w:after="40"/>
        <w:rPr>
          <w:rFonts w:hint="eastAsia"/>
        </w:rPr>
      </w:pPr>
    </w:p>
    <w:p w14:paraId="0C0951F7">
      <w:pPr>
        <w:pStyle w:val="6"/>
      </w:pPr>
      <w:bookmarkStart w:id="60" w:name="_Toc24808"/>
      <w:r>
        <w:rPr>
          <w:rFonts w:ascii="微软雅黑" w:hAnsi="微软雅黑" w:eastAsia="微软雅黑"/>
          <w:color w:val="2E74B5"/>
          <w:sz w:val="26"/>
        </w:rPr>
        <w:t>3.1.21 showToast</w:t>
      </w:r>
      <w:bookmarkEnd w:id="60"/>
    </w:p>
    <w:p w14:paraId="3403AC82">
      <w:pPr>
        <w:spacing w:before="40" w:after="40"/>
        <w:rPr>
          <w:rFonts w:hint="eastAsia"/>
          <w:i/>
          <w:lang w:eastAsia="zh-CN"/>
        </w:rPr>
      </w:pPr>
      <w:r>
        <w:rPr>
          <w:lang w:eastAsia="zh-CN"/>
        </w:rPr>
        <w:t>Show Toast. Implemented by frontend DOM; no terminal</w:t>
      </w:r>
      <w:r>
        <w:rPr>
          <w:rFonts w:hint="eastAsia"/>
          <w:lang w:eastAsia="zh-CN"/>
        </w:rPr>
        <w:t xml:space="preserve"> </w:t>
      </w:r>
      <w:r>
        <w:rPr>
          <w:lang w:eastAsia="zh-CN"/>
        </w:rPr>
        <w:t>SDK dependency.</w:t>
      </w:r>
      <w:r>
        <w:rPr>
          <w:i/>
          <w:lang w:eastAsia="zh-CN"/>
        </w:rPr>
        <w:t xml:space="preserve"> </w:t>
      </w:r>
    </w:p>
    <w:p w14:paraId="7F574322">
      <w:pPr>
        <w:spacing w:before="40" w:after="40"/>
        <w:rPr>
          <w:rFonts w:hint="eastAsia"/>
          <w:i/>
          <w:color w:val="666666"/>
          <w:lang w:eastAsia="zh-CN"/>
        </w:rPr>
      </w:pPr>
    </w:p>
    <w:p w14:paraId="447525DF">
      <w:pPr>
        <w:spacing w:before="40" w:after="40"/>
        <w:rPr>
          <w:rFonts w:hint="eastAsia"/>
          <w:i/>
          <w:color w:val="666666"/>
          <w:lang w:eastAsia="zh-CN"/>
        </w:rPr>
      </w:pPr>
      <w:r>
        <w:rPr>
          <w:i/>
          <w:color w:val="666666"/>
          <w:lang w:eastAsia="zh-CN"/>
        </w:rPr>
        <w:t xml:space="preserve">Supported starting from JSSDK version 1.0.0 </w:t>
      </w:r>
    </w:p>
    <w:p w14:paraId="5D3AC00A">
      <w:pPr>
        <w:spacing w:before="40" w:after="40"/>
        <w:rPr>
          <w:rFonts w:hint="eastAsia"/>
          <w:b/>
          <w:i/>
          <w:color w:val="666666"/>
          <w:lang w:eastAsia="zh-CN"/>
        </w:rPr>
      </w:pPr>
      <w:r>
        <w:rPr>
          <w:i/>
          <w:color w:val="666666"/>
          <w:lang w:eastAsia="zh-CN"/>
        </w:rPr>
        <w:t xml:space="preserve">Implemented by frontend DOM; no </w:t>
      </w:r>
      <w:r>
        <w:rPr>
          <w:rFonts w:hint="eastAsia"/>
          <w:i/>
          <w:color w:val="666666"/>
          <w:lang w:eastAsia="zh-CN"/>
        </w:rPr>
        <w:t xml:space="preserve">terminal </w:t>
      </w:r>
      <w:r>
        <w:rPr>
          <w:i/>
          <w:color w:val="666666"/>
          <w:lang w:eastAsia="zh-CN"/>
        </w:rPr>
        <w:t>SDK dependency</w:t>
      </w:r>
      <w:r>
        <w:rPr>
          <w:b/>
          <w:i/>
          <w:color w:val="666666"/>
          <w:lang w:eastAsia="zh-CN"/>
        </w:rPr>
        <w:t xml:space="preserve"> </w:t>
      </w:r>
    </w:p>
    <w:p w14:paraId="041D24DD">
      <w:pPr>
        <w:spacing w:before="40" w:after="40"/>
        <w:rPr>
          <w:rFonts w:hint="eastAsia"/>
          <w:b/>
        </w:rPr>
      </w:pPr>
    </w:p>
    <w:p w14:paraId="09E4CA1D">
      <w:pPr>
        <w:spacing w:before="40" w:after="40"/>
        <w:rPr>
          <w:rFonts w:hint="eastAsia"/>
        </w:rPr>
      </w:pPr>
      <w:r>
        <w:rPr>
          <w:b/>
        </w:rPr>
        <w:t>pluginName: bizPlugin</w:t>
      </w:r>
    </w:p>
    <w:p w14:paraId="292A7701">
      <w:pPr>
        <w:spacing w:before="40" w:after="40"/>
        <w:rPr>
          <w:rFonts w:hint="eastAsia"/>
        </w:rPr>
      </w:pPr>
      <w:r>
        <w:rPr>
          <w:b/>
        </w:rPr>
        <w:t>actionName: showToast</w:t>
      </w:r>
    </w:p>
    <w:p w14:paraId="6133680E">
      <w:pPr>
        <w:spacing w:before="40" w:after="40"/>
        <w:rPr>
          <w:rFonts w:hint="eastAsia"/>
          <w:b/>
        </w:rPr>
      </w:pPr>
    </w:p>
    <w:p w14:paraId="5D242B3E">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67A3493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4F9BC71C">
            <w:pPr>
              <w:jc w:val="center"/>
              <w:rPr>
                <w:rFonts w:hint="eastAsia"/>
              </w:rPr>
            </w:pPr>
            <w:r>
              <w:rPr>
                <w:b/>
                <w:color w:val="FFFFFF"/>
              </w:rPr>
              <w:t>Parameter Name</w:t>
            </w:r>
          </w:p>
        </w:tc>
        <w:tc>
          <w:tcPr>
            <w:tcW w:w="2351" w:type="dxa"/>
            <w:shd w:val="clear" w:color="auto" w:fill="4472C4"/>
          </w:tcPr>
          <w:p w14:paraId="263251FE">
            <w:pPr>
              <w:jc w:val="center"/>
              <w:rPr>
                <w:rFonts w:hint="eastAsia"/>
              </w:rPr>
            </w:pPr>
            <w:r>
              <w:rPr>
                <w:b/>
                <w:color w:val="FFFFFF"/>
              </w:rPr>
              <w:t>Required</w:t>
            </w:r>
          </w:p>
        </w:tc>
        <w:tc>
          <w:tcPr>
            <w:tcW w:w="2351" w:type="dxa"/>
            <w:shd w:val="clear" w:color="auto" w:fill="4472C4"/>
          </w:tcPr>
          <w:p w14:paraId="7380486C">
            <w:pPr>
              <w:jc w:val="center"/>
              <w:rPr>
                <w:rFonts w:hint="eastAsia"/>
              </w:rPr>
            </w:pPr>
            <w:r>
              <w:rPr>
                <w:rFonts w:hint="eastAsia"/>
                <w:b/>
                <w:color w:val="FFFFFF"/>
              </w:rPr>
              <w:t>Type</w:t>
            </w:r>
          </w:p>
        </w:tc>
        <w:tc>
          <w:tcPr>
            <w:tcW w:w="2351" w:type="dxa"/>
            <w:shd w:val="clear" w:color="auto" w:fill="4472C4"/>
          </w:tcPr>
          <w:p w14:paraId="1B675E8F">
            <w:pPr>
              <w:jc w:val="center"/>
              <w:rPr>
                <w:rFonts w:hint="eastAsia"/>
              </w:rPr>
            </w:pPr>
            <w:r>
              <w:rPr>
                <w:rFonts w:hint="eastAsia"/>
                <w:b/>
                <w:color w:val="FFFFFF"/>
                <w:lang w:eastAsia="zh-CN"/>
              </w:rPr>
              <w:t>Description</w:t>
            </w:r>
          </w:p>
        </w:tc>
      </w:tr>
      <w:tr w14:paraId="28EBE79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E3CEF2A">
            <w:pPr>
              <w:rPr>
                <w:rFonts w:hint="eastAsia"/>
              </w:rPr>
            </w:pPr>
            <w:r>
              <w:rPr>
                <w:sz w:val="18"/>
              </w:rPr>
              <w:t>message</w:t>
            </w:r>
          </w:p>
        </w:tc>
        <w:tc>
          <w:tcPr>
            <w:tcW w:w="2351" w:type="dxa"/>
          </w:tcPr>
          <w:p w14:paraId="02B007D6">
            <w:pPr>
              <w:rPr>
                <w:rFonts w:hint="eastAsia"/>
              </w:rPr>
            </w:pPr>
            <w:r>
              <w:rPr>
                <w:rFonts w:hint="eastAsia"/>
                <w:sz w:val="18"/>
                <w:lang w:eastAsia="zh-CN"/>
              </w:rPr>
              <w:t>Yes</w:t>
            </w:r>
          </w:p>
        </w:tc>
        <w:tc>
          <w:tcPr>
            <w:tcW w:w="2351" w:type="dxa"/>
          </w:tcPr>
          <w:p w14:paraId="36294DAC">
            <w:pPr>
              <w:rPr>
                <w:rFonts w:hint="eastAsia"/>
              </w:rPr>
            </w:pPr>
            <w:r>
              <w:rPr>
                <w:sz w:val="18"/>
              </w:rPr>
              <w:t>string</w:t>
            </w:r>
          </w:p>
        </w:tc>
        <w:tc>
          <w:tcPr>
            <w:tcW w:w="2351" w:type="dxa"/>
          </w:tcPr>
          <w:p w14:paraId="69958A6A">
            <w:pPr>
              <w:rPr>
                <w:rFonts w:hint="eastAsia"/>
              </w:rPr>
            </w:pPr>
            <w:r>
              <w:rPr>
                <w:sz w:val="18"/>
              </w:rPr>
              <w:t>Toast content</w:t>
            </w:r>
          </w:p>
        </w:tc>
      </w:tr>
      <w:tr w14:paraId="79A24F0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7D1F5E18">
            <w:pPr>
              <w:rPr>
                <w:rFonts w:hint="eastAsia"/>
              </w:rPr>
            </w:pPr>
            <w:r>
              <w:rPr>
                <w:sz w:val="18"/>
              </w:rPr>
              <w:t>duration</w:t>
            </w:r>
          </w:p>
        </w:tc>
        <w:tc>
          <w:tcPr>
            <w:tcW w:w="2351" w:type="dxa"/>
            <w:shd w:val="clear" w:color="auto" w:fill="F2F2F2"/>
          </w:tcPr>
          <w:p w14:paraId="3769B64E">
            <w:pPr>
              <w:rPr>
                <w:rFonts w:hint="eastAsia"/>
                <w:lang w:eastAsia="zh-CN"/>
              </w:rPr>
            </w:pPr>
            <w:r>
              <w:rPr>
                <w:rFonts w:hint="eastAsia"/>
                <w:sz w:val="18"/>
                <w:lang w:eastAsia="zh-CN"/>
              </w:rPr>
              <w:t>No</w:t>
            </w:r>
          </w:p>
        </w:tc>
        <w:tc>
          <w:tcPr>
            <w:tcW w:w="2351" w:type="dxa"/>
            <w:shd w:val="clear" w:color="auto" w:fill="F2F2F2"/>
          </w:tcPr>
          <w:p w14:paraId="6D83A447">
            <w:pPr>
              <w:rPr>
                <w:rFonts w:hint="eastAsia"/>
              </w:rPr>
            </w:pPr>
            <w:r>
              <w:rPr>
                <w:sz w:val="18"/>
              </w:rPr>
              <w:t>number</w:t>
            </w:r>
          </w:p>
        </w:tc>
        <w:tc>
          <w:tcPr>
            <w:tcW w:w="2351" w:type="dxa"/>
            <w:shd w:val="clear" w:color="auto" w:fill="F2F2F2"/>
          </w:tcPr>
          <w:p w14:paraId="6E421EBE">
            <w:pPr>
              <w:rPr>
                <w:rFonts w:hint="eastAsia"/>
                <w:lang w:eastAsia="zh-CN"/>
              </w:rPr>
            </w:pPr>
            <w:r>
              <w:rPr>
                <w:sz w:val="18"/>
                <w:lang w:eastAsia="zh-CN"/>
              </w:rPr>
              <w:t>Display duration in milliseconds; default 2000; pass 1 for 3500</w:t>
            </w:r>
            <w:r>
              <w:rPr>
                <w:rFonts w:ascii="Arial" w:hAnsi="Arial" w:cs="Arial"/>
                <w:sz w:val="18"/>
                <w:lang w:eastAsia="zh-CN"/>
              </w:rPr>
              <w:t> </w:t>
            </w:r>
            <w:r>
              <w:rPr>
                <w:sz w:val="18"/>
                <w:lang w:eastAsia="zh-CN"/>
              </w:rPr>
              <w:t>ms</w:t>
            </w:r>
          </w:p>
        </w:tc>
      </w:tr>
    </w:tbl>
    <w:p w14:paraId="62BF21C0">
      <w:pPr>
        <w:spacing w:after="40"/>
        <w:rPr>
          <w:rFonts w:hint="eastAsia"/>
          <w:lang w:eastAsia="zh-CN"/>
        </w:rPr>
      </w:pPr>
    </w:p>
    <w:p w14:paraId="597EAAF9">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332C68B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6B7205B2">
            <w:pPr>
              <w:jc w:val="center"/>
              <w:rPr>
                <w:rFonts w:hint="eastAsia"/>
              </w:rPr>
            </w:pPr>
            <w:r>
              <w:rPr>
                <w:b/>
                <w:color w:val="FFFFFF"/>
              </w:rPr>
              <w:t>Parameter Name</w:t>
            </w:r>
          </w:p>
        </w:tc>
        <w:tc>
          <w:tcPr>
            <w:tcW w:w="2351" w:type="dxa"/>
            <w:shd w:val="clear" w:color="auto" w:fill="4472C4"/>
          </w:tcPr>
          <w:p w14:paraId="10516571">
            <w:pPr>
              <w:jc w:val="center"/>
              <w:rPr>
                <w:rFonts w:hint="eastAsia"/>
              </w:rPr>
            </w:pPr>
            <w:r>
              <w:rPr>
                <w:b/>
                <w:color w:val="FFFFFF"/>
              </w:rPr>
              <w:t>Required</w:t>
            </w:r>
          </w:p>
        </w:tc>
        <w:tc>
          <w:tcPr>
            <w:tcW w:w="2351" w:type="dxa"/>
            <w:shd w:val="clear" w:color="auto" w:fill="4472C4"/>
          </w:tcPr>
          <w:p w14:paraId="1DAD698F">
            <w:pPr>
              <w:jc w:val="center"/>
              <w:rPr>
                <w:rFonts w:hint="eastAsia"/>
              </w:rPr>
            </w:pPr>
            <w:r>
              <w:rPr>
                <w:rFonts w:hint="eastAsia"/>
                <w:b/>
                <w:color w:val="FFFFFF"/>
              </w:rPr>
              <w:t>Type</w:t>
            </w:r>
          </w:p>
        </w:tc>
        <w:tc>
          <w:tcPr>
            <w:tcW w:w="2351" w:type="dxa"/>
            <w:shd w:val="clear" w:color="auto" w:fill="4472C4"/>
          </w:tcPr>
          <w:p w14:paraId="20B74DB2">
            <w:pPr>
              <w:jc w:val="center"/>
              <w:rPr>
                <w:rFonts w:hint="eastAsia"/>
              </w:rPr>
            </w:pPr>
            <w:r>
              <w:rPr>
                <w:rFonts w:hint="eastAsia"/>
                <w:b/>
                <w:color w:val="FFFFFF"/>
                <w:lang w:eastAsia="zh-CN"/>
              </w:rPr>
              <w:t>Description</w:t>
            </w:r>
          </w:p>
        </w:tc>
      </w:tr>
      <w:tr w14:paraId="5C6F47D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9BA70DA">
            <w:pPr>
              <w:rPr>
                <w:rFonts w:hint="eastAsia"/>
              </w:rPr>
            </w:pPr>
            <w:r>
              <w:rPr>
                <w:sz w:val="18"/>
              </w:rPr>
              <w:t>code</w:t>
            </w:r>
          </w:p>
        </w:tc>
        <w:tc>
          <w:tcPr>
            <w:tcW w:w="2351" w:type="dxa"/>
          </w:tcPr>
          <w:p w14:paraId="10882767">
            <w:pPr>
              <w:rPr>
                <w:rFonts w:hint="eastAsia"/>
              </w:rPr>
            </w:pPr>
            <w:r>
              <w:rPr>
                <w:rFonts w:hint="eastAsia"/>
                <w:sz w:val="18"/>
                <w:lang w:eastAsia="zh-CN"/>
              </w:rPr>
              <w:t>Yes</w:t>
            </w:r>
          </w:p>
        </w:tc>
        <w:tc>
          <w:tcPr>
            <w:tcW w:w="2351" w:type="dxa"/>
          </w:tcPr>
          <w:p w14:paraId="525C437A">
            <w:pPr>
              <w:rPr>
                <w:rFonts w:hint="eastAsia"/>
              </w:rPr>
            </w:pPr>
            <w:r>
              <w:rPr>
                <w:sz w:val="18"/>
              </w:rPr>
              <w:t>number</w:t>
            </w:r>
          </w:p>
        </w:tc>
        <w:tc>
          <w:tcPr>
            <w:tcW w:w="2351" w:type="dxa"/>
          </w:tcPr>
          <w:p w14:paraId="38958DD7">
            <w:pPr>
              <w:rPr>
                <w:rFonts w:hint="eastAsia"/>
              </w:rPr>
            </w:pPr>
            <w:r>
              <w:rPr>
                <w:sz w:val="18"/>
              </w:rPr>
              <w:t>Response code: 1 success</w:t>
            </w:r>
          </w:p>
        </w:tc>
      </w:tr>
      <w:tr w14:paraId="758957E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34251CE4">
            <w:pPr>
              <w:rPr>
                <w:rFonts w:hint="eastAsia"/>
              </w:rPr>
            </w:pPr>
            <w:r>
              <w:rPr>
                <w:sz w:val="18"/>
              </w:rPr>
              <w:t>message</w:t>
            </w:r>
          </w:p>
        </w:tc>
        <w:tc>
          <w:tcPr>
            <w:tcW w:w="2351" w:type="dxa"/>
            <w:shd w:val="clear" w:color="auto" w:fill="F2F2F2"/>
          </w:tcPr>
          <w:p w14:paraId="0ED2195E">
            <w:pPr>
              <w:rPr>
                <w:rFonts w:hint="eastAsia"/>
              </w:rPr>
            </w:pPr>
            <w:r>
              <w:rPr>
                <w:rFonts w:hint="eastAsia"/>
                <w:sz w:val="18"/>
                <w:lang w:eastAsia="zh-CN"/>
              </w:rPr>
              <w:t>Yes</w:t>
            </w:r>
          </w:p>
        </w:tc>
        <w:tc>
          <w:tcPr>
            <w:tcW w:w="2351" w:type="dxa"/>
            <w:shd w:val="clear" w:color="auto" w:fill="F2F2F2"/>
          </w:tcPr>
          <w:p w14:paraId="2D23EA04">
            <w:pPr>
              <w:rPr>
                <w:rFonts w:hint="eastAsia"/>
              </w:rPr>
            </w:pPr>
            <w:r>
              <w:rPr>
                <w:sz w:val="18"/>
              </w:rPr>
              <w:t>string</w:t>
            </w:r>
          </w:p>
        </w:tc>
        <w:tc>
          <w:tcPr>
            <w:tcW w:w="2351" w:type="dxa"/>
            <w:shd w:val="clear" w:color="auto" w:fill="F2F2F2"/>
          </w:tcPr>
          <w:p w14:paraId="55D55E23">
            <w:pPr>
              <w:rPr>
                <w:rFonts w:hint="eastAsia"/>
              </w:rPr>
            </w:pPr>
            <w:r>
              <w:rPr>
                <w:sz w:val="18"/>
              </w:rPr>
              <w:t>Response code: 1 success</w:t>
            </w:r>
          </w:p>
        </w:tc>
      </w:tr>
      <w:tr w14:paraId="20E93CA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0FD338C">
            <w:pPr>
              <w:rPr>
                <w:rFonts w:hint="eastAsia"/>
              </w:rPr>
            </w:pPr>
            <w:r>
              <w:rPr>
                <w:sz w:val="18"/>
              </w:rPr>
              <w:t>data</w:t>
            </w:r>
          </w:p>
        </w:tc>
        <w:tc>
          <w:tcPr>
            <w:tcW w:w="2351" w:type="dxa"/>
          </w:tcPr>
          <w:p w14:paraId="7CAF4F68">
            <w:pPr>
              <w:rPr>
                <w:rFonts w:hint="eastAsia"/>
              </w:rPr>
            </w:pPr>
            <w:r>
              <w:rPr>
                <w:rFonts w:hint="eastAsia"/>
                <w:sz w:val="18"/>
                <w:lang w:eastAsia="zh-CN"/>
              </w:rPr>
              <w:t>Yes</w:t>
            </w:r>
          </w:p>
        </w:tc>
        <w:tc>
          <w:tcPr>
            <w:tcW w:w="2351" w:type="dxa"/>
          </w:tcPr>
          <w:p w14:paraId="6C8648E8">
            <w:pPr>
              <w:rPr>
                <w:rFonts w:hint="eastAsia"/>
              </w:rPr>
            </w:pPr>
            <w:r>
              <w:rPr>
                <w:sz w:val="18"/>
              </w:rPr>
              <w:t>object</w:t>
            </w:r>
          </w:p>
        </w:tc>
        <w:tc>
          <w:tcPr>
            <w:tcW w:w="2351" w:type="dxa"/>
          </w:tcPr>
          <w:p w14:paraId="76A7DD7F">
            <w:pPr>
              <w:rPr>
                <w:rFonts w:hint="eastAsia"/>
              </w:rPr>
            </w:pPr>
            <w:r>
              <w:rPr>
                <w:sz w:val="18"/>
              </w:rPr>
              <w:t>Response data</w:t>
            </w:r>
          </w:p>
        </w:tc>
      </w:tr>
    </w:tbl>
    <w:p w14:paraId="2EC8EC0C">
      <w:pPr>
        <w:spacing w:after="40"/>
        <w:rPr>
          <w:rFonts w:hint="eastAsia"/>
        </w:rPr>
      </w:pPr>
    </w:p>
    <w:p w14:paraId="6D145B3A">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0907F44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40FCBC3A">
            <w:pPr>
              <w:spacing w:after="0" w:line="280" w:lineRule="exact"/>
              <w:rPr>
                <w:rFonts w:hint="eastAsia"/>
              </w:rPr>
            </w:pPr>
            <w:r>
              <w:rPr>
                <w:rFonts w:ascii="Consolas" w:hAnsi="Consolas" w:eastAsia="Consolas"/>
                <w:sz w:val="18"/>
              </w:rPr>
              <w:t>plugins.bizPlugin.showToast({</w:t>
            </w:r>
          </w:p>
          <w:p w14:paraId="3ACDD629">
            <w:pPr>
              <w:spacing w:after="0" w:line="280" w:lineRule="exact"/>
              <w:rPr>
                <w:rFonts w:hint="eastAsia"/>
              </w:rPr>
            </w:pPr>
            <w:r>
              <w:rPr>
                <w:rFonts w:ascii="Consolas" w:hAnsi="Consolas" w:eastAsia="Consolas"/>
                <w:sz w:val="18"/>
              </w:rPr>
              <w:t xml:space="preserve">  message: "Operation succeeded",</w:t>
            </w:r>
          </w:p>
          <w:p w14:paraId="059DBB9D">
            <w:pPr>
              <w:spacing w:after="0" w:line="280" w:lineRule="exact"/>
              <w:rPr>
                <w:rFonts w:hint="eastAsia"/>
              </w:rPr>
            </w:pPr>
            <w:r>
              <w:rPr>
                <w:rFonts w:ascii="Consolas" w:hAnsi="Consolas" w:eastAsia="Consolas"/>
                <w:sz w:val="18"/>
              </w:rPr>
              <w:t xml:space="preserve">  duration: 3000</w:t>
            </w:r>
          </w:p>
          <w:p w14:paraId="0F332BE9">
            <w:pPr>
              <w:spacing w:after="0" w:line="280" w:lineRule="exact"/>
              <w:rPr>
                <w:rFonts w:hint="eastAsia"/>
              </w:rPr>
            </w:pPr>
            <w:r>
              <w:rPr>
                <w:rFonts w:ascii="Consolas" w:hAnsi="Consolas" w:eastAsia="Consolas"/>
                <w:sz w:val="18"/>
              </w:rPr>
              <w:t>}).then(data =&gt; {</w:t>
            </w:r>
          </w:p>
          <w:p w14:paraId="39285420">
            <w:pPr>
              <w:spacing w:after="0" w:line="280" w:lineRule="exact"/>
              <w:rPr>
                <w:rFonts w:hint="eastAsia"/>
              </w:rPr>
            </w:pPr>
            <w:r>
              <w:rPr>
                <w:rFonts w:ascii="Consolas" w:hAnsi="Consolas" w:eastAsia="Consolas"/>
                <w:sz w:val="18"/>
              </w:rPr>
              <w:t xml:space="preserve">  if (data.code === 1) {</w:t>
            </w:r>
          </w:p>
          <w:p w14:paraId="5B30183B">
            <w:pPr>
              <w:spacing w:after="0" w:line="280" w:lineRule="exact"/>
              <w:rPr>
                <w:rFonts w:hint="eastAsia"/>
              </w:rPr>
            </w:pPr>
            <w:r>
              <w:rPr>
                <w:rFonts w:ascii="Consolas" w:hAnsi="Consolas" w:eastAsia="Consolas"/>
                <w:sz w:val="18"/>
              </w:rPr>
              <w:t xml:space="preserve">    // toast displayed</w:t>
            </w:r>
          </w:p>
          <w:p w14:paraId="5F1E69A5">
            <w:pPr>
              <w:spacing w:after="0" w:line="280" w:lineRule="exact"/>
              <w:rPr>
                <w:rFonts w:hint="eastAsia"/>
              </w:rPr>
            </w:pPr>
            <w:r>
              <w:rPr>
                <w:rFonts w:ascii="Consolas" w:hAnsi="Consolas" w:eastAsia="Consolas"/>
                <w:sz w:val="18"/>
              </w:rPr>
              <w:t xml:space="preserve">  }</w:t>
            </w:r>
          </w:p>
          <w:p w14:paraId="2CC7D375">
            <w:pPr>
              <w:spacing w:after="0" w:line="280" w:lineRule="exact"/>
              <w:rPr>
                <w:rFonts w:hint="eastAsia"/>
              </w:rPr>
            </w:pPr>
            <w:r>
              <w:rPr>
                <w:rFonts w:ascii="Consolas" w:hAnsi="Consolas" w:eastAsia="Consolas"/>
                <w:sz w:val="18"/>
              </w:rPr>
              <w:t>});</w:t>
            </w:r>
          </w:p>
        </w:tc>
      </w:tr>
    </w:tbl>
    <w:p w14:paraId="11338AFC">
      <w:pPr>
        <w:spacing w:after="40"/>
        <w:rPr>
          <w:rFonts w:hint="eastAsia"/>
        </w:rPr>
      </w:pPr>
    </w:p>
    <w:p w14:paraId="01679FB2">
      <w:pPr>
        <w:pStyle w:val="6"/>
      </w:pPr>
      <w:bookmarkStart w:id="61" w:name="_Toc7580"/>
      <w:r>
        <w:rPr>
          <w:rFonts w:ascii="微软雅黑" w:hAnsi="微软雅黑" w:eastAsia="微软雅黑"/>
          <w:color w:val="2E74B5"/>
          <w:sz w:val="26"/>
        </w:rPr>
        <w:t>3.1.22 showLoadingView</w:t>
      </w:r>
      <w:bookmarkEnd w:id="61"/>
    </w:p>
    <w:p w14:paraId="5977DA0C">
      <w:pPr>
        <w:spacing w:before="40" w:after="40"/>
        <w:rPr>
          <w:rFonts w:hint="eastAsia"/>
          <w:lang w:eastAsia="zh-CN"/>
        </w:rPr>
      </w:pPr>
      <w:r>
        <w:rPr>
          <w:lang w:eastAsia="zh-CN"/>
        </w:rPr>
        <w:t>Show loading indicator. Implemented by frontend DOM</w:t>
      </w:r>
      <w:r>
        <w:rPr>
          <w:rFonts w:hint="eastAsia"/>
          <w:lang w:eastAsia="zh-CN"/>
        </w:rPr>
        <w:t xml:space="preserve">, </w:t>
      </w:r>
      <w:r>
        <w:rPr>
          <w:lang w:eastAsia="zh-CN"/>
        </w:rPr>
        <w:t>no terminal</w:t>
      </w:r>
      <w:r>
        <w:rPr>
          <w:rFonts w:hint="eastAsia"/>
          <w:lang w:eastAsia="zh-CN"/>
        </w:rPr>
        <w:t xml:space="preserve"> </w:t>
      </w:r>
      <w:r>
        <w:rPr>
          <w:lang w:eastAsia="zh-CN"/>
        </w:rPr>
        <w:t>SDK dependency.</w:t>
      </w:r>
    </w:p>
    <w:p w14:paraId="04578B7C">
      <w:pPr>
        <w:spacing w:before="40" w:after="40"/>
        <w:rPr>
          <w:rFonts w:hint="eastAsia"/>
          <w:i/>
          <w:color w:val="666666"/>
          <w:lang w:eastAsia="zh-CN"/>
        </w:rPr>
      </w:pPr>
    </w:p>
    <w:p w14:paraId="6696EFD7">
      <w:pPr>
        <w:spacing w:before="40" w:after="40"/>
        <w:rPr>
          <w:rFonts w:hint="eastAsia"/>
          <w:i/>
          <w:color w:val="666666"/>
          <w:lang w:eastAsia="zh-CN"/>
        </w:rPr>
      </w:pPr>
      <w:r>
        <w:rPr>
          <w:i/>
          <w:color w:val="666666"/>
          <w:lang w:eastAsia="zh-CN"/>
        </w:rPr>
        <w:t xml:space="preserve">Supported starting from JSSDK version 1.0.0 </w:t>
      </w:r>
    </w:p>
    <w:p w14:paraId="477BEB63">
      <w:pPr>
        <w:spacing w:before="40" w:after="40"/>
        <w:rPr>
          <w:rFonts w:hint="eastAsia"/>
          <w:b/>
          <w:i/>
          <w:color w:val="666666"/>
          <w:lang w:eastAsia="zh-CN"/>
        </w:rPr>
      </w:pPr>
      <w:r>
        <w:rPr>
          <w:i/>
          <w:color w:val="666666"/>
          <w:lang w:eastAsia="zh-CN"/>
        </w:rPr>
        <w:t xml:space="preserve">Implemented by frontend DOM; no </w:t>
      </w:r>
      <w:r>
        <w:rPr>
          <w:rFonts w:hint="eastAsia"/>
          <w:i/>
          <w:color w:val="666666"/>
          <w:lang w:eastAsia="zh-CN"/>
        </w:rPr>
        <w:t xml:space="preserve">terminal </w:t>
      </w:r>
      <w:r>
        <w:rPr>
          <w:i/>
          <w:color w:val="666666"/>
          <w:lang w:eastAsia="zh-CN"/>
        </w:rPr>
        <w:t>SDK dependency</w:t>
      </w:r>
      <w:r>
        <w:rPr>
          <w:b/>
          <w:i/>
          <w:color w:val="666666"/>
          <w:lang w:eastAsia="zh-CN"/>
        </w:rPr>
        <w:t xml:space="preserve"> </w:t>
      </w:r>
    </w:p>
    <w:p w14:paraId="7BEDA319">
      <w:pPr>
        <w:spacing w:before="40" w:after="40"/>
        <w:rPr>
          <w:rFonts w:hint="eastAsia"/>
          <w:i/>
          <w:color w:val="666666"/>
          <w:lang w:eastAsia="zh-CN"/>
        </w:rPr>
      </w:pPr>
    </w:p>
    <w:p w14:paraId="77DF3285">
      <w:pPr>
        <w:spacing w:before="40" w:after="40"/>
        <w:rPr>
          <w:rFonts w:hint="eastAsia"/>
        </w:rPr>
      </w:pPr>
      <w:r>
        <w:rPr>
          <w:b/>
        </w:rPr>
        <w:t>pluginName: bizPlugin</w:t>
      </w:r>
    </w:p>
    <w:p w14:paraId="48A1FD65">
      <w:pPr>
        <w:spacing w:before="40" w:after="40"/>
        <w:rPr>
          <w:rFonts w:hint="eastAsia"/>
        </w:rPr>
      </w:pPr>
      <w:r>
        <w:rPr>
          <w:b/>
        </w:rPr>
        <w:t>actionName: showLoadingView</w:t>
      </w:r>
    </w:p>
    <w:p w14:paraId="56E2CFDF">
      <w:pPr>
        <w:spacing w:before="40" w:after="40"/>
        <w:rPr>
          <w:rFonts w:hint="eastAsia"/>
          <w:b/>
          <w:lang w:eastAsia="zh-CN"/>
        </w:rPr>
      </w:pPr>
    </w:p>
    <w:p w14:paraId="0982E6E2">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5C01721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7DE021BF">
            <w:pPr>
              <w:jc w:val="center"/>
              <w:rPr>
                <w:rFonts w:hint="eastAsia"/>
              </w:rPr>
            </w:pPr>
            <w:r>
              <w:rPr>
                <w:b/>
                <w:color w:val="FFFFFF"/>
              </w:rPr>
              <w:t>Parameter Name</w:t>
            </w:r>
          </w:p>
        </w:tc>
        <w:tc>
          <w:tcPr>
            <w:tcW w:w="2351" w:type="dxa"/>
            <w:shd w:val="clear" w:color="auto" w:fill="4472C4"/>
          </w:tcPr>
          <w:p w14:paraId="1A7B9EB1">
            <w:pPr>
              <w:jc w:val="center"/>
              <w:rPr>
                <w:rFonts w:hint="eastAsia"/>
              </w:rPr>
            </w:pPr>
            <w:r>
              <w:rPr>
                <w:b/>
                <w:color w:val="FFFFFF"/>
              </w:rPr>
              <w:t>Required</w:t>
            </w:r>
          </w:p>
        </w:tc>
        <w:tc>
          <w:tcPr>
            <w:tcW w:w="2351" w:type="dxa"/>
            <w:shd w:val="clear" w:color="auto" w:fill="4472C4"/>
          </w:tcPr>
          <w:p w14:paraId="13839AFC">
            <w:pPr>
              <w:jc w:val="center"/>
              <w:rPr>
                <w:rFonts w:hint="eastAsia"/>
              </w:rPr>
            </w:pPr>
            <w:r>
              <w:rPr>
                <w:rFonts w:hint="eastAsia"/>
                <w:b/>
                <w:color w:val="FFFFFF"/>
              </w:rPr>
              <w:t>Type</w:t>
            </w:r>
          </w:p>
        </w:tc>
        <w:tc>
          <w:tcPr>
            <w:tcW w:w="2351" w:type="dxa"/>
            <w:shd w:val="clear" w:color="auto" w:fill="4472C4"/>
          </w:tcPr>
          <w:p w14:paraId="3ADD6F3E">
            <w:pPr>
              <w:jc w:val="center"/>
              <w:rPr>
                <w:rFonts w:hint="eastAsia"/>
              </w:rPr>
            </w:pPr>
            <w:r>
              <w:rPr>
                <w:rFonts w:hint="eastAsia"/>
                <w:b/>
                <w:color w:val="FFFFFF"/>
                <w:lang w:eastAsia="zh-CN"/>
              </w:rPr>
              <w:t>Description</w:t>
            </w:r>
          </w:p>
        </w:tc>
      </w:tr>
      <w:tr w14:paraId="109F76A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E83C583">
            <w:pPr>
              <w:rPr>
                <w:rFonts w:hint="eastAsia"/>
              </w:rPr>
            </w:pPr>
            <w:r>
              <w:rPr>
                <w:sz w:val="18"/>
              </w:rPr>
              <w:t>loadingText</w:t>
            </w:r>
          </w:p>
        </w:tc>
        <w:tc>
          <w:tcPr>
            <w:tcW w:w="2351" w:type="dxa"/>
          </w:tcPr>
          <w:p w14:paraId="603CF98C">
            <w:pPr>
              <w:rPr>
                <w:rFonts w:hint="eastAsia"/>
              </w:rPr>
            </w:pPr>
            <w:r>
              <w:rPr>
                <w:rFonts w:hint="eastAsia"/>
                <w:sz w:val="18"/>
                <w:lang w:eastAsia="zh-CN"/>
              </w:rPr>
              <w:t>No</w:t>
            </w:r>
          </w:p>
        </w:tc>
        <w:tc>
          <w:tcPr>
            <w:tcW w:w="2351" w:type="dxa"/>
          </w:tcPr>
          <w:p w14:paraId="1E3E4A3A">
            <w:pPr>
              <w:rPr>
                <w:rFonts w:hint="eastAsia"/>
              </w:rPr>
            </w:pPr>
            <w:r>
              <w:rPr>
                <w:sz w:val="18"/>
              </w:rPr>
              <w:t>string</w:t>
            </w:r>
          </w:p>
        </w:tc>
        <w:tc>
          <w:tcPr>
            <w:tcW w:w="2351" w:type="dxa"/>
          </w:tcPr>
          <w:p w14:paraId="56B248CB">
            <w:pPr>
              <w:rPr>
                <w:rFonts w:hint="eastAsia"/>
                <w:lang w:eastAsia="zh-CN"/>
              </w:rPr>
            </w:pPr>
            <w:r>
              <w:rPr>
                <w:sz w:val="18"/>
                <w:lang w:eastAsia="zh-CN"/>
              </w:rPr>
              <w:t>Loading hint text; default "Loading…"</w:t>
            </w:r>
          </w:p>
        </w:tc>
      </w:tr>
      <w:tr w14:paraId="1FB8308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5097B584">
            <w:pPr>
              <w:rPr>
                <w:rFonts w:hint="eastAsia"/>
              </w:rPr>
            </w:pPr>
            <w:r>
              <w:rPr>
                <w:sz w:val="18"/>
              </w:rPr>
              <w:t>maxDuration</w:t>
            </w:r>
          </w:p>
        </w:tc>
        <w:tc>
          <w:tcPr>
            <w:tcW w:w="2351" w:type="dxa"/>
            <w:shd w:val="clear" w:color="auto" w:fill="F2F2F2"/>
          </w:tcPr>
          <w:p w14:paraId="671B626A">
            <w:pPr>
              <w:rPr>
                <w:rFonts w:hint="eastAsia"/>
              </w:rPr>
            </w:pPr>
            <w:r>
              <w:rPr>
                <w:rFonts w:hint="eastAsia"/>
                <w:sz w:val="18"/>
                <w:lang w:eastAsia="zh-CN"/>
              </w:rPr>
              <w:t>No</w:t>
            </w:r>
          </w:p>
        </w:tc>
        <w:tc>
          <w:tcPr>
            <w:tcW w:w="2351" w:type="dxa"/>
            <w:shd w:val="clear" w:color="auto" w:fill="F2F2F2"/>
          </w:tcPr>
          <w:p w14:paraId="209B7811">
            <w:pPr>
              <w:rPr>
                <w:rFonts w:hint="eastAsia"/>
              </w:rPr>
            </w:pPr>
            <w:r>
              <w:rPr>
                <w:sz w:val="18"/>
              </w:rPr>
              <w:t>number</w:t>
            </w:r>
          </w:p>
        </w:tc>
        <w:tc>
          <w:tcPr>
            <w:tcW w:w="2351" w:type="dxa"/>
            <w:shd w:val="clear" w:color="auto" w:fill="F2F2F2"/>
          </w:tcPr>
          <w:p w14:paraId="0759EBD0">
            <w:pPr>
              <w:rPr>
                <w:rFonts w:hint="eastAsia"/>
                <w:lang w:eastAsia="zh-CN"/>
              </w:rPr>
            </w:pPr>
            <w:r>
              <w:rPr>
                <w:sz w:val="18"/>
                <w:lang w:eastAsia="zh-CN"/>
              </w:rPr>
              <w:t>Maximum display duration in milliseconds; default 10000</w:t>
            </w:r>
          </w:p>
        </w:tc>
      </w:tr>
    </w:tbl>
    <w:p w14:paraId="782B6E95">
      <w:pPr>
        <w:spacing w:after="40"/>
        <w:rPr>
          <w:rFonts w:hint="eastAsia"/>
          <w:lang w:eastAsia="zh-CN"/>
        </w:rPr>
      </w:pPr>
    </w:p>
    <w:p w14:paraId="353E3068">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2DCD9B7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2DD3DD60">
            <w:pPr>
              <w:jc w:val="center"/>
              <w:rPr>
                <w:rFonts w:hint="eastAsia"/>
              </w:rPr>
            </w:pPr>
            <w:r>
              <w:rPr>
                <w:b/>
                <w:color w:val="FFFFFF"/>
              </w:rPr>
              <w:t>Parameter Name</w:t>
            </w:r>
          </w:p>
        </w:tc>
        <w:tc>
          <w:tcPr>
            <w:tcW w:w="2351" w:type="dxa"/>
            <w:shd w:val="clear" w:color="auto" w:fill="4472C4"/>
          </w:tcPr>
          <w:p w14:paraId="33E06C50">
            <w:pPr>
              <w:jc w:val="center"/>
              <w:rPr>
                <w:rFonts w:hint="eastAsia"/>
              </w:rPr>
            </w:pPr>
            <w:r>
              <w:rPr>
                <w:b/>
                <w:color w:val="FFFFFF"/>
              </w:rPr>
              <w:t>Required</w:t>
            </w:r>
          </w:p>
        </w:tc>
        <w:tc>
          <w:tcPr>
            <w:tcW w:w="2351" w:type="dxa"/>
            <w:shd w:val="clear" w:color="auto" w:fill="4472C4"/>
          </w:tcPr>
          <w:p w14:paraId="43A81AFE">
            <w:pPr>
              <w:jc w:val="center"/>
              <w:rPr>
                <w:rFonts w:hint="eastAsia"/>
              </w:rPr>
            </w:pPr>
            <w:r>
              <w:rPr>
                <w:rFonts w:hint="eastAsia"/>
                <w:b/>
                <w:color w:val="FFFFFF"/>
              </w:rPr>
              <w:t>Type</w:t>
            </w:r>
          </w:p>
        </w:tc>
        <w:tc>
          <w:tcPr>
            <w:tcW w:w="2351" w:type="dxa"/>
            <w:shd w:val="clear" w:color="auto" w:fill="4472C4"/>
          </w:tcPr>
          <w:p w14:paraId="23206BA0">
            <w:pPr>
              <w:jc w:val="center"/>
              <w:rPr>
                <w:rFonts w:hint="eastAsia"/>
              </w:rPr>
            </w:pPr>
            <w:r>
              <w:rPr>
                <w:rFonts w:hint="eastAsia"/>
                <w:b/>
                <w:color w:val="FFFFFF"/>
                <w:lang w:eastAsia="zh-CN"/>
              </w:rPr>
              <w:t>Description</w:t>
            </w:r>
          </w:p>
        </w:tc>
      </w:tr>
      <w:tr w14:paraId="61ABF72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3D0E803">
            <w:pPr>
              <w:rPr>
                <w:rFonts w:hint="eastAsia"/>
              </w:rPr>
            </w:pPr>
            <w:r>
              <w:rPr>
                <w:sz w:val="18"/>
              </w:rPr>
              <w:t>code</w:t>
            </w:r>
          </w:p>
        </w:tc>
        <w:tc>
          <w:tcPr>
            <w:tcW w:w="2351" w:type="dxa"/>
          </w:tcPr>
          <w:p w14:paraId="40618A24">
            <w:pPr>
              <w:rPr>
                <w:rFonts w:hint="eastAsia"/>
                <w:lang w:eastAsia="zh-CN"/>
              </w:rPr>
            </w:pPr>
            <w:r>
              <w:rPr>
                <w:rFonts w:hint="eastAsia"/>
                <w:sz w:val="18"/>
                <w:lang w:eastAsia="zh-CN"/>
              </w:rPr>
              <w:t>Yes</w:t>
            </w:r>
          </w:p>
        </w:tc>
        <w:tc>
          <w:tcPr>
            <w:tcW w:w="2351" w:type="dxa"/>
          </w:tcPr>
          <w:p w14:paraId="78FD52C1">
            <w:pPr>
              <w:rPr>
                <w:rFonts w:hint="eastAsia"/>
              </w:rPr>
            </w:pPr>
            <w:r>
              <w:rPr>
                <w:sz w:val="18"/>
              </w:rPr>
              <w:t>number</w:t>
            </w:r>
          </w:p>
        </w:tc>
        <w:tc>
          <w:tcPr>
            <w:tcW w:w="2351" w:type="dxa"/>
          </w:tcPr>
          <w:p w14:paraId="295CA17D">
            <w:pPr>
              <w:rPr>
                <w:rFonts w:hint="eastAsia"/>
              </w:rPr>
            </w:pPr>
            <w:r>
              <w:rPr>
                <w:sz w:val="18"/>
              </w:rPr>
              <w:t>Response code: 1 success</w:t>
            </w:r>
          </w:p>
        </w:tc>
      </w:tr>
      <w:tr w14:paraId="6DFAFDD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1D3461BE">
            <w:pPr>
              <w:rPr>
                <w:rFonts w:hint="eastAsia"/>
              </w:rPr>
            </w:pPr>
            <w:r>
              <w:rPr>
                <w:sz w:val="18"/>
              </w:rPr>
              <w:t>message</w:t>
            </w:r>
          </w:p>
        </w:tc>
        <w:tc>
          <w:tcPr>
            <w:tcW w:w="2351" w:type="dxa"/>
            <w:shd w:val="clear" w:color="auto" w:fill="F2F2F2"/>
          </w:tcPr>
          <w:p w14:paraId="7D9664B3">
            <w:pPr>
              <w:rPr>
                <w:rFonts w:hint="eastAsia"/>
              </w:rPr>
            </w:pPr>
            <w:r>
              <w:rPr>
                <w:rFonts w:hint="eastAsia"/>
                <w:sz w:val="18"/>
                <w:lang w:eastAsia="zh-CN"/>
              </w:rPr>
              <w:t>Yes</w:t>
            </w:r>
          </w:p>
        </w:tc>
        <w:tc>
          <w:tcPr>
            <w:tcW w:w="2351" w:type="dxa"/>
            <w:shd w:val="clear" w:color="auto" w:fill="F2F2F2"/>
          </w:tcPr>
          <w:p w14:paraId="0DA22D74">
            <w:pPr>
              <w:rPr>
                <w:rFonts w:hint="eastAsia"/>
              </w:rPr>
            </w:pPr>
            <w:r>
              <w:rPr>
                <w:sz w:val="18"/>
              </w:rPr>
              <w:t>string</w:t>
            </w:r>
          </w:p>
        </w:tc>
        <w:tc>
          <w:tcPr>
            <w:tcW w:w="2351" w:type="dxa"/>
            <w:shd w:val="clear" w:color="auto" w:fill="F2F2F2"/>
          </w:tcPr>
          <w:p w14:paraId="21B66986">
            <w:pPr>
              <w:rPr>
                <w:rFonts w:hint="eastAsia"/>
              </w:rPr>
            </w:pPr>
            <w:r>
              <w:rPr>
                <w:sz w:val="18"/>
              </w:rPr>
              <w:t>Response message</w:t>
            </w:r>
          </w:p>
        </w:tc>
      </w:tr>
      <w:tr w14:paraId="62637B6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0E9EC5D">
            <w:pPr>
              <w:rPr>
                <w:rFonts w:hint="eastAsia"/>
              </w:rPr>
            </w:pPr>
            <w:r>
              <w:rPr>
                <w:sz w:val="18"/>
              </w:rPr>
              <w:t>data</w:t>
            </w:r>
          </w:p>
        </w:tc>
        <w:tc>
          <w:tcPr>
            <w:tcW w:w="2351" w:type="dxa"/>
          </w:tcPr>
          <w:p w14:paraId="391D86F9">
            <w:pPr>
              <w:rPr>
                <w:rFonts w:hint="eastAsia"/>
              </w:rPr>
            </w:pPr>
            <w:r>
              <w:rPr>
                <w:rFonts w:hint="eastAsia"/>
                <w:sz w:val="18"/>
                <w:lang w:eastAsia="zh-CN"/>
              </w:rPr>
              <w:t>Yes</w:t>
            </w:r>
          </w:p>
        </w:tc>
        <w:tc>
          <w:tcPr>
            <w:tcW w:w="2351" w:type="dxa"/>
          </w:tcPr>
          <w:p w14:paraId="3CCFDA78">
            <w:pPr>
              <w:rPr>
                <w:rFonts w:hint="eastAsia"/>
              </w:rPr>
            </w:pPr>
            <w:r>
              <w:rPr>
                <w:sz w:val="18"/>
              </w:rPr>
              <w:t>object</w:t>
            </w:r>
          </w:p>
        </w:tc>
        <w:tc>
          <w:tcPr>
            <w:tcW w:w="2351" w:type="dxa"/>
          </w:tcPr>
          <w:p w14:paraId="0CFD0989">
            <w:pPr>
              <w:rPr>
                <w:rFonts w:hint="eastAsia"/>
              </w:rPr>
            </w:pPr>
            <w:r>
              <w:rPr>
                <w:sz w:val="18"/>
              </w:rPr>
              <w:t>Response data</w:t>
            </w:r>
          </w:p>
        </w:tc>
      </w:tr>
    </w:tbl>
    <w:p w14:paraId="1D80EAF8">
      <w:pPr>
        <w:spacing w:after="40"/>
        <w:rPr>
          <w:rFonts w:hint="eastAsia"/>
        </w:rPr>
      </w:pPr>
    </w:p>
    <w:p w14:paraId="75C2DE71">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5EF8E0C1">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4FDC97A6">
            <w:pPr>
              <w:spacing w:after="0" w:line="280" w:lineRule="exact"/>
              <w:rPr>
                <w:rFonts w:hint="eastAsia"/>
              </w:rPr>
            </w:pPr>
            <w:r>
              <w:rPr>
                <w:rFonts w:ascii="Consolas" w:hAnsi="Consolas" w:eastAsia="Consolas"/>
                <w:sz w:val="18"/>
              </w:rPr>
              <w:t>plugins.bizPlugin.showLoadingView({</w:t>
            </w:r>
          </w:p>
          <w:p w14:paraId="5CB2AC38">
            <w:pPr>
              <w:spacing w:after="0" w:line="280" w:lineRule="exact"/>
              <w:rPr>
                <w:rFonts w:hint="eastAsia"/>
              </w:rPr>
            </w:pPr>
            <w:r>
              <w:rPr>
                <w:rFonts w:ascii="Consolas" w:hAnsi="Consolas" w:eastAsia="Consolas"/>
                <w:sz w:val="18"/>
              </w:rPr>
              <w:t xml:space="preserve">  loadingText: "Loading…",</w:t>
            </w:r>
          </w:p>
          <w:p w14:paraId="4D85D648">
            <w:pPr>
              <w:spacing w:after="0" w:line="280" w:lineRule="exact"/>
              <w:rPr>
                <w:rFonts w:hint="eastAsia"/>
              </w:rPr>
            </w:pPr>
            <w:r>
              <w:rPr>
                <w:rFonts w:ascii="Consolas" w:hAnsi="Consolas" w:eastAsia="Consolas"/>
                <w:sz w:val="18"/>
              </w:rPr>
              <w:t xml:space="preserve">  maxDuration: 5000</w:t>
            </w:r>
          </w:p>
          <w:p w14:paraId="227A5E40">
            <w:pPr>
              <w:spacing w:after="0" w:line="280" w:lineRule="exact"/>
              <w:rPr>
                <w:rFonts w:hint="eastAsia"/>
              </w:rPr>
            </w:pPr>
            <w:r>
              <w:rPr>
                <w:rFonts w:ascii="Consolas" w:hAnsi="Consolas" w:eastAsia="Consolas"/>
                <w:sz w:val="18"/>
              </w:rPr>
              <w:t>}).then(data =&gt; {</w:t>
            </w:r>
          </w:p>
          <w:p w14:paraId="4B7E8BC6">
            <w:pPr>
              <w:spacing w:after="0" w:line="280" w:lineRule="exact"/>
              <w:rPr>
                <w:rFonts w:hint="eastAsia"/>
              </w:rPr>
            </w:pPr>
            <w:r>
              <w:rPr>
                <w:rFonts w:ascii="Consolas" w:hAnsi="Consolas" w:eastAsia="Consolas"/>
                <w:sz w:val="18"/>
              </w:rPr>
              <w:t xml:space="preserve">  if (data.code === 1) {</w:t>
            </w:r>
          </w:p>
          <w:p w14:paraId="50C5128E">
            <w:pPr>
              <w:spacing w:after="0" w:line="280" w:lineRule="exact"/>
              <w:rPr>
                <w:rFonts w:hint="eastAsia"/>
              </w:rPr>
            </w:pPr>
            <w:r>
              <w:rPr>
                <w:rFonts w:ascii="Consolas" w:hAnsi="Consolas" w:eastAsia="Consolas"/>
                <w:sz w:val="18"/>
              </w:rPr>
              <w:t xml:space="preserve">    // loading view displayed</w:t>
            </w:r>
          </w:p>
          <w:p w14:paraId="3365B372">
            <w:pPr>
              <w:spacing w:after="0" w:line="280" w:lineRule="exact"/>
              <w:rPr>
                <w:rFonts w:hint="eastAsia"/>
              </w:rPr>
            </w:pPr>
            <w:r>
              <w:rPr>
                <w:rFonts w:ascii="Consolas" w:hAnsi="Consolas" w:eastAsia="Consolas"/>
                <w:sz w:val="18"/>
              </w:rPr>
              <w:t xml:space="preserve">  }</w:t>
            </w:r>
          </w:p>
          <w:p w14:paraId="5FA1D86E">
            <w:pPr>
              <w:spacing w:after="0" w:line="280" w:lineRule="exact"/>
              <w:rPr>
                <w:rFonts w:hint="eastAsia"/>
              </w:rPr>
            </w:pPr>
            <w:r>
              <w:rPr>
                <w:rFonts w:ascii="Consolas" w:hAnsi="Consolas" w:eastAsia="Consolas"/>
                <w:sz w:val="18"/>
              </w:rPr>
              <w:t>});</w:t>
            </w:r>
          </w:p>
        </w:tc>
      </w:tr>
    </w:tbl>
    <w:p w14:paraId="0CD3426E">
      <w:pPr>
        <w:spacing w:after="40"/>
        <w:rPr>
          <w:rFonts w:hint="eastAsia"/>
        </w:rPr>
      </w:pPr>
    </w:p>
    <w:p w14:paraId="1FA8222C">
      <w:pPr>
        <w:pStyle w:val="6"/>
      </w:pPr>
      <w:bookmarkStart w:id="62" w:name="_Toc22392"/>
      <w:r>
        <w:rPr>
          <w:rFonts w:ascii="微软雅黑" w:hAnsi="微软雅黑" w:eastAsia="微软雅黑"/>
          <w:color w:val="2E74B5"/>
          <w:sz w:val="26"/>
        </w:rPr>
        <w:t>3.1.23 hideLoadingView</w:t>
      </w:r>
      <w:bookmarkEnd w:id="62"/>
    </w:p>
    <w:p w14:paraId="3A327C4D">
      <w:pPr>
        <w:spacing w:before="40" w:after="40"/>
        <w:rPr>
          <w:rFonts w:hint="eastAsia"/>
          <w:lang w:eastAsia="zh-CN"/>
        </w:rPr>
      </w:pPr>
      <w:r>
        <w:rPr>
          <w:lang w:eastAsia="zh-CN"/>
        </w:rPr>
        <w:t>Hide loading indicator. Implemented by frontend DOM</w:t>
      </w:r>
      <w:r>
        <w:rPr>
          <w:rFonts w:hint="eastAsia"/>
          <w:lang w:eastAsia="zh-CN"/>
        </w:rPr>
        <w:t xml:space="preserve">, </w:t>
      </w:r>
      <w:r>
        <w:rPr>
          <w:lang w:eastAsia="zh-CN"/>
        </w:rPr>
        <w:t>no terminal</w:t>
      </w:r>
      <w:r>
        <w:rPr>
          <w:lang w:eastAsia="zh-CN"/>
        </w:rPr>
        <w:noBreakHyphen/>
      </w:r>
      <w:r>
        <w:rPr>
          <w:lang w:eastAsia="zh-CN"/>
        </w:rPr>
        <w:t>SDK dependency.</w:t>
      </w:r>
    </w:p>
    <w:p w14:paraId="52538F50">
      <w:pPr>
        <w:spacing w:before="40" w:after="40"/>
        <w:rPr>
          <w:rFonts w:hint="eastAsia"/>
          <w:i/>
          <w:color w:val="666666"/>
          <w:lang w:eastAsia="zh-CN"/>
        </w:rPr>
      </w:pPr>
    </w:p>
    <w:p w14:paraId="592C85C4">
      <w:pPr>
        <w:spacing w:before="40" w:after="40"/>
        <w:rPr>
          <w:rFonts w:hint="eastAsia"/>
          <w:i/>
          <w:color w:val="666666"/>
          <w:lang w:eastAsia="zh-CN"/>
        </w:rPr>
      </w:pPr>
      <w:r>
        <w:rPr>
          <w:i/>
          <w:color w:val="666666"/>
          <w:lang w:eastAsia="zh-CN"/>
        </w:rPr>
        <w:t xml:space="preserve">Supported starting from JSSDK version 1.0.0 </w:t>
      </w:r>
    </w:p>
    <w:p w14:paraId="1C149762">
      <w:pPr>
        <w:spacing w:before="40" w:after="40"/>
        <w:rPr>
          <w:rFonts w:hint="eastAsia"/>
          <w:b/>
          <w:i/>
          <w:color w:val="666666"/>
          <w:lang w:eastAsia="zh-CN"/>
        </w:rPr>
      </w:pPr>
      <w:r>
        <w:rPr>
          <w:i/>
          <w:color w:val="666666"/>
          <w:lang w:eastAsia="zh-CN"/>
        </w:rPr>
        <w:t xml:space="preserve">Implemented by frontend DOM; no </w:t>
      </w:r>
      <w:r>
        <w:rPr>
          <w:rFonts w:hint="eastAsia"/>
          <w:i/>
          <w:color w:val="666666"/>
          <w:lang w:eastAsia="zh-CN"/>
        </w:rPr>
        <w:t xml:space="preserve">terminal </w:t>
      </w:r>
      <w:r>
        <w:rPr>
          <w:i/>
          <w:color w:val="666666"/>
          <w:lang w:eastAsia="zh-CN"/>
        </w:rPr>
        <w:t>SDK dependency</w:t>
      </w:r>
      <w:r>
        <w:rPr>
          <w:b/>
          <w:i/>
          <w:color w:val="666666"/>
          <w:lang w:eastAsia="zh-CN"/>
        </w:rPr>
        <w:t xml:space="preserve"> </w:t>
      </w:r>
    </w:p>
    <w:p w14:paraId="2A0D3EBC">
      <w:pPr>
        <w:spacing w:before="40" w:after="40"/>
        <w:rPr>
          <w:rFonts w:hint="eastAsia"/>
          <w:b/>
        </w:rPr>
      </w:pPr>
    </w:p>
    <w:p w14:paraId="04589859">
      <w:pPr>
        <w:spacing w:before="40" w:after="40"/>
        <w:rPr>
          <w:rFonts w:hint="eastAsia"/>
        </w:rPr>
      </w:pPr>
      <w:r>
        <w:rPr>
          <w:b/>
        </w:rPr>
        <w:t>pluginName: bizPlugin</w:t>
      </w:r>
    </w:p>
    <w:p w14:paraId="55D937EB">
      <w:pPr>
        <w:spacing w:before="40" w:after="40"/>
        <w:rPr>
          <w:rFonts w:hint="eastAsia"/>
        </w:rPr>
      </w:pPr>
      <w:r>
        <w:rPr>
          <w:b/>
        </w:rPr>
        <w:t>actionName: hideLoadingView</w:t>
      </w:r>
    </w:p>
    <w:p w14:paraId="7303AC29">
      <w:pPr>
        <w:spacing w:before="40" w:after="40"/>
        <w:rPr>
          <w:rFonts w:hint="eastAsia"/>
          <w:b/>
        </w:rPr>
      </w:pPr>
    </w:p>
    <w:p w14:paraId="7DE996C2">
      <w:pPr>
        <w:spacing w:before="40" w:after="40"/>
        <w:rPr>
          <w:rFonts w:hint="eastAsia"/>
        </w:rPr>
      </w:pPr>
      <w:r>
        <w:rPr>
          <w:b/>
        </w:rPr>
        <w:t>Request Parameters</w:t>
      </w:r>
    </w:p>
    <w:p w14:paraId="6B2171D5">
      <w:pPr>
        <w:spacing w:before="40" w:after="40"/>
        <w:rPr>
          <w:rFonts w:hint="eastAsia"/>
          <w:lang w:eastAsia="zh-CN"/>
        </w:rPr>
      </w:pPr>
      <w:r>
        <w:rPr>
          <w:rFonts w:hint="eastAsia"/>
          <w:lang w:eastAsia="zh-CN"/>
        </w:rPr>
        <w:t>None</w:t>
      </w:r>
    </w:p>
    <w:p w14:paraId="075D151C">
      <w:pPr>
        <w:spacing w:before="40" w:after="40"/>
        <w:rPr>
          <w:rFonts w:hint="eastAsia"/>
          <w:b/>
          <w:lang w:eastAsia="zh-CN"/>
        </w:rPr>
      </w:pPr>
    </w:p>
    <w:p w14:paraId="73CDA81B">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2090A28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3E9E44FD">
            <w:pPr>
              <w:jc w:val="center"/>
              <w:rPr>
                <w:rFonts w:hint="eastAsia"/>
              </w:rPr>
            </w:pPr>
            <w:r>
              <w:rPr>
                <w:b/>
                <w:color w:val="FFFFFF"/>
              </w:rPr>
              <w:t>Parameter Name</w:t>
            </w:r>
          </w:p>
        </w:tc>
        <w:tc>
          <w:tcPr>
            <w:tcW w:w="2351" w:type="dxa"/>
            <w:shd w:val="clear" w:color="auto" w:fill="4472C4"/>
          </w:tcPr>
          <w:p w14:paraId="58C96611">
            <w:pPr>
              <w:jc w:val="center"/>
              <w:rPr>
                <w:rFonts w:hint="eastAsia"/>
              </w:rPr>
            </w:pPr>
            <w:r>
              <w:rPr>
                <w:b/>
                <w:color w:val="FFFFFF"/>
              </w:rPr>
              <w:t>Required</w:t>
            </w:r>
          </w:p>
        </w:tc>
        <w:tc>
          <w:tcPr>
            <w:tcW w:w="2351" w:type="dxa"/>
            <w:shd w:val="clear" w:color="auto" w:fill="4472C4"/>
          </w:tcPr>
          <w:p w14:paraId="415D70F1">
            <w:pPr>
              <w:jc w:val="center"/>
              <w:rPr>
                <w:rFonts w:hint="eastAsia"/>
              </w:rPr>
            </w:pPr>
            <w:r>
              <w:rPr>
                <w:rFonts w:hint="eastAsia"/>
                <w:b/>
                <w:color w:val="FFFFFF"/>
              </w:rPr>
              <w:t>Type</w:t>
            </w:r>
          </w:p>
        </w:tc>
        <w:tc>
          <w:tcPr>
            <w:tcW w:w="2351" w:type="dxa"/>
            <w:shd w:val="clear" w:color="auto" w:fill="4472C4"/>
          </w:tcPr>
          <w:p w14:paraId="38C2B46E">
            <w:pPr>
              <w:jc w:val="center"/>
              <w:rPr>
                <w:rFonts w:hint="eastAsia"/>
              </w:rPr>
            </w:pPr>
            <w:r>
              <w:rPr>
                <w:rFonts w:hint="eastAsia"/>
                <w:b/>
                <w:color w:val="FFFFFF"/>
                <w:lang w:eastAsia="zh-CN"/>
              </w:rPr>
              <w:t>Description</w:t>
            </w:r>
          </w:p>
        </w:tc>
      </w:tr>
      <w:tr w14:paraId="2DE53BE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7B6C75D">
            <w:pPr>
              <w:rPr>
                <w:rFonts w:hint="eastAsia"/>
              </w:rPr>
            </w:pPr>
            <w:r>
              <w:rPr>
                <w:sz w:val="18"/>
              </w:rPr>
              <w:t>code</w:t>
            </w:r>
          </w:p>
        </w:tc>
        <w:tc>
          <w:tcPr>
            <w:tcW w:w="2351" w:type="dxa"/>
          </w:tcPr>
          <w:p w14:paraId="6A0B23D5">
            <w:pPr>
              <w:rPr>
                <w:rFonts w:hint="eastAsia"/>
              </w:rPr>
            </w:pPr>
            <w:r>
              <w:rPr>
                <w:rFonts w:hint="eastAsia"/>
                <w:sz w:val="18"/>
                <w:lang w:eastAsia="zh-CN"/>
              </w:rPr>
              <w:t>Yes</w:t>
            </w:r>
          </w:p>
        </w:tc>
        <w:tc>
          <w:tcPr>
            <w:tcW w:w="2351" w:type="dxa"/>
          </w:tcPr>
          <w:p w14:paraId="486A958B">
            <w:pPr>
              <w:rPr>
                <w:rFonts w:hint="eastAsia"/>
              </w:rPr>
            </w:pPr>
            <w:r>
              <w:rPr>
                <w:sz w:val="18"/>
              </w:rPr>
              <w:t>number</w:t>
            </w:r>
          </w:p>
        </w:tc>
        <w:tc>
          <w:tcPr>
            <w:tcW w:w="2351" w:type="dxa"/>
          </w:tcPr>
          <w:p w14:paraId="3BF7D64E">
            <w:pPr>
              <w:rPr>
                <w:rFonts w:hint="eastAsia"/>
              </w:rPr>
            </w:pPr>
            <w:r>
              <w:rPr>
                <w:sz w:val="18"/>
              </w:rPr>
              <w:t>Response code: 1 success</w:t>
            </w:r>
          </w:p>
        </w:tc>
      </w:tr>
      <w:tr w14:paraId="55B3F60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E374D3A">
            <w:pPr>
              <w:rPr>
                <w:rFonts w:hint="eastAsia"/>
              </w:rPr>
            </w:pPr>
            <w:r>
              <w:rPr>
                <w:sz w:val="18"/>
              </w:rPr>
              <w:t>message</w:t>
            </w:r>
          </w:p>
        </w:tc>
        <w:tc>
          <w:tcPr>
            <w:tcW w:w="2351" w:type="dxa"/>
            <w:shd w:val="clear" w:color="auto" w:fill="F2F2F2"/>
          </w:tcPr>
          <w:p w14:paraId="3A9A9B23">
            <w:pPr>
              <w:rPr>
                <w:rFonts w:hint="eastAsia"/>
              </w:rPr>
            </w:pPr>
            <w:r>
              <w:rPr>
                <w:rFonts w:hint="eastAsia"/>
                <w:sz w:val="18"/>
                <w:lang w:eastAsia="zh-CN"/>
              </w:rPr>
              <w:t>Yes</w:t>
            </w:r>
          </w:p>
        </w:tc>
        <w:tc>
          <w:tcPr>
            <w:tcW w:w="2351" w:type="dxa"/>
            <w:shd w:val="clear" w:color="auto" w:fill="F2F2F2"/>
          </w:tcPr>
          <w:p w14:paraId="583E6B39">
            <w:pPr>
              <w:rPr>
                <w:rFonts w:hint="eastAsia"/>
              </w:rPr>
            </w:pPr>
            <w:r>
              <w:rPr>
                <w:sz w:val="18"/>
              </w:rPr>
              <w:t>string</w:t>
            </w:r>
          </w:p>
        </w:tc>
        <w:tc>
          <w:tcPr>
            <w:tcW w:w="2351" w:type="dxa"/>
            <w:shd w:val="clear" w:color="auto" w:fill="F2F2F2"/>
          </w:tcPr>
          <w:p w14:paraId="6DA45DEB">
            <w:pPr>
              <w:rPr>
                <w:rFonts w:hint="eastAsia"/>
              </w:rPr>
            </w:pPr>
            <w:r>
              <w:rPr>
                <w:sz w:val="18"/>
              </w:rPr>
              <w:t>Response message</w:t>
            </w:r>
          </w:p>
        </w:tc>
      </w:tr>
      <w:tr w14:paraId="25D219C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3F18B75">
            <w:pPr>
              <w:rPr>
                <w:rFonts w:hint="eastAsia"/>
              </w:rPr>
            </w:pPr>
            <w:r>
              <w:rPr>
                <w:sz w:val="18"/>
              </w:rPr>
              <w:t>data</w:t>
            </w:r>
          </w:p>
        </w:tc>
        <w:tc>
          <w:tcPr>
            <w:tcW w:w="2351" w:type="dxa"/>
          </w:tcPr>
          <w:p w14:paraId="147FF474">
            <w:pPr>
              <w:rPr>
                <w:rFonts w:hint="eastAsia"/>
              </w:rPr>
            </w:pPr>
            <w:r>
              <w:rPr>
                <w:rFonts w:hint="eastAsia"/>
                <w:sz w:val="18"/>
                <w:lang w:eastAsia="zh-CN"/>
              </w:rPr>
              <w:t>Yes</w:t>
            </w:r>
          </w:p>
        </w:tc>
        <w:tc>
          <w:tcPr>
            <w:tcW w:w="2351" w:type="dxa"/>
          </w:tcPr>
          <w:p w14:paraId="0BD1BDD1">
            <w:pPr>
              <w:rPr>
                <w:rFonts w:hint="eastAsia"/>
              </w:rPr>
            </w:pPr>
            <w:r>
              <w:rPr>
                <w:sz w:val="18"/>
              </w:rPr>
              <w:t>object</w:t>
            </w:r>
          </w:p>
        </w:tc>
        <w:tc>
          <w:tcPr>
            <w:tcW w:w="2351" w:type="dxa"/>
          </w:tcPr>
          <w:p w14:paraId="086BACD5">
            <w:pPr>
              <w:rPr>
                <w:rFonts w:hint="eastAsia"/>
              </w:rPr>
            </w:pPr>
            <w:r>
              <w:rPr>
                <w:sz w:val="18"/>
              </w:rPr>
              <w:t>Response data</w:t>
            </w:r>
          </w:p>
        </w:tc>
      </w:tr>
    </w:tbl>
    <w:p w14:paraId="0834D70B">
      <w:pPr>
        <w:spacing w:after="40"/>
        <w:rPr>
          <w:rFonts w:hint="eastAsia"/>
        </w:rPr>
      </w:pPr>
    </w:p>
    <w:p w14:paraId="6E2A875A">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02B947D2">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70977709">
            <w:pPr>
              <w:spacing w:after="0" w:line="280" w:lineRule="exact"/>
              <w:rPr>
                <w:rFonts w:hint="eastAsia"/>
              </w:rPr>
            </w:pPr>
            <w:r>
              <w:rPr>
                <w:rFonts w:ascii="Consolas" w:hAnsi="Consolas" w:eastAsia="Consolas"/>
                <w:sz w:val="18"/>
              </w:rPr>
              <w:t>plugins.bizPlugin.hideLoadingView().then(data =&gt; {</w:t>
            </w:r>
          </w:p>
          <w:p w14:paraId="7DBE9179">
            <w:pPr>
              <w:spacing w:after="0" w:line="280" w:lineRule="exact"/>
              <w:rPr>
                <w:rFonts w:hint="eastAsia"/>
              </w:rPr>
            </w:pPr>
            <w:r>
              <w:rPr>
                <w:rFonts w:ascii="Consolas" w:hAnsi="Consolas" w:eastAsia="Consolas"/>
                <w:sz w:val="18"/>
              </w:rPr>
              <w:t xml:space="preserve">  if (data.code === 1) {</w:t>
            </w:r>
          </w:p>
          <w:p w14:paraId="12DFBCE1">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2C5DC933">
            <w:pPr>
              <w:spacing w:after="0" w:line="280" w:lineRule="exact"/>
              <w:rPr>
                <w:rFonts w:hint="eastAsia"/>
              </w:rPr>
            </w:pPr>
            <w:r>
              <w:rPr>
                <w:rFonts w:ascii="Consolas" w:hAnsi="Consolas" w:eastAsia="Consolas"/>
                <w:sz w:val="18"/>
              </w:rPr>
              <w:t xml:space="preserve">  }</w:t>
            </w:r>
          </w:p>
          <w:p w14:paraId="24FC6B9E">
            <w:pPr>
              <w:spacing w:after="0" w:line="280" w:lineRule="exact"/>
              <w:rPr>
                <w:rFonts w:hint="eastAsia"/>
              </w:rPr>
            </w:pPr>
            <w:r>
              <w:rPr>
                <w:rFonts w:ascii="Consolas" w:hAnsi="Consolas" w:eastAsia="Consolas"/>
                <w:sz w:val="18"/>
              </w:rPr>
              <w:t>});</w:t>
            </w:r>
          </w:p>
        </w:tc>
      </w:tr>
    </w:tbl>
    <w:p w14:paraId="1904F857">
      <w:pPr>
        <w:spacing w:after="40"/>
        <w:rPr>
          <w:rFonts w:hint="eastAsia"/>
        </w:rPr>
      </w:pPr>
    </w:p>
    <w:p w14:paraId="6EB7EC29">
      <w:pPr>
        <w:pStyle w:val="6"/>
      </w:pPr>
      <w:bookmarkStart w:id="63" w:name="_Toc31536"/>
      <w:r>
        <w:rPr>
          <w:rFonts w:ascii="微软雅黑" w:hAnsi="微软雅黑" w:eastAsia="微软雅黑"/>
          <w:color w:val="2E74B5"/>
          <w:sz w:val="26"/>
        </w:rPr>
        <w:t>3.1.24 saveCallCacheData</w:t>
      </w:r>
      <w:bookmarkEnd w:id="63"/>
    </w:p>
    <w:p w14:paraId="507A20C3">
      <w:pPr>
        <w:spacing w:before="40" w:after="40"/>
        <w:rPr>
          <w:rFonts w:hint="eastAsia"/>
          <w:i/>
          <w:color w:val="666666"/>
        </w:rPr>
      </w:pPr>
      <w:r>
        <w:t>Save temporary call</w:t>
      </w:r>
      <w:r>
        <w:noBreakHyphen/>
      </w:r>
      <w:r>
        <w:t>cache data. SDK internally uses telecomCallId (obtained via getMiniAppInfo) as cache key for KV storage; TTL is 259200000 milliseconds (3</w:t>
      </w:r>
      <w:r>
        <w:rPr>
          <w:rFonts w:ascii="Arial" w:hAnsi="Arial" w:cs="Arial"/>
        </w:rPr>
        <w:t> </w:t>
      </w:r>
      <w:r>
        <w:t>days).</w:t>
      </w:r>
    </w:p>
    <w:p w14:paraId="7BADCC24">
      <w:pPr>
        <w:spacing w:before="40" w:after="40"/>
        <w:rPr>
          <w:rFonts w:hint="eastAsia"/>
          <w:i/>
          <w:color w:val="666666"/>
        </w:rPr>
      </w:pPr>
    </w:p>
    <w:p w14:paraId="27CA6969">
      <w:pPr>
        <w:spacing w:before="40" w:after="40"/>
        <w:rPr>
          <w:rFonts w:hint="eastAsia"/>
          <w:i/>
          <w:color w:val="666666"/>
        </w:rPr>
      </w:pPr>
      <w:r>
        <w:rPr>
          <w:rFonts w:hint="eastAsia"/>
          <w:i/>
          <w:color w:val="666666"/>
        </w:rPr>
        <w:t>Supported starting from JSSDK version 1.0.0</w:t>
      </w:r>
    </w:p>
    <w:p w14:paraId="1B3AA927">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1</w:t>
      </w:r>
      <w:r>
        <w:rPr>
          <w:rFonts w:hint="eastAsia"/>
          <w:i/>
          <w:color w:val="666666"/>
        </w:rPr>
        <w:t>.</w:t>
      </w:r>
      <w:r>
        <w:rPr>
          <w:rFonts w:hint="eastAsia"/>
          <w:i/>
          <w:color w:val="666666"/>
          <w:lang w:eastAsia="zh-CN"/>
        </w:rPr>
        <w:t>0</w:t>
      </w:r>
    </w:p>
    <w:p w14:paraId="70AA39DF">
      <w:pPr>
        <w:spacing w:before="40" w:after="40"/>
        <w:rPr>
          <w:rFonts w:hint="eastAsia"/>
          <w:b/>
        </w:rPr>
      </w:pPr>
    </w:p>
    <w:p w14:paraId="7C926DA1">
      <w:pPr>
        <w:spacing w:before="40" w:after="40"/>
        <w:rPr>
          <w:rFonts w:hint="eastAsia"/>
        </w:rPr>
      </w:pPr>
      <w:r>
        <w:rPr>
          <w:b/>
        </w:rPr>
        <w:t>pluginName: bizPlugin</w:t>
      </w:r>
    </w:p>
    <w:p w14:paraId="1884BB31">
      <w:pPr>
        <w:spacing w:before="40" w:after="40"/>
        <w:rPr>
          <w:rFonts w:hint="eastAsia"/>
        </w:rPr>
      </w:pPr>
      <w:r>
        <w:rPr>
          <w:b/>
        </w:rPr>
        <w:t>actionName: saveCallCacheData</w:t>
      </w:r>
    </w:p>
    <w:p w14:paraId="4CCF6224">
      <w:pPr>
        <w:spacing w:before="40" w:after="40"/>
        <w:rPr>
          <w:rFonts w:hint="eastAsia"/>
          <w:b/>
          <w:lang w:eastAsia="zh-CN"/>
        </w:rPr>
      </w:pPr>
    </w:p>
    <w:p w14:paraId="1F3AC5D5">
      <w:pPr>
        <w:spacing w:before="40" w:after="40"/>
        <w:rPr>
          <w:rFonts w:hint="eastAsia"/>
          <w:b/>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52A3408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30B42B88">
            <w:pPr>
              <w:jc w:val="center"/>
              <w:rPr>
                <w:rFonts w:hint="eastAsia"/>
              </w:rPr>
            </w:pPr>
            <w:r>
              <w:rPr>
                <w:b/>
                <w:color w:val="FFFFFF"/>
              </w:rPr>
              <w:t>Parameter Name</w:t>
            </w:r>
          </w:p>
        </w:tc>
        <w:tc>
          <w:tcPr>
            <w:tcW w:w="2351" w:type="dxa"/>
            <w:shd w:val="clear" w:color="auto" w:fill="4472C4"/>
          </w:tcPr>
          <w:p w14:paraId="0AF6D202">
            <w:pPr>
              <w:jc w:val="center"/>
              <w:rPr>
                <w:rFonts w:hint="eastAsia"/>
              </w:rPr>
            </w:pPr>
            <w:r>
              <w:rPr>
                <w:b/>
                <w:color w:val="FFFFFF"/>
              </w:rPr>
              <w:t>Required</w:t>
            </w:r>
          </w:p>
        </w:tc>
        <w:tc>
          <w:tcPr>
            <w:tcW w:w="2351" w:type="dxa"/>
            <w:shd w:val="clear" w:color="auto" w:fill="4472C4"/>
          </w:tcPr>
          <w:p w14:paraId="39E342C9">
            <w:pPr>
              <w:jc w:val="center"/>
              <w:rPr>
                <w:rFonts w:hint="eastAsia"/>
              </w:rPr>
            </w:pPr>
            <w:r>
              <w:rPr>
                <w:rFonts w:hint="eastAsia"/>
                <w:b/>
                <w:color w:val="FFFFFF"/>
              </w:rPr>
              <w:t>Type</w:t>
            </w:r>
          </w:p>
        </w:tc>
        <w:tc>
          <w:tcPr>
            <w:tcW w:w="2351" w:type="dxa"/>
            <w:shd w:val="clear" w:color="auto" w:fill="4472C4"/>
          </w:tcPr>
          <w:p w14:paraId="5E85EB5D">
            <w:pPr>
              <w:jc w:val="center"/>
              <w:rPr>
                <w:rFonts w:hint="eastAsia"/>
              </w:rPr>
            </w:pPr>
            <w:r>
              <w:rPr>
                <w:rFonts w:hint="eastAsia"/>
                <w:b/>
                <w:color w:val="FFFFFF"/>
                <w:lang w:eastAsia="zh-CN"/>
              </w:rPr>
              <w:t>Description</w:t>
            </w:r>
          </w:p>
        </w:tc>
      </w:tr>
      <w:tr w14:paraId="246B704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BEF4A8A">
            <w:pPr>
              <w:rPr>
                <w:rFonts w:hint="eastAsia"/>
              </w:rPr>
            </w:pPr>
            <w:r>
              <w:rPr>
                <w:sz w:val="18"/>
              </w:rPr>
              <w:t>data</w:t>
            </w:r>
          </w:p>
        </w:tc>
        <w:tc>
          <w:tcPr>
            <w:tcW w:w="2351" w:type="dxa"/>
          </w:tcPr>
          <w:p w14:paraId="060B85A0">
            <w:pPr>
              <w:rPr>
                <w:rFonts w:hint="eastAsia"/>
              </w:rPr>
            </w:pPr>
            <w:r>
              <w:rPr>
                <w:rFonts w:hint="eastAsia"/>
                <w:sz w:val="18"/>
                <w:lang w:eastAsia="zh-CN"/>
              </w:rPr>
              <w:t>Yes</w:t>
            </w:r>
          </w:p>
        </w:tc>
        <w:tc>
          <w:tcPr>
            <w:tcW w:w="2351" w:type="dxa"/>
          </w:tcPr>
          <w:p w14:paraId="0311F769">
            <w:pPr>
              <w:rPr>
                <w:rFonts w:hint="eastAsia"/>
              </w:rPr>
            </w:pPr>
            <w:r>
              <w:rPr>
                <w:sz w:val="18"/>
              </w:rPr>
              <w:t>any</w:t>
            </w:r>
          </w:p>
        </w:tc>
        <w:tc>
          <w:tcPr>
            <w:tcW w:w="2351" w:type="dxa"/>
          </w:tcPr>
          <w:p w14:paraId="634D3808">
            <w:pPr>
              <w:rPr>
                <w:rFonts w:hint="eastAsia"/>
              </w:rPr>
            </w:pPr>
            <w:r>
              <w:rPr>
                <w:sz w:val="18"/>
              </w:rPr>
              <w:t>Business data to cache</w:t>
            </w:r>
          </w:p>
        </w:tc>
      </w:tr>
    </w:tbl>
    <w:p w14:paraId="48BF8825">
      <w:pPr>
        <w:spacing w:after="40"/>
        <w:rPr>
          <w:rFonts w:hint="eastAsia"/>
        </w:rPr>
      </w:pPr>
    </w:p>
    <w:p w14:paraId="03322E13">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35F327E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2AC1A6FE">
            <w:pPr>
              <w:jc w:val="center"/>
              <w:rPr>
                <w:rFonts w:hint="eastAsia"/>
              </w:rPr>
            </w:pPr>
            <w:r>
              <w:rPr>
                <w:b/>
                <w:color w:val="FFFFFF"/>
              </w:rPr>
              <w:t>Parameter Name</w:t>
            </w:r>
          </w:p>
        </w:tc>
        <w:tc>
          <w:tcPr>
            <w:tcW w:w="2351" w:type="dxa"/>
            <w:shd w:val="clear" w:color="auto" w:fill="4472C4"/>
          </w:tcPr>
          <w:p w14:paraId="623024C7">
            <w:pPr>
              <w:jc w:val="center"/>
              <w:rPr>
                <w:rFonts w:hint="eastAsia"/>
              </w:rPr>
            </w:pPr>
            <w:r>
              <w:rPr>
                <w:b/>
                <w:color w:val="FFFFFF"/>
              </w:rPr>
              <w:t>Required</w:t>
            </w:r>
          </w:p>
        </w:tc>
        <w:tc>
          <w:tcPr>
            <w:tcW w:w="2351" w:type="dxa"/>
            <w:shd w:val="clear" w:color="auto" w:fill="4472C4"/>
          </w:tcPr>
          <w:p w14:paraId="6BFFE392">
            <w:pPr>
              <w:jc w:val="center"/>
              <w:rPr>
                <w:rFonts w:hint="eastAsia"/>
              </w:rPr>
            </w:pPr>
            <w:r>
              <w:rPr>
                <w:rFonts w:hint="eastAsia"/>
                <w:b/>
                <w:color w:val="FFFFFF"/>
              </w:rPr>
              <w:t>Type</w:t>
            </w:r>
          </w:p>
        </w:tc>
        <w:tc>
          <w:tcPr>
            <w:tcW w:w="2351" w:type="dxa"/>
            <w:shd w:val="clear" w:color="auto" w:fill="4472C4"/>
          </w:tcPr>
          <w:p w14:paraId="52CA4CDA">
            <w:pPr>
              <w:jc w:val="center"/>
              <w:rPr>
                <w:rFonts w:hint="eastAsia"/>
              </w:rPr>
            </w:pPr>
            <w:r>
              <w:rPr>
                <w:rFonts w:hint="eastAsia"/>
                <w:b/>
                <w:color w:val="FFFFFF"/>
                <w:lang w:eastAsia="zh-CN"/>
              </w:rPr>
              <w:t>Description</w:t>
            </w:r>
          </w:p>
        </w:tc>
      </w:tr>
      <w:tr w14:paraId="1D9231B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C4F9C0B">
            <w:pPr>
              <w:rPr>
                <w:rFonts w:hint="eastAsia"/>
              </w:rPr>
            </w:pPr>
            <w:r>
              <w:rPr>
                <w:sz w:val="18"/>
              </w:rPr>
              <w:t>code</w:t>
            </w:r>
          </w:p>
        </w:tc>
        <w:tc>
          <w:tcPr>
            <w:tcW w:w="2351" w:type="dxa"/>
          </w:tcPr>
          <w:p w14:paraId="25222FE2">
            <w:pPr>
              <w:rPr>
                <w:rFonts w:hint="eastAsia"/>
              </w:rPr>
            </w:pPr>
            <w:r>
              <w:rPr>
                <w:rFonts w:hint="eastAsia"/>
                <w:sz w:val="18"/>
                <w:lang w:eastAsia="zh-CN"/>
              </w:rPr>
              <w:t>Yes</w:t>
            </w:r>
          </w:p>
        </w:tc>
        <w:tc>
          <w:tcPr>
            <w:tcW w:w="2351" w:type="dxa"/>
          </w:tcPr>
          <w:p w14:paraId="2B93BB6F">
            <w:pPr>
              <w:rPr>
                <w:rFonts w:hint="eastAsia"/>
              </w:rPr>
            </w:pPr>
            <w:r>
              <w:rPr>
                <w:sz w:val="18"/>
              </w:rPr>
              <w:t>number</w:t>
            </w:r>
          </w:p>
        </w:tc>
        <w:tc>
          <w:tcPr>
            <w:tcW w:w="2351" w:type="dxa"/>
          </w:tcPr>
          <w:p w14:paraId="5D8A4BFE">
            <w:pPr>
              <w:rPr>
                <w:rFonts w:hint="eastAsia"/>
              </w:rPr>
            </w:pPr>
            <w:r>
              <w:rPr>
                <w:sz w:val="18"/>
              </w:rPr>
              <w:t>Response code: 1 success</w:t>
            </w:r>
          </w:p>
        </w:tc>
      </w:tr>
      <w:tr w14:paraId="68835F1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0C8AA057">
            <w:pPr>
              <w:rPr>
                <w:rFonts w:hint="eastAsia"/>
              </w:rPr>
            </w:pPr>
            <w:r>
              <w:rPr>
                <w:sz w:val="18"/>
              </w:rPr>
              <w:t>message</w:t>
            </w:r>
          </w:p>
        </w:tc>
        <w:tc>
          <w:tcPr>
            <w:tcW w:w="2351" w:type="dxa"/>
            <w:shd w:val="clear" w:color="auto" w:fill="F2F2F2"/>
          </w:tcPr>
          <w:p w14:paraId="3D35CF12">
            <w:pPr>
              <w:rPr>
                <w:rFonts w:hint="eastAsia"/>
              </w:rPr>
            </w:pPr>
            <w:r>
              <w:rPr>
                <w:rFonts w:hint="eastAsia"/>
                <w:sz w:val="18"/>
                <w:lang w:eastAsia="zh-CN"/>
              </w:rPr>
              <w:t>Yes</w:t>
            </w:r>
          </w:p>
        </w:tc>
        <w:tc>
          <w:tcPr>
            <w:tcW w:w="2351" w:type="dxa"/>
            <w:shd w:val="clear" w:color="auto" w:fill="F2F2F2"/>
          </w:tcPr>
          <w:p w14:paraId="5455B87C">
            <w:pPr>
              <w:rPr>
                <w:rFonts w:hint="eastAsia"/>
              </w:rPr>
            </w:pPr>
            <w:r>
              <w:rPr>
                <w:sz w:val="18"/>
              </w:rPr>
              <w:t>string</w:t>
            </w:r>
          </w:p>
        </w:tc>
        <w:tc>
          <w:tcPr>
            <w:tcW w:w="2351" w:type="dxa"/>
            <w:shd w:val="clear" w:color="auto" w:fill="F2F2F2"/>
          </w:tcPr>
          <w:p w14:paraId="779349CE">
            <w:pPr>
              <w:rPr>
                <w:rFonts w:hint="eastAsia"/>
              </w:rPr>
            </w:pPr>
            <w:r>
              <w:rPr>
                <w:sz w:val="18"/>
              </w:rPr>
              <w:t>Response message</w:t>
            </w:r>
          </w:p>
        </w:tc>
      </w:tr>
      <w:tr w14:paraId="018681C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2E3EDEB">
            <w:pPr>
              <w:rPr>
                <w:rFonts w:hint="eastAsia"/>
              </w:rPr>
            </w:pPr>
            <w:r>
              <w:rPr>
                <w:sz w:val="18"/>
              </w:rPr>
              <w:t>data</w:t>
            </w:r>
          </w:p>
        </w:tc>
        <w:tc>
          <w:tcPr>
            <w:tcW w:w="2351" w:type="dxa"/>
          </w:tcPr>
          <w:p w14:paraId="4D2B0DD0">
            <w:pPr>
              <w:rPr>
                <w:rFonts w:hint="eastAsia"/>
              </w:rPr>
            </w:pPr>
            <w:r>
              <w:rPr>
                <w:rFonts w:hint="eastAsia"/>
                <w:sz w:val="18"/>
                <w:lang w:eastAsia="zh-CN"/>
              </w:rPr>
              <w:t>Yes</w:t>
            </w:r>
          </w:p>
        </w:tc>
        <w:tc>
          <w:tcPr>
            <w:tcW w:w="2351" w:type="dxa"/>
          </w:tcPr>
          <w:p w14:paraId="07BDBC4F">
            <w:pPr>
              <w:rPr>
                <w:rFonts w:hint="eastAsia"/>
              </w:rPr>
            </w:pPr>
            <w:r>
              <w:rPr>
                <w:sz w:val="18"/>
              </w:rPr>
              <w:t>object</w:t>
            </w:r>
          </w:p>
        </w:tc>
        <w:tc>
          <w:tcPr>
            <w:tcW w:w="2351" w:type="dxa"/>
          </w:tcPr>
          <w:p w14:paraId="14EDCAB7">
            <w:pPr>
              <w:rPr>
                <w:rFonts w:hint="eastAsia"/>
              </w:rPr>
            </w:pPr>
            <w:r>
              <w:rPr>
                <w:sz w:val="18"/>
              </w:rPr>
              <w:t>Response data</w:t>
            </w:r>
          </w:p>
        </w:tc>
      </w:tr>
    </w:tbl>
    <w:p w14:paraId="202EA5F0">
      <w:pPr>
        <w:spacing w:after="40"/>
        <w:rPr>
          <w:rFonts w:hint="eastAsia"/>
        </w:rPr>
      </w:pPr>
    </w:p>
    <w:p w14:paraId="38A0A375">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0C74BC2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05AB987C">
            <w:pPr>
              <w:spacing w:after="0" w:line="280" w:lineRule="exact"/>
              <w:rPr>
                <w:rFonts w:hint="eastAsia"/>
              </w:rPr>
            </w:pPr>
            <w:r>
              <w:rPr>
                <w:rFonts w:ascii="Consolas" w:hAnsi="Consolas" w:eastAsia="Consolas"/>
                <w:sz w:val="18"/>
              </w:rPr>
              <w:t>plugins.bizPlugin.saveCallCacheData({</w:t>
            </w:r>
          </w:p>
          <w:p w14:paraId="23058818">
            <w:pPr>
              <w:spacing w:after="0" w:line="280" w:lineRule="exact"/>
              <w:rPr>
                <w:rFonts w:hint="eastAsia"/>
              </w:rPr>
            </w:pPr>
            <w:r>
              <w:rPr>
                <w:rFonts w:ascii="Consolas" w:hAnsi="Consolas" w:eastAsia="Consolas"/>
                <w:sz w:val="18"/>
              </w:rPr>
              <w:t xml:space="preserve">  data: { key1: "value1", key2: "value2" }</w:t>
            </w:r>
          </w:p>
          <w:p w14:paraId="2642B94B">
            <w:pPr>
              <w:spacing w:after="0" w:line="280" w:lineRule="exact"/>
              <w:rPr>
                <w:rFonts w:hint="eastAsia"/>
              </w:rPr>
            </w:pPr>
            <w:r>
              <w:rPr>
                <w:rFonts w:ascii="Consolas" w:hAnsi="Consolas" w:eastAsia="Consolas"/>
                <w:sz w:val="18"/>
              </w:rPr>
              <w:t>}).then(data =&gt; {</w:t>
            </w:r>
          </w:p>
          <w:p w14:paraId="68CB2B0A">
            <w:pPr>
              <w:spacing w:after="0" w:line="280" w:lineRule="exact"/>
              <w:rPr>
                <w:rFonts w:hint="eastAsia"/>
              </w:rPr>
            </w:pPr>
            <w:r>
              <w:rPr>
                <w:rFonts w:ascii="Consolas" w:hAnsi="Consolas" w:eastAsia="Consolas"/>
                <w:sz w:val="18"/>
              </w:rPr>
              <w:t xml:space="preserve">  if (data.code === 1) {</w:t>
            </w:r>
          </w:p>
          <w:p w14:paraId="553F12B2">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6FBD1E5D">
            <w:pPr>
              <w:spacing w:after="0" w:line="280" w:lineRule="exact"/>
              <w:rPr>
                <w:rFonts w:hint="eastAsia"/>
              </w:rPr>
            </w:pPr>
            <w:r>
              <w:rPr>
                <w:rFonts w:ascii="Consolas" w:hAnsi="Consolas" w:eastAsia="Consolas"/>
                <w:sz w:val="18"/>
              </w:rPr>
              <w:t xml:space="preserve">  }</w:t>
            </w:r>
          </w:p>
          <w:p w14:paraId="4542BE9C">
            <w:pPr>
              <w:spacing w:after="0" w:line="280" w:lineRule="exact"/>
              <w:rPr>
                <w:rFonts w:hint="eastAsia"/>
              </w:rPr>
            </w:pPr>
            <w:r>
              <w:rPr>
                <w:rFonts w:ascii="Consolas" w:hAnsi="Consolas" w:eastAsia="Consolas"/>
                <w:sz w:val="18"/>
              </w:rPr>
              <w:t>}).catch(error =&gt; {</w:t>
            </w:r>
          </w:p>
          <w:p w14:paraId="2C974502">
            <w:pPr>
              <w:spacing w:after="0" w:line="280" w:lineRule="exact"/>
              <w:rPr>
                <w:rFonts w:hint="eastAsia"/>
              </w:rPr>
            </w:pPr>
            <w:r>
              <w:rPr>
                <w:rFonts w:ascii="Consolas" w:hAnsi="Consolas" w:eastAsia="Consolas"/>
                <w:sz w:val="18"/>
              </w:rPr>
              <w:t xml:space="preserve">  console.log("error:", error);</w:t>
            </w:r>
          </w:p>
          <w:p w14:paraId="423F2B81">
            <w:pPr>
              <w:spacing w:after="0" w:line="280" w:lineRule="exact"/>
              <w:rPr>
                <w:rFonts w:hint="eastAsia"/>
              </w:rPr>
            </w:pPr>
            <w:r>
              <w:rPr>
                <w:rFonts w:ascii="Consolas" w:hAnsi="Consolas" w:eastAsia="Consolas"/>
                <w:sz w:val="18"/>
              </w:rPr>
              <w:t>});</w:t>
            </w:r>
          </w:p>
        </w:tc>
      </w:tr>
    </w:tbl>
    <w:p w14:paraId="7563A252">
      <w:pPr>
        <w:spacing w:after="40"/>
        <w:rPr>
          <w:rFonts w:hint="eastAsia"/>
        </w:rPr>
      </w:pPr>
    </w:p>
    <w:p w14:paraId="0A5728CA">
      <w:pPr>
        <w:pStyle w:val="6"/>
      </w:pPr>
      <w:bookmarkStart w:id="64" w:name="_Toc30865"/>
      <w:r>
        <w:rPr>
          <w:rFonts w:ascii="微软雅黑" w:hAnsi="微软雅黑" w:eastAsia="微软雅黑"/>
          <w:color w:val="2E74B5"/>
          <w:sz w:val="26"/>
        </w:rPr>
        <w:t>3.1.25 getCallCacheData</w:t>
      </w:r>
      <w:bookmarkEnd w:id="64"/>
    </w:p>
    <w:p w14:paraId="629C8BBB">
      <w:pPr>
        <w:spacing w:before="40" w:after="40"/>
        <w:rPr>
          <w:rFonts w:hint="eastAsia"/>
        </w:rPr>
      </w:pPr>
      <w:r>
        <w:t>Obtain temporary call</w:t>
      </w:r>
      <w:r>
        <w:noBreakHyphen/>
      </w:r>
      <w:r>
        <w:t>cache data.</w:t>
      </w:r>
    </w:p>
    <w:p w14:paraId="5D6094E0">
      <w:pPr>
        <w:spacing w:before="40" w:after="40"/>
        <w:rPr>
          <w:rFonts w:hint="eastAsia"/>
          <w:i/>
          <w:color w:val="666666"/>
        </w:rPr>
      </w:pPr>
      <w:r>
        <w:rPr>
          <w:rFonts w:hint="eastAsia"/>
          <w:i/>
          <w:color w:val="666666"/>
        </w:rPr>
        <w:t>Supported starting from JSSDK version 1.0.0</w:t>
      </w:r>
    </w:p>
    <w:p w14:paraId="5D3C4863">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45</w:t>
      </w:r>
    </w:p>
    <w:p w14:paraId="1B360AE3">
      <w:pPr>
        <w:spacing w:before="40" w:after="40"/>
        <w:rPr>
          <w:rFonts w:hint="eastAsia"/>
        </w:rPr>
      </w:pPr>
      <w:r>
        <w:rPr>
          <w:b/>
        </w:rPr>
        <w:t>pluginName: bizPlugin</w:t>
      </w:r>
    </w:p>
    <w:p w14:paraId="034C608A">
      <w:pPr>
        <w:spacing w:before="40" w:after="40"/>
        <w:rPr>
          <w:rFonts w:hint="eastAsia"/>
        </w:rPr>
      </w:pPr>
      <w:r>
        <w:rPr>
          <w:b/>
        </w:rPr>
        <w:t>actionName: getCallCacheData</w:t>
      </w:r>
    </w:p>
    <w:p w14:paraId="7C1C1B45">
      <w:pPr>
        <w:spacing w:before="40" w:after="40"/>
        <w:rPr>
          <w:rFonts w:hint="eastAsia"/>
          <w:b/>
        </w:rPr>
      </w:pPr>
    </w:p>
    <w:p w14:paraId="25FE3B72">
      <w:pPr>
        <w:spacing w:before="40" w:after="40"/>
        <w:rPr>
          <w:rFonts w:hint="eastAsia"/>
        </w:rPr>
      </w:pPr>
      <w:r>
        <w:rPr>
          <w:b/>
        </w:rPr>
        <w:t>Request Parameters</w:t>
      </w:r>
    </w:p>
    <w:p w14:paraId="253B4814">
      <w:pPr>
        <w:spacing w:before="40" w:after="40"/>
        <w:rPr>
          <w:rFonts w:hint="eastAsia"/>
          <w:lang w:eastAsia="zh-CN"/>
        </w:rPr>
      </w:pPr>
      <w:r>
        <w:rPr>
          <w:rFonts w:hint="eastAsia"/>
          <w:lang w:eastAsia="zh-CN"/>
        </w:rPr>
        <w:t>None</w:t>
      </w:r>
    </w:p>
    <w:p w14:paraId="3F62437D">
      <w:pPr>
        <w:spacing w:before="40" w:after="40"/>
        <w:rPr>
          <w:rFonts w:hint="eastAsia"/>
          <w:b/>
          <w:lang w:eastAsia="zh-CN"/>
        </w:rPr>
      </w:pPr>
    </w:p>
    <w:p w14:paraId="1FF94880">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07D3F59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2336343A">
            <w:pPr>
              <w:jc w:val="center"/>
              <w:rPr>
                <w:rFonts w:hint="eastAsia"/>
              </w:rPr>
            </w:pPr>
            <w:r>
              <w:rPr>
                <w:b/>
                <w:color w:val="FFFFFF"/>
              </w:rPr>
              <w:t>Parameter Name</w:t>
            </w:r>
          </w:p>
        </w:tc>
        <w:tc>
          <w:tcPr>
            <w:tcW w:w="2351" w:type="dxa"/>
            <w:shd w:val="clear" w:color="auto" w:fill="4472C4"/>
          </w:tcPr>
          <w:p w14:paraId="717E4852">
            <w:pPr>
              <w:jc w:val="center"/>
              <w:rPr>
                <w:rFonts w:hint="eastAsia"/>
              </w:rPr>
            </w:pPr>
            <w:r>
              <w:rPr>
                <w:b/>
                <w:color w:val="FFFFFF"/>
              </w:rPr>
              <w:t>Required</w:t>
            </w:r>
          </w:p>
        </w:tc>
        <w:tc>
          <w:tcPr>
            <w:tcW w:w="2351" w:type="dxa"/>
            <w:shd w:val="clear" w:color="auto" w:fill="4472C4"/>
          </w:tcPr>
          <w:p w14:paraId="14A954EC">
            <w:pPr>
              <w:jc w:val="center"/>
              <w:rPr>
                <w:rFonts w:hint="eastAsia"/>
              </w:rPr>
            </w:pPr>
            <w:r>
              <w:rPr>
                <w:rFonts w:hint="eastAsia"/>
                <w:b/>
                <w:color w:val="FFFFFF"/>
              </w:rPr>
              <w:t>Type</w:t>
            </w:r>
          </w:p>
        </w:tc>
        <w:tc>
          <w:tcPr>
            <w:tcW w:w="2351" w:type="dxa"/>
            <w:shd w:val="clear" w:color="auto" w:fill="4472C4"/>
          </w:tcPr>
          <w:p w14:paraId="3F2BA133">
            <w:pPr>
              <w:jc w:val="center"/>
              <w:rPr>
                <w:rFonts w:hint="eastAsia"/>
              </w:rPr>
            </w:pPr>
            <w:r>
              <w:rPr>
                <w:rFonts w:hint="eastAsia"/>
                <w:b/>
                <w:color w:val="FFFFFF"/>
                <w:lang w:eastAsia="zh-CN"/>
              </w:rPr>
              <w:t>Description</w:t>
            </w:r>
          </w:p>
        </w:tc>
      </w:tr>
      <w:tr w14:paraId="3A56933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981C0C7">
            <w:pPr>
              <w:rPr>
                <w:rFonts w:hint="eastAsia"/>
              </w:rPr>
            </w:pPr>
            <w:r>
              <w:rPr>
                <w:sz w:val="18"/>
              </w:rPr>
              <w:t>code</w:t>
            </w:r>
          </w:p>
        </w:tc>
        <w:tc>
          <w:tcPr>
            <w:tcW w:w="2351" w:type="dxa"/>
          </w:tcPr>
          <w:p w14:paraId="31CD7619">
            <w:pPr>
              <w:rPr>
                <w:rFonts w:hint="eastAsia"/>
              </w:rPr>
            </w:pPr>
            <w:r>
              <w:rPr>
                <w:rFonts w:hint="eastAsia"/>
                <w:sz w:val="18"/>
                <w:lang w:eastAsia="zh-CN"/>
              </w:rPr>
              <w:t>Yes</w:t>
            </w:r>
          </w:p>
        </w:tc>
        <w:tc>
          <w:tcPr>
            <w:tcW w:w="2351" w:type="dxa"/>
          </w:tcPr>
          <w:p w14:paraId="323874D3">
            <w:pPr>
              <w:rPr>
                <w:rFonts w:hint="eastAsia"/>
              </w:rPr>
            </w:pPr>
            <w:r>
              <w:rPr>
                <w:sz w:val="18"/>
              </w:rPr>
              <w:t>number</w:t>
            </w:r>
          </w:p>
        </w:tc>
        <w:tc>
          <w:tcPr>
            <w:tcW w:w="2351" w:type="dxa"/>
          </w:tcPr>
          <w:p w14:paraId="3AE69107">
            <w:pPr>
              <w:rPr>
                <w:rFonts w:hint="eastAsia"/>
              </w:rPr>
            </w:pPr>
            <w:r>
              <w:rPr>
                <w:sz w:val="18"/>
              </w:rPr>
              <w:t>Response code: 1 success</w:t>
            </w:r>
          </w:p>
        </w:tc>
      </w:tr>
      <w:tr w14:paraId="718DD8E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265B2889">
            <w:pPr>
              <w:rPr>
                <w:rFonts w:hint="eastAsia"/>
              </w:rPr>
            </w:pPr>
            <w:r>
              <w:rPr>
                <w:sz w:val="18"/>
              </w:rPr>
              <w:t>message</w:t>
            </w:r>
          </w:p>
        </w:tc>
        <w:tc>
          <w:tcPr>
            <w:tcW w:w="2351" w:type="dxa"/>
            <w:shd w:val="clear" w:color="auto" w:fill="F2F2F2"/>
          </w:tcPr>
          <w:p w14:paraId="122ECB0A">
            <w:pPr>
              <w:rPr>
                <w:rFonts w:hint="eastAsia"/>
              </w:rPr>
            </w:pPr>
            <w:r>
              <w:rPr>
                <w:rFonts w:hint="eastAsia"/>
                <w:sz w:val="18"/>
                <w:lang w:eastAsia="zh-CN"/>
              </w:rPr>
              <w:t>Yes</w:t>
            </w:r>
          </w:p>
        </w:tc>
        <w:tc>
          <w:tcPr>
            <w:tcW w:w="2351" w:type="dxa"/>
            <w:shd w:val="clear" w:color="auto" w:fill="F2F2F2"/>
          </w:tcPr>
          <w:p w14:paraId="28300C1C">
            <w:pPr>
              <w:rPr>
                <w:rFonts w:hint="eastAsia"/>
              </w:rPr>
            </w:pPr>
            <w:r>
              <w:rPr>
                <w:sz w:val="18"/>
              </w:rPr>
              <w:t>string</w:t>
            </w:r>
          </w:p>
        </w:tc>
        <w:tc>
          <w:tcPr>
            <w:tcW w:w="2351" w:type="dxa"/>
            <w:shd w:val="clear" w:color="auto" w:fill="F2F2F2"/>
          </w:tcPr>
          <w:p w14:paraId="564D60F7">
            <w:pPr>
              <w:rPr>
                <w:rFonts w:hint="eastAsia"/>
              </w:rPr>
            </w:pPr>
            <w:r>
              <w:rPr>
                <w:sz w:val="18"/>
              </w:rPr>
              <w:t>Response message</w:t>
            </w:r>
          </w:p>
        </w:tc>
      </w:tr>
      <w:tr w14:paraId="3D21623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9C78C81">
            <w:pPr>
              <w:rPr>
                <w:rFonts w:hint="eastAsia"/>
              </w:rPr>
            </w:pPr>
            <w:r>
              <w:rPr>
                <w:sz w:val="18"/>
              </w:rPr>
              <w:t>data</w:t>
            </w:r>
          </w:p>
        </w:tc>
        <w:tc>
          <w:tcPr>
            <w:tcW w:w="2351" w:type="dxa"/>
          </w:tcPr>
          <w:p w14:paraId="276628AD">
            <w:pPr>
              <w:rPr>
                <w:rFonts w:hint="eastAsia"/>
              </w:rPr>
            </w:pPr>
            <w:r>
              <w:rPr>
                <w:rFonts w:hint="eastAsia"/>
                <w:sz w:val="18"/>
                <w:lang w:eastAsia="zh-CN"/>
              </w:rPr>
              <w:t>Yes</w:t>
            </w:r>
          </w:p>
        </w:tc>
        <w:tc>
          <w:tcPr>
            <w:tcW w:w="2351" w:type="dxa"/>
          </w:tcPr>
          <w:p w14:paraId="15333956">
            <w:pPr>
              <w:rPr>
                <w:rFonts w:hint="eastAsia"/>
              </w:rPr>
            </w:pPr>
            <w:r>
              <w:rPr>
                <w:sz w:val="18"/>
              </w:rPr>
              <w:t>object</w:t>
            </w:r>
          </w:p>
        </w:tc>
        <w:tc>
          <w:tcPr>
            <w:tcW w:w="2351" w:type="dxa"/>
          </w:tcPr>
          <w:p w14:paraId="692B4C77">
            <w:pPr>
              <w:rPr>
                <w:rFonts w:hint="eastAsia"/>
              </w:rPr>
            </w:pPr>
            <w:r>
              <w:rPr>
                <w:sz w:val="18"/>
              </w:rPr>
              <w:t>Cached business data</w:t>
            </w:r>
          </w:p>
        </w:tc>
      </w:tr>
    </w:tbl>
    <w:p w14:paraId="44C1FB40">
      <w:pPr>
        <w:spacing w:after="40"/>
        <w:rPr>
          <w:rFonts w:hint="eastAsia"/>
        </w:rPr>
      </w:pPr>
    </w:p>
    <w:p w14:paraId="743284E4">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B379A1E">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3D6C919B">
            <w:pPr>
              <w:spacing w:after="0" w:line="280" w:lineRule="exact"/>
              <w:rPr>
                <w:rFonts w:hint="eastAsia"/>
              </w:rPr>
            </w:pPr>
            <w:r>
              <w:rPr>
                <w:rFonts w:ascii="Consolas" w:hAnsi="Consolas" w:eastAsia="Consolas"/>
                <w:sz w:val="18"/>
              </w:rPr>
              <w:t>plugins.bizPlugin.getCallCacheData().then(data =&gt; {</w:t>
            </w:r>
          </w:p>
          <w:p w14:paraId="091ACB6B">
            <w:pPr>
              <w:spacing w:after="0" w:line="280" w:lineRule="exact"/>
              <w:rPr>
                <w:rFonts w:hint="eastAsia"/>
              </w:rPr>
            </w:pPr>
            <w:r>
              <w:rPr>
                <w:rFonts w:ascii="Consolas" w:hAnsi="Consolas" w:eastAsia="Consolas"/>
                <w:sz w:val="18"/>
              </w:rPr>
              <w:t xml:space="preserve">  if (data.code === 1) {</w:t>
            </w:r>
          </w:p>
          <w:p w14:paraId="63FA6EC2">
            <w:pPr>
              <w:spacing w:after="0" w:line="280" w:lineRule="exact"/>
              <w:rPr>
                <w:rFonts w:hint="eastAsia"/>
              </w:rPr>
            </w:pPr>
            <w:r>
              <w:rPr>
                <w:rFonts w:ascii="Consolas" w:hAnsi="Consolas" w:eastAsia="Consolas"/>
                <w:sz w:val="18"/>
              </w:rPr>
              <w:t xml:space="preserve">    console.log("Cached data:", data.data);</w:t>
            </w:r>
          </w:p>
          <w:p w14:paraId="1977ECBC">
            <w:pPr>
              <w:spacing w:after="0" w:line="280" w:lineRule="exact"/>
              <w:rPr>
                <w:rFonts w:hint="eastAsia"/>
              </w:rPr>
            </w:pPr>
            <w:r>
              <w:rPr>
                <w:rFonts w:ascii="Consolas" w:hAnsi="Consolas" w:eastAsia="Consolas"/>
                <w:sz w:val="18"/>
              </w:rPr>
              <w:t xml:space="preserve">  }</w:t>
            </w:r>
          </w:p>
          <w:p w14:paraId="28C19D20">
            <w:pPr>
              <w:spacing w:after="0" w:line="280" w:lineRule="exact"/>
              <w:rPr>
                <w:rFonts w:hint="eastAsia"/>
              </w:rPr>
            </w:pPr>
            <w:r>
              <w:rPr>
                <w:rFonts w:ascii="Consolas" w:hAnsi="Consolas" w:eastAsia="Consolas"/>
                <w:sz w:val="18"/>
              </w:rPr>
              <w:t>}).catch(error =&gt; {</w:t>
            </w:r>
          </w:p>
          <w:p w14:paraId="26B58A47">
            <w:pPr>
              <w:spacing w:after="0" w:line="280" w:lineRule="exact"/>
              <w:rPr>
                <w:rFonts w:hint="eastAsia"/>
              </w:rPr>
            </w:pPr>
            <w:r>
              <w:rPr>
                <w:rFonts w:ascii="Consolas" w:hAnsi="Consolas" w:eastAsia="Consolas"/>
                <w:sz w:val="18"/>
              </w:rPr>
              <w:t xml:space="preserve">  console.log("error:", error);</w:t>
            </w:r>
          </w:p>
          <w:p w14:paraId="1D867B5E">
            <w:pPr>
              <w:spacing w:after="0" w:line="280" w:lineRule="exact"/>
              <w:rPr>
                <w:rFonts w:hint="eastAsia"/>
              </w:rPr>
            </w:pPr>
            <w:r>
              <w:rPr>
                <w:rFonts w:ascii="Consolas" w:hAnsi="Consolas" w:eastAsia="Consolas"/>
                <w:sz w:val="18"/>
              </w:rPr>
              <w:t>});</w:t>
            </w:r>
          </w:p>
        </w:tc>
      </w:tr>
    </w:tbl>
    <w:p w14:paraId="2F2049FD">
      <w:pPr>
        <w:spacing w:after="40"/>
        <w:rPr>
          <w:rFonts w:hint="eastAsia"/>
        </w:rPr>
      </w:pPr>
    </w:p>
    <w:p w14:paraId="04C347A1">
      <w:pPr>
        <w:pStyle w:val="6"/>
      </w:pPr>
      <w:bookmarkStart w:id="65" w:name="_Toc29055"/>
      <w:r>
        <w:rPr>
          <w:rFonts w:ascii="微软雅黑" w:hAnsi="微软雅黑" w:eastAsia="微软雅黑"/>
          <w:color w:val="2E74B5"/>
          <w:sz w:val="26"/>
        </w:rPr>
        <w:t>3.1.26 getRemoteNumber</w:t>
      </w:r>
      <w:bookmarkEnd w:id="65"/>
    </w:p>
    <w:p w14:paraId="586867A5">
      <w:pPr>
        <w:spacing w:before="40" w:after="40"/>
        <w:rPr>
          <w:rFonts w:hint="eastAsia"/>
        </w:rPr>
      </w:pPr>
      <w:r>
        <w:t>Obtain peer phone number.</w:t>
      </w:r>
    </w:p>
    <w:p w14:paraId="1FD3E287">
      <w:pPr>
        <w:spacing w:before="40" w:after="40"/>
        <w:rPr>
          <w:rFonts w:hint="eastAsia"/>
          <w:i/>
          <w:color w:val="666666"/>
        </w:rPr>
      </w:pPr>
    </w:p>
    <w:p w14:paraId="708A44EA">
      <w:pPr>
        <w:spacing w:before="40" w:after="40"/>
        <w:rPr>
          <w:rFonts w:hint="eastAsia"/>
          <w:i/>
          <w:color w:val="666666"/>
        </w:rPr>
      </w:pPr>
      <w:r>
        <w:rPr>
          <w:rFonts w:hint="eastAsia"/>
          <w:i/>
          <w:color w:val="666666"/>
        </w:rPr>
        <w:t>Supported starting from JSSDK version 1.0.0</w:t>
      </w:r>
    </w:p>
    <w:p w14:paraId="0382B807">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1</w:t>
      </w:r>
      <w:r>
        <w:rPr>
          <w:rFonts w:hint="eastAsia"/>
          <w:i/>
          <w:color w:val="666666"/>
        </w:rPr>
        <w:t>.</w:t>
      </w:r>
      <w:r>
        <w:rPr>
          <w:rFonts w:hint="eastAsia"/>
          <w:i/>
          <w:color w:val="666666"/>
          <w:lang w:eastAsia="zh-CN"/>
        </w:rPr>
        <w:t>6</w:t>
      </w:r>
    </w:p>
    <w:p w14:paraId="6325E20A">
      <w:pPr>
        <w:spacing w:before="40" w:after="40"/>
        <w:rPr>
          <w:rFonts w:hint="eastAsia"/>
          <w:b/>
        </w:rPr>
      </w:pPr>
    </w:p>
    <w:p w14:paraId="2A9B54EA">
      <w:pPr>
        <w:spacing w:before="40" w:after="40"/>
        <w:rPr>
          <w:rFonts w:hint="eastAsia"/>
        </w:rPr>
      </w:pPr>
      <w:r>
        <w:rPr>
          <w:b/>
        </w:rPr>
        <w:t>pluginName: bizPlugin</w:t>
      </w:r>
    </w:p>
    <w:p w14:paraId="24156329">
      <w:pPr>
        <w:spacing w:before="40" w:after="40"/>
        <w:rPr>
          <w:rFonts w:hint="eastAsia"/>
        </w:rPr>
      </w:pPr>
      <w:r>
        <w:rPr>
          <w:b/>
        </w:rPr>
        <w:t>actionName: getRemoteNumber</w:t>
      </w:r>
    </w:p>
    <w:p w14:paraId="14CA478B">
      <w:pPr>
        <w:spacing w:before="40" w:after="40"/>
        <w:rPr>
          <w:rFonts w:hint="eastAsia"/>
          <w:b/>
        </w:rPr>
      </w:pPr>
    </w:p>
    <w:p w14:paraId="6F557940">
      <w:pPr>
        <w:spacing w:before="40" w:after="40"/>
        <w:rPr>
          <w:rFonts w:hint="eastAsia"/>
        </w:rPr>
      </w:pPr>
      <w:r>
        <w:rPr>
          <w:b/>
        </w:rPr>
        <w:t>Request Parameters</w:t>
      </w:r>
    </w:p>
    <w:p w14:paraId="3D1989E8">
      <w:pPr>
        <w:spacing w:before="40" w:after="40"/>
        <w:rPr>
          <w:rFonts w:hint="eastAsia"/>
          <w:lang w:eastAsia="zh-CN"/>
        </w:rPr>
      </w:pPr>
      <w:r>
        <w:rPr>
          <w:rFonts w:hint="eastAsia"/>
          <w:lang w:eastAsia="zh-CN"/>
        </w:rPr>
        <w:t>None</w:t>
      </w:r>
    </w:p>
    <w:p w14:paraId="14225B10">
      <w:pPr>
        <w:spacing w:before="40" w:after="40"/>
        <w:rPr>
          <w:rFonts w:hint="eastAsia"/>
          <w:b/>
          <w:lang w:eastAsia="zh-CN"/>
        </w:rPr>
      </w:pPr>
    </w:p>
    <w:p w14:paraId="106047B2">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2CE18A7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4B09DF4B">
            <w:pPr>
              <w:jc w:val="center"/>
              <w:rPr>
                <w:rFonts w:hint="eastAsia"/>
              </w:rPr>
            </w:pPr>
            <w:r>
              <w:rPr>
                <w:b/>
                <w:color w:val="FFFFFF"/>
              </w:rPr>
              <w:t>Parameter Name</w:t>
            </w:r>
          </w:p>
        </w:tc>
        <w:tc>
          <w:tcPr>
            <w:tcW w:w="2351" w:type="dxa"/>
            <w:shd w:val="clear" w:color="auto" w:fill="4472C4"/>
          </w:tcPr>
          <w:p w14:paraId="54C82A7E">
            <w:pPr>
              <w:jc w:val="center"/>
              <w:rPr>
                <w:rFonts w:hint="eastAsia"/>
              </w:rPr>
            </w:pPr>
            <w:r>
              <w:rPr>
                <w:b/>
                <w:color w:val="FFFFFF"/>
              </w:rPr>
              <w:t>Required</w:t>
            </w:r>
          </w:p>
        </w:tc>
        <w:tc>
          <w:tcPr>
            <w:tcW w:w="2351" w:type="dxa"/>
            <w:shd w:val="clear" w:color="auto" w:fill="4472C4"/>
          </w:tcPr>
          <w:p w14:paraId="1E131358">
            <w:pPr>
              <w:jc w:val="center"/>
              <w:rPr>
                <w:rFonts w:hint="eastAsia"/>
              </w:rPr>
            </w:pPr>
            <w:r>
              <w:rPr>
                <w:rFonts w:hint="eastAsia"/>
                <w:b/>
                <w:color w:val="FFFFFF"/>
              </w:rPr>
              <w:t>Type</w:t>
            </w:r>
          </w:p>
        </w:tc>
        <w:tc>
          <w:tcPr>
            <w:tcW w:w="2351" w:type="dxa"/>
            <w:shd w:val="clear" w:color="auto" w:fill="4472C4"/>
          </w:tcPr>
          <w:p w14:paraId="5CD9DC33">
            <w:pPr>
              <w:jc w:val="center"/>
              <w:rPr>
                <w:rFonts w:hint="eastAsia"/>
              </w:rPr>
            </w:pPr>
            <w:r>
              <w:rPr>
                <w:rFonts w:hint="eastAsia"/>
                <w:b/>
                <w:color w:val="FFFFFF"/>
                <w:lang w:eastAsia="zh-CN"/>
              </w:rPr>
              <w:t>Description</w:t>
            </w:r>
          </w:p>
        </w:tc>
      </w:tr>
      <w:tr w14:paraId="290451F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388B278">
            <w:pPr>
              <w:rPr>
                <w:rFonts w:hint="eastAsia"/>
              </w:rPr>
            </w:pPr>
            <w:r>
              <w:rPr>
                <w:sz w:val="18"/>
              </w:rPr>
              <w:t>code</w:t>
            </w:r>
          </w:p>
        </w:tc>
        <w:tc>
          <w:tcPr>
            <w:tcW w:w="2351" w:type="dxa"/>
          </w:tcPr>
          <w:p w14:paraId="0E337FE3">
            <w:pPr>
              <w:rPr>
                <w:rFonts w:hint="eastAsia"/>
              </w:rPr>
            </w:pPr>
            <w:r>
              <w:rPr>
                <w:rFonts w:hint="eastAsia"/>
                <w:sz w:val="18"/>
                <w:lang w:eastAsia="zh-CN"/>
              </w:rPr>
              <w:t>Yes</w:t>
            </w:r>
          </w:p>
        </w:tc>
        <w:tc>
          <w:tcPr>
            <w:tcW w:w="2351" w:type="dxa"/>
          </w:tcPr>
          <w:p w14:paraId="68BDD638">
            <w:pPr>
              <w:rPr>
                <w:rFonts w:hint="eastAsia"/>
              </w:rPr>
            </w:pPr>
            <w:r>
              <w:rPr>
                <w:sz w:val="18"/>
              </w:rPr>
              <w:t>number</w:t>
            </w:r>
          </w:p>
        </w:tc>
        <w:tc>
          <w:tcPr>
            <w:tcW w:w="2351" w:type="dxa"/>
          </w:tcPr>
          <w:p w14:paraId="55D0095F">
            <w:pPr>
              <w:rPr>
                <w:rFonts w:hint="eastAsia"/>
                <w:lang w:eastAsia="zh-CN"/>
              </w:rPr>
            </w:pPr>
            <w:r>
              <w:rPr>
                <w:sz w:val="18"/>
                <w:lang w:eastAsia="zh-CN"/>
              </w:rPr>
              <w:t>Response code: 1 success, 0 failure, -1 cancelled</w:t>
            </w:r>
          </w:p>
        </w:tc>
      </w:tr>
      <w:tr w14:paraId="20B7F42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25CA0D89">
            <w:pPr>
              <w:rPr>
                <w:rFonts w:hint="eastAsia"/>
              </w:rPr>
            </w:pPr>
            <w:r>
              <w:rPr>
                <w:sz w:val="18"/>
              </w:rPr>
              <w:t>message</w:t>
            </w:r>
          </w:p>
        </w:tc>
        <w:tc>
          <w:tcPr>
            <w:tcW w:w="2351" w:type="dxa"/>
            <w:shd w:val="clear" w:color="auto" w:fill="F2F2F2"/>
          </w:tcPr>
          <w:p w14:paraId="53760434">
            <w:pPr>
              <w:rPr>
                <w:rFonts w:hint="eastAsia"/>
              </w:rPr>
            </w:pPr>
            <w:r>
              <w:rPr>
                <w:rFonts w:hint="eastAsia"/>
                <w:sz w:val="18"/>
                <w:lang w:eastAsia="zh-CN"/>
              </w:rPr>
              <w:t>Yes</w:t>
            </w:r>
          </w:p>
        </w:tc>
        <w:tc>
          <w:tcPr>
            <w:tcW w:w="2351" w:type="dxa"/>
            <w:shd w:val="clear" w:color="auto" w:fill="F2F2F2"/>
          </w:tcPr>
          <w:p w14:paraId="718C2B02">
            <w:pPr>
              <w:rPr>
                <w:rFonts w:hint="eastAsia"/>
              </w:rPr>
            </w:pPr>
            <w:r>
              <w:rPr>
                <w:sz w:val="18"/>
              </w:rPr>
              <w:t>string</w:t>
            </w:r>
          </w:p>
        </w:tc>
        <w:tc>
          <w:tcPr>
            <w:tcW w:w="2351" w:type="dxa"/>
            <w:shd w:val="clear" w:color="auto" w:fill="F2F2F2"/>
          </w:tcPr>
          <w:p w14:paraId="295AF00D">
            <w:pPr>
              <w:rPr>
                <w:rFonts w:hint="eastAsia"/>
              </w:rPr>
            </w:pPr>
            <w:r>
              <w:rPr>
                <w:sz w:val="18"/>
              </w:rPr>
              <w:t>Response message</w:t>
            </w:r>
          </w:p>
        </w:tc>
      </w:tr>
      <w:tr w14:paraId="524D40C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C1F0078">
            <w:pPr>
              <w:rPr>
                <w:rFonts w:hint="eastAsia"/>
              </w:rPr>
            </w:pPr>
            <w:r>
              <w:rPr>
                <w:sz w:val="18"/>
              </w:rPr>
              <w:t>data.remoteNumber</w:t>
            </w:r>
          </w:p>
        </w:tc>
        <w:tc>
          <w:tcPr>
            <w:tcW w:w="2351" w:type="dxa"/>
          </w:tcPr>
          <w:p w14:paraId="5C61D62E">
            <w:pPr>
              <w:rPr>
                <w:rFonts w:hint="eastAsia"/>
              </w:rPr>
            </w:pPr>
            <w:r>
              <w:rPr>
                <w:rFonts w:hint="eastAsia"/>
                <w:sz w:val="18"/>
                <w:lang w:eastAsia="zh-CN"/>
              </w:rPr>
              <w:t>Yes</w:t>
            </w:r>
          </w:p>
        </w:tc>
        <w:tc>
          <w:tcPr>
            <w:tcW w:w="2351" w:type="dxa"/>
          </w:tcPr>
          <w:p w14:paraId="306293B4">
            <w:pPr>
              <w:rPr>
                <w:rFonts w:hint="eastAsia"/>
              </w:rPr>
            </w:pPr>
            <w:r>
              <w:rPr>
                <w:sz w:val="18"/>
              </w:rPr>
              <w:t>string</w:t>
            </w:r>
          </w:p>
        </w:tc>
        <w:tc>
          <w:tcPr>
            <w:tcW w:w="2351" w:type="dxa"/>
          </w:tcPr>
          <w:p w14:paraId="50C936EF">
            <w:pPr>
              <w:rPr>
                <w:rFonts w:hint="eastAsia"/>
              </w:rPr>
            </w:pPr>
            <w:r>
              <w:rPr>
                <w:sz w:val="18"/>
              </w:rPr>
              <w:t>Peer phone number</w:t>
            </w:r>
          </w:p>
        </w:tc>
      </w:tr>
    </w:tbl>
    <w:p w14:paraId="78BBA101">
      <w:pPr>
        <w:spacing w:after="40"/>
        <w:rPr>
          <w:rFonts w:hint="eastAsia"/>
        </w:rPr>
      </w:pPr>
    </w:p>
    <w:p w14:paraId="1729D6CB">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112FF4E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544591A1">
            <w:pPr>
              <w:spacing w:after="0" w:line="280" w:lineRule="exact"/>
              <w:rPr>
                <w:rFonts w:hint="eastAsia"/>
              </w:rPr>
            </w:pPr>
            <w:r>
              <w:rPr>
                <w:rFonts w:ascii="Consolas" w:hAnsi="Consolas" w:eastAsia="Consolas"/>
                <w:sz w:val="18"/>
              </w:rPr>
              <w:t>plugins.bizPlugin.getRemoteNumber().then(data =&gt; {</w:t>
            </w:r>
          </w:p>
          <w:p w14:paraId="0BF0B1BF">
            <w:pPr>
              <w:spacing w:after="0" w:line="280" w:lineRule="exact"/>
              <w:rPr>
                <w:rFonts w:hint="eastAsia"/>
              </w:rPr>
            </w:pPr>
            <w:r>
              <w:rPr>
                <w:rFonts w:ascii="Consolas" w:hAnsi="Consolas" w:eastAsia="Consolas"/>
                <w:sz w:val="18"/>
              </w:rPr>
              <w:t xml:space="preserve">  if (data.code === 1) {</w:t>
            </w:r>
          </w:p>
          <w:p w14:paraId="2BDFA136">
            <w:pPr>
              <w:spacing w:after="0" w:line="280" w:lineRule="exact"/>
              <w:rPr>
                <w:rFonts w:hint="eastAsia"/>
              </w:rPr>
            </w:pPr>
            <w:r>
              <w:rPr>
                <w:rFonts w:ascii="Consolas" w:hAnsi="Consolas" w:eastAsia="Consolas"/>
                <w:sz w:val="18"/>
              </w:rPr>
              <w:t xml:space="preserve">    console.log("</w:t>
            </w:r>
            <w:r>
              <w:rPr>
                <w:rFonts w:hint="eastAsia" w:ascii="Consolas" w:hAnsi="Consolas" w:eastAsia="宋体"/>
                <w:sz w:val="18"/>
                <w:lang w:eastAsia="zh-CN"/>
              </w:rPr>
              <w:t>Peer number</w:t>
            </w:r>
            <w:r>
              <w:rPr>
                <w:rFonts w:ascii="Consolas" w:hAnsi="Consolas" w:eastAsia="Consolas"/>
                <w:sz w:val="18"/>
              </w:rPr>
              <w:t>:", data.data.remoteNumber);</w:t>
            </w:r>
          </w:p>
          <w:p w14:paraId="3D3870A1">
            <w:pPr>
              <w:spacing w:after="0" w:line="280" w:lineRule="exact"/>
              <w:rPr>
                <w:rFonts w:hint="eastAsia"/>
              </w:rPr>
            </w:pPr>
            <w:r>
              <w:rPr>
                <w:rFonts w:ascii="Consolas" w:hAnsi="Consolas" w:eastAsia="Consolas"/>
                <w:sz w:val="18"/>
              </w:rPr>
              <w:t xml:space="preserve">  }</w:t>
            </w:r>
          </w:p>
          <w:p w14:paraId="3945AC6D">
            <w:pPr>
              <w:spacing w:after="0" w:line="280" w:lineRule="exact"/>
              <w:rPr>
                <w:rFonts w:hint="eastAsia"/>
              </w:rPr>
            </w:pPr>
            <w:r>
              <w:rPr>
                <w:rFonts w:ascii="Consolas" w:hAnsi="Consolas" w:eastAsia="Consolas"/>
                <w:sz w:val="18"/>
              </w:rPr>
              <w:t>}).catch(error =&gt; {</w:t>
            </w:r>
          </w:p>
          <w:p w14:paraId="40F4A691">
            <w:pPr>
              <w:spacing w:after="0" w:line="280" w:lineRule="exact"/>
              <w:rPr>
                <w:rFonts w:hint="eastAsia"/>
              </w:rPr>
            </w:pPr>
            <w:r>
              <w:rPr>
                <w:rFonts w:ascii="Consolas" w:hAnsi="Consolas" w:eastAsia="Consolas"/>
                <w:sz w:val="18"/>
              </w:rPr>
              <w:t xml:space="preserve">  console.log("error:", error);</w:t>
            </w:r>
          </w:p>
          <w:p w14:paraId="04A6E1C5">
            <w:pPr>
              <w:spacing w:after="0" w:line="280" w:lineRule="exact"/>
              <w:rPr>
                <w:rFonts w:hint="eastAsia"/>
              </w:rPr>
            </w:pPr>
            <w:r>
              <w:rPr>
                <w:rFonts w:ascii="Consolas" w:hAnsi="Consolas" w:eastAsia="Consolas"/>
                <w:sz w:val="18"/>
              </w:rPr>
              <w:t>});</w:t>
            </w:r>
          </w:p>
        </w:tc>
      </w:tr>
    </w:tbl>
    <w:p w14:paraId="77D3B79B">
      <w:pPr>
        <w:spacing w:after="40"/>
        <w:rPr>
          <w:rFonts w:hint="eastAsia"/>
        </w:rPr>
      </w:pPr>
    </w:p>
    <w:p w14:paraId="1037A627">
      <w:pPr>
        <w:pStyle w:val="6"/>
      </w:pPr>
      <w:bookmarkStart w:id="66" w:name="_Toc29557"/>
      <w:r>
        <w:rPr>
          <w:rFonts w:ascii="微软雅黑" w:hAnsi="微软雅黑" w:eastAsia="微软雅黑"/>
          <w:color w:val="2E74B5"/>
          <w:sz w:val="26"/>
        </w:rPr>
        <w:t>3.1.27 playDtmfTone</w:t>
      </w:r>
      <w:bookmarkEnd w:id="66"/>
    </w:p>
    <w:p w14:paraId="41685141">
      <w:pPr>
        <w:spacing w:before="40" w:after="40"/>
        <w:rPr>
          <w:rFonts w:hint="eastAsia"/>
        </w:rPr>
      </w:pPr>
      <w:r>
        <w:t>Play DTMF tone.</w:t>
      </w:r>
    </w:p>
    <w:p w14:paraId="2FB1440B">
      <w:pPr>
        <w:spacing w:before="40" w:after="40"/>
        <w:rPr>
          <w:rFonts w:hint="eastAsia"/>
          <w:i/>
          <w:color w:val="666666"/>
        </w:rPr>
      </w:pPr>
    </w:p>
    <w:p w14:paraId="5B430BBF">
      <w:pPr>
        <w:spacing w:before="40" w:after="40"/>
        <w:rPr>
          <w:rFonts w:hint="eastAsia"/>
          <w:i/>
          <w:color w:val="666666"/>
        </w:rPr>
      </w:pPr>
      <w:r>
        <w:rPr>
          <w:rFonts w:hint="eastAsia"/>
          <w:i/>
          <w:color w:val="666666"/>
        </w:rPr>
        <w:t>Supported starting from JSSDK version 1.0.0</w:t>
      </w:r>
    </w:p>
    <w:p w14:paraId="36267408">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47</w:t>
      </w:r>
    </w:p>
    <w:p w14:paraId="21ADC170">
      <w:pPr>
        <w:spacing w:before="40" w:after="40"/>
        <w:rPr>
          <w:rFonts w:hint="eastAsia"/>
          <w:b/>
        </w:rPr>
      </w:pPr>
    </w:p>
    <w:p w14:paraId="39835D69">
      <w:pPr>
        <w:spacing w:before="40" w:after="40"/>
        <w:rPr>
          <w:rFonts w:hint="eastAsia"/>
        </w:rPr>
      </w:pPr>
      <w:r>
        <w:rPr>
          <w:b/>
        </w:rPr>
        <w:t>pluginName: bizPlugin</w:t>
      </w:r>
    </w:p>
    <w:p w14:paraId="7FA34E32">
      <w:pPr>
        <w:spacing w:before="40" w:after="40"/>
        <w:rPr>
          <w:rFonts w:hint="eastAsia"/>
        </w:rPr>
      </w:pPr>
      <w:r>
        <w:rPr>
          <w:b/>
        </w:rPr>
        <w:t>actionName: playDtmfTone</w:t>
      </w:r>
    </w:p>
    <w:p w14:paraId="5B16DF85">
      <w:pPr>
        <w:spacing w:before="40" w:after="40"/>
        <w:rPr>
          <w:rFonts w:hint="eastAsia"/>
          <w:b/>
          <w:lang w:eastAsia="zh-CN"/>
        </w:rPr>
      </w:pPr>
    </w:p>
    <w:p w14:paraId="36FBD830">
      <w:pPr>
        <w:spacing w:before="40" w:after="40"/>
        <w:rPr>
          <w:rFonts w:hint="eastAsia"/>
        </w:rPr>
      </w:pPr>
      <w:r>
        <w:rPr>
          <w:rFonts w:hint="eastAsia"/>
          <w:b/>
          <w:lang w:eastAsia="zh-CN"/>
        </w:rPr>
        <w:t>Permission</w:t>
      </w:r>
      <w:r>
        <w:rPr>
          <w:b/>
        </w:rPr>
        <w:t>：</w:t>
      </w:r>
      <w:r>
        <w:t>MINIAPP_GET_CALL_STATE</w:t>
      </w:r>
    </w:p>
    <w:p w14:paraId="1B698F39">
      <w:pPr>
        <w:spacing w:before="40" w:after="40"/>
        <w:rPr>
          <w:rFonts w:hint="eastAsia"/>
          <w:b/>
        </w:rPr>
      </w:pPr>
    </w:p>
    <w:p w14:paraId="76A1855F">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0054938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2D8688D8">
            <w:pPr>
              <w:jc w:val="center"/>
              <w:rPr>
                <w:rFonts w:hint="eastAsia"/>
              </w:rPr>
            </w:pPr>
            <w:r>
              <w:rPr>
                <w:b/>
                <w:color w:val="FFFFFF"/>
              </w:rPr>
              <w:t>Parameter Name</w:t>
            </w:r>
          </w:p>
        </w:tc>
        <w:tc>
          <w:tcPr>
            <w:tcW w:w="2351" w:type="dxa"/>
            <w:shd w:val="clear" w:color="auto" w:fill="4472C4"/>
          </w:tcPr>
          <w:p w14:paraId="1D3C9FB6">
            <w:pPr>
              <w:jc w:val="center"/>
              <w:rPr>
                <w:rFonts w:hint="eastAsia"/>
              </w:rPr>
            </w:pPr>
            <w:r>
              <w:rPr>
                <w:b/>
                <w:color w:val="FFFFFF"/>
              </w:rPr>
              <w:t>Required</w:t>
            </w:r>
          </w:p>
        </w:tc>
        <w:tc>
          <w:tcPr>
            <w:tcW w:w="2351" w:type="dxa"/>
            <w:shd w:val="clear" w:color="auto" w:fill="4472C4"/>
          </w:tcPr>
          <w:p w14:paraId="39C7C968">
            <w:pPr>
              <w:jc w:val="center"/>
              <w:rPr>
                <w:rFonts w:hint="eastAsia"/>
              </w:rPr>
            </w:pPr>
            <w:r>
              <w:rPr>
                <w:rFonts w:hint="eastAsia"/>
                <w:b/>
                <w:color w:val="FFFFFF"/>
              </w:rPr>
              <w:t>Type</w:t>
            </w:r>
          </w:p>
        </w:tc>
        <w:tc>
          <w:tcPr>
            <w:tcW w:w="2351" w:type="dxa"/>
            <w:shd w:val="clear" w:color="auto" w:fill="4472C4"/>
          </w:tcPr>
          <w:p w14:paraId="40866EC7">
            <w:pPr>
              <w:jc w:val="center"/>
              <w:rPr>
                <w:rFonts w:hint="eastAsia"/>
              </w:rPr>
            </w:pPr>
            <w:r>
              <w:rPr>
                <w:rFonts w:hint="eastAsia"/>
                <w:b/>
                <w:color w:val="FFFFFF"/>
                <w:lang w:eastAsia="zh-CN"/>
              </w:rPr>
              <w:t>Description</w:t>
            </w:r>
          </w:p>
        </w:tc>
      </w:tr>
      <w:tr w14:paraId="36CD7AB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7AC3D3E">
            <w:pPr>
              <w:rPr>
                <w:rFonts w:hint="eastAsia"/>
              </w:rPr>
            </w:pPr>
            <w:r>
              <w:rPr>
                <w:sz w:val="18"/>
              </w:rPr>
              <w:t>license</w:t>
            </w:r>
          </w:p>
        </w:tc>
        <w:tc>
          <w:tcPr>
            <w:tcW w:w="2351" w:type="dxa"/>
          </w:tcPr>
          <w:p w14:paraId="35B64AE4">
            <w:pPr>
              <w:rPr>
                <w:rFonts w:hint="eastAsia"/>
                <w:lang w:eastAsia="zh-CN"/>
              </w:rPr>
            </w:pPr>
            <w:r>
              <w:rPr>
                <w:rFonts w:hint="eastAsia"/>
                <w:sz w:val="18"/>
                <w:lang w:eastAsia="zh-CN"/>
              </w:rPr>
              <w:t>Yes</w:t>
            </w:r>
          </w:p>
        </w:tc>
        <w:tc>
          <w:tcPr>
            <w:tcW w:w="2351" w:type="dxa"/>
          </w:tcPr>
          <w:p w14:paraId="2D63ED1D">
            <w:pPr>
              <w:rPr>
                <w:rFonts w:hint="eastAsia"/>
              </w:rPr>
            </w:pPr>
            <w:r>
              <w:rPr>
                <w:sz w:val="18"/>
              </w:rPr>
              <w:t>string</w:t>
            </w:r>
          </w:p>
        </w:tc>
        <w:tc>
          <w:tcPr>
            <w:tcW w:w="2351" w:type="dxa"/>
          </w:tcPr>
          <w:p w14:paraId="6D8C34AB">
            <w:pPr>
              <w:rPr>
                <w:rFonts w:hint="eastAsia"/>
              </w:rPr>
            </w:pPr>
            <w:r>
              <w:rPr>
                <w:sz w:val="18"/>
              </w:rPr>
              <w:t>Authorization license</w:t>
            </w:r>
          </w:p>
        </w:tc>
      </w:tr>
      <w:tr w14:paraId="5DB5CD3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03EA4675">
            <w:pPr>
              <w:rPr>
                <w:rFonts w:hint="eastAsia"/>
              </w:rPr>
            </w:pPr>
            <w:r>
              <w:rPr>
                <w:sz w:val="18"/>
              </w:rPr>
              <w:t>digit</w:t>
            </w:r>
          </w:p>
        </w:tc>
        <w:tc>
          <w:tcPr>
            <w:tcW w:w="2351" w:type="dxa"/>
            <w:shd w:val="clear" w:color="auto" w:fill="F2F2F2"/>
          </w:tcPr>
          <w:p w14:paraId="4D9DA6E8">
            <w:pPr>
              <w:rPr>
                <w:rFonts w:hint="eastAsia"/>
              </w:rPr>
            </w:pPr>
            <w:r>
              <w:rPr>
                <w:rFonts w:hint="eastAsia"/>
                <w:sz w:val="18"/>
                <w:lang w:eastAsia="zh-CN"/>
              </w:rPr>
              <w:t>Yes</w:t>
            </w:r>
          </w:p>
        </w:tc>
        <w:tc>
          <w:tcPr>
            <w:tcW w:w="2351" w:type="dxa"/>
            <w:shd w:val="clear" w:color="auto" w:fill="F2F2F2"/>
          </w:tcPr>
          <w:p w14:paraId="3418F929">
            <w:pPr>
              <w:rPr>
                <w:rFonts w:hint="eastAsia"/>
              </w:rPr>
            </w:pPr>
            <w:r>
              <w:rPr>
                <w:sz w:val="18"/>
              </w:rPr>
              <w:t>string</w:t>
            </w:r>
          </w:p>
        </w:tc>
        <w:tc>
          <w:tcPr>
            <w:tcW w:w="2351" w:type="dxa"/>
            <w:shd w:val="clear" w:color="auto" w:fill="F2F2F2"/>
          </w:tcPr>
          <w:p w14:paraId="3D1B5C6E">
            <w:pPr>
              <w:rPr>
                <w:rFonts w:hint="eastAsia"/>
              </w:rPr>
            </w:pPr>
            <w:r>
              <w:rPr>
                <w:sz w:val="18"/>
              </w:rPr>
              <w:t>DTMF digit</w:t>
            </w:r>
          </w:p>
        </w:tc>
      </w:tr>
    </w:tbl>
    <w:p w14:paraId="228D937D">
      <w:pPr>
        <w:spacing w:after="40"/>
        <w:rPr>
          <w:rFonts w:hint="eastAsia"/>
        </w:rPr>
      </w:pPr>
    </w:p>
    <w:p w14:paraId="2C5FEF37">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5BBC6C6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7768CB6C">
            <w:pPr>
              <w:jc w:val="center"/>
              <w:rPr>
                <w:rFonts w:hint="eastAsia"/>
              </w:rPr>
            </w:pPr>
            <w:r>
              <w:rPr>
                <w:b/>
                <w:color w:val="FFFFFF"/>
              </w:rPr>
              <w:t>Parameter Name</w:t>
            </w:r>
          </w:p>
        </w:tc>
        <w:tc>
          <w:tcPr>
            <w:tcW w:w="2351" w:type="dxa"/>
            <w:shd w:val="clear" w:color="auto" w:fill="4472C4"/>
          </w:tcPr>
          <w:p w14:paraId="0A50E227">
            <w:pPr>
              <w:jc w:val="center"/>
              <w:rPr>
                <w:rFonts w:hint="eastAsia"/>
              </w:rPr>
            </w:pPr>
            <w:r>
              <w:rPr>
                <w:b/>
                <w:color w:val="FFFFFF"/>
              </w:rPr>
              <w:t>Required</w:t>
            </w:r>
          </w:p>
        </w:tc>
        <w:tc>
          <w:tcPr>
            <w:tcW w:w="2351" w:type="dxa"/>
            <w:shd w:val="clear" w:color="auto" w:fill="4472C4"/>
          </w:tcPr>
          <w:p w14:paraId="5C00A5A4">
            <w:pPr>
              <w:jc w:val="center"/>
              <w:rPr>
                <w:rFonts w:hint="eastAsia"/>
              </w:rPr>
            </w:pPr>
            <w:r>
              <w:rPr>
                <w:rFonts w:hint="eastAsia"/>
                <w:b/>
                <w:color w:val="FFFFFF"/>
              </w:rPr>
              <w:t>Type</w:t>
            </w:r>
          </w:p>
        </w:tc>
        <w:tc>
          <w:tcPr>
            <w:tcW w:w="2351" w:type="dxa"/>
            <w:shd w:val="clear" w:color="auto" w:fill="4472C4"/>
          </w:tcPr>
          <w:p w14:paraId="1FDF7C9E">
            <w:pPr>
              <w:jc w:val="center"/>
              <w:rPr>
                <w:rFonts w:hint="eastAsia"/>
              </w:rPr>
            </w:pPr>
            <w:r>
              <w:rPr>
                <w:rFonts w:hint="eastAsia"/>
                <w:b/>
                <w:color w:val="FFFFFF"/>
                <w:lang w:eastAsia="zh-CN"/>
              </w:rPr>
              <w:t>Description</w:t>
            </w:r>
          </w:p>
        </w:tc>
      </w:tr>
      <w:tr w14:paraId="58A16EC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6985FD2">
            <w:pPr>
              <w:rPr>
                <w:rFonts w:hint="eastAsia"/>
              </w:rPr>
            </w:pPr>
            <w:r>
              <w:rPr>
                <w:sz w:val="18"/>
              </w:rPr>
              <w:t>code</w:t>
            </w:r>
          </w:p>
        </w:tc>
        <w:tc>
          <w:tcPr>
            <w:tcW w:w="2351" w:type="dxa"/>
          </w:tcPr>
          <w:p w14:paraId="7EA0ED67">
            <w:pPr>
              <w:rPr>
                <w:rFonts w:hint="eastAsia"/>
              </w:rPr>
            </w:pPr>
            <w:r>
              <w:rPr>
                <w:rFonts w:hint="eastAsia"/>
                <w:sz w:val="18"/>
                <w:lang w:eastAsia="zh-CN"/>
              </w:rPr>
              <w:t>Yes</w:t>
            </w:r>
          </w:p>
        </w:tc>
        <w:tc>
          <w:tcPr>
            <w:tcW w:w="2351" w:type="dxa"/>
          </w:tcPr>
          <w:p w14:paraId="7EC07AC1">
            <w:pPr>
              <w:rPr>
                <w:rFonts w:hint="eastAsia"/>
              </w:rPr>
            </w:pPr>
            <w:r>
              <w:rPr>
                <w:sz w:val="18"/>
              </w:rPr>
              <w:t>number</w:t>
            </w:r>
          </w:p>
        </w:tc>
        <w:tc>
          <w:tcPr>
            <w:tcW w:w="2351" w:type="dxa"/>
          </w:tcPr>
          <w:p w14:paraId="39324582">
            <w:pPr>
              <w:rPr>
                <w:rFonts w:hint="eastAsia"/>
              </w:rPr>
            </w:pPr>
            <w:r>
              <w:rPr>
                <w:sz w:val="18"/>
              </w:rPr>
              <w:t>Response code: 1 success, 0 failure</w:t>
            </w:r>
          </w:p>
        </w:tc>
      </w:tr>
      <w:tr w14:paraId="70A03FE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422DCD9">
            <w:pPr>
              <w:rPr>
                <w:rFonts w:hint="eastAsia"/>
              </w:rPr>
            </w:pPr>
            <w:r>
              <w:rPr>
                <w:sz w:val="18"/>
              </w:rPr>
              <w:t>message</w:t>
            </w:r>
          </w:p>
        </w:tc>
        <w:tc>
          <w:tcPr>
            <w:tcW w:w="2351" w:type="dxa"/>
            <w:shd w:val="clear" w:color="auto" w:fill="F2F2F2"/>
          </w:tcPr>
          <w:p w14:paraId="087F388B">
            <w:pPr>
              <w:rPr>
                <w:rFonts w:hint="eastAsia"/>
              </w:rPr>
            </w:pPr>
            <w:r>
              <w:rPr>
                <w:rFonts w:hint="eastAsia"/>
                <w:sz w:val="18"/>
                <w:lang w:eastAsia="zh-CN"/>
              </w:rPr>
              <w:t>Yes</w:t>
            </w:r>
          </w:p>
        </w:tc>
        <w:tc>
          <w:tcPr>
            <w:tcW w:w="2351" w:type="dxa"/>
            <w:shd w:val="clear" w:color="auto" w:fill="F2F2F2"/>
          </w:tcPr>
          <w:p w14:paraId="13A8D975">
            <w:pPr>
              <w:rPr>
                <w:rFonts w:hint="eastAsia"/>
              </w:rPr>
            </w:pPr>
            <w:r>
              <w:rPr>
                <w:sz w:val="18"/>
              </w:rPr>
              <w:t>string</w:t>
            </w:r>
          </w:p>
        </w:tc>
        <w:tc>
          <w:tcPr>
            <w:tcW w:w="2351" w:type="dxa"/>
            <w:shd w:val="clear" w:color="auto" w:fill="F2F2F2"/>
          </w:tcPr>
          <w:p w14:paraId="4FAB1061">
            <w:pPr>
              <w:rPr>
                <w:rFonts w:hint="eastAsia"/>
              </w:rPr>
            </w:pPr>
            <w:r>
              <w:rPr>
                <w:sz w:val="18"/>
              </w:rPr>
              <w:t>Response message</w:t>
            </w:r>
          </w:p>
        </w:tc>
      </w:tr>
      <w:tr w14:paraId="7260EFC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EBFE1D2">
            <w:pPr>
              <w:rPr>
                <w:rFonts w:hint="eastAsia"/>
              </w:rPr>
            </w:pPr>
            <w:r>
              <w:rPr>
                <w:sz w:val="18"/>
              </w:rPr>
              <w:t>data</w:t>
            </w:r>
          </w:p>
        </w:tc>
        <w:tc>
          <w:tcPr>
            <w:tcW w:w="2351" w:type="dxa"/>
          </w:tcPr>
          <w:p w14:paraId="324726F5">
            <w:pPr>
              <w:rPr>
                <w:rFonts w:hint="eastAsia"/>
              </w:rPr>
            </w:pPr>
            <w:r>
              <w:rPr>
                <w:rFonts w:hint="eastAsia"/>
                <w:sz w:val="18"/>
                <w:lang w:eastAsia="zh-CN"/>
              </w:rPr>
              <w:t>Yes</w:t>
            </w:r>
          </w:p>
        </w:tc>
        <w:tc>
          <w:tcPr>
            <w:tcW w:w="2351" w:type="dxa"/>
          </w:tcPr>
          <w:p w14:paraId="6EAE4D88">
            <w:pPr>
              <w:rPr>
                <w:rFonts w:hint="eastAsia"/>
              </w:rPr>
            </w:pPr>
            <w:r>
              <w:rPr>
                <w:sz w:val="18"/>
              </w:rPr>
              <w:t>object</w:t>
            </w:r>
          </w:p>
        </w:tc>
        <w:tc>
          <w:tcPr>
            <w:tcW w:w="2351" w:type="dxa"/>
          </w:tcPr>
          <w:p w14:paraId="2FE15404">
            <w:pPr>
              <w:rPr>
                <w:rFonts w:hint="eastAsia"/>
              </w:rPr>
            </w:pPr>
            <w:r>
              <w:rPr>
                <w:sz w:val="18"/>
              </w:rPr>
              <w:t>Response data</w:t>
            </w:r>
          </w:p>
        </w:tc>
      </w:tr>
    </w:tbl>
    <w:p w14:paraId="0BDC56DB">
      <w:pPr>
        <w:spacing w:after="40"/>
        <w:rPr>
          <w:rFonts w:hint="eastAsia"/>
        </w:rPr>
      </w:pPr>
    </w:p>
    <w:p w14:paraId="1EFCB8D9">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3B1F558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604C1387">
            <w:pPr>
              <w:spacing w:after="0" w:line="280" w:lineRule="exact"/>
              <w:rPr>
                <w:rFonts w:hint="eastAsia"/>
              </w:rPr>
            </w:pPr>
            <w:r>
              <w:rPr>
                <w:rFonts w:ascii="Consolas" w:hAnsi="Consolas" w:eastAsia="Consolas"/>
                <w:sz w:val="18"/>
              </w:rPr>
              <w:t>plugins.bizPlugin.playDtmfTone({</w:t>
            </w:r>
          </w:p>
          <w:p w14:paraId="619612CF">
            <w:pPr>
              <w:spacing w:after="0" w:line="280" w:lineRule="exact"/>
              <w:rPr>
                <w:rFonts w:hint="eastAsia"/>
              </w:rPr>
            </w:pPr>
            <w:r>
              <w:rPr>
                <w:rFonts w:ascii="Consolas" w:hAnsi="Consolas" w:eastAsia="Consolas"/>
                <w:sz w:val="18"/>
              </w:rPr>
              <w:t xml:space="preserve">  license: "your_license",</w:t>
            </w:r>
          </w:p>
          <w:p w14:paraId="555C7733">
            <w:pPr>
              <w:spacing w:after="0" w:line="280" w:lineRule="exact"/>
              <w:rPr>
                <w:rFonts w:hint="eastAsia"/>
              </w:rPr>
            </w:pPr>
            <w:r>
              <w:rPr>
                <w:rFonts w:ascii="Consolas" w:hAnsi="Consolas" w:eastAsia="Consolas"/>
                <w:sz w:val="18"/>
              </w:rPr>
              <w:t xml:space="preserve">  digit: "1"</w:t>
            </w:r>
          </w:p>
          <w:p w14:paraId="5755BDDC">
            <w:pPr>
              <w:spacing w:after="0" w:line="280" w:lineRule="exact"/>
              <w:rPr>
                <w:rFonts w:hint="eastAsia"/>
              </w:rPr>
            </w:pPr>
            <w:r>
              <w:rPr>
                <w:rFonts w:ascii="Consolas" w:hAnsi="Consolas" w:eastAsia="Consolas"/>
                <w:sz w:val="18"/>
              </w:rPr>
              <w:t>}).then(data =&gt; {</w:t>
            </w:r>
          </w:p>
          <w:p w14:paraId="0F619510">
            <w:pPr>
              <w:spacing w:after="0" w:line="280" w:lineRule="exact"/>
              <w:rPr>
                <w:rFonts w:hint="eastAsia"/>
              </w:rPr>
            </w:pPr>
            <w:r>
              <w:rPr>
                <w:rFonts w:ascii="Consolas" w:hAnsi="Consolas" w:eastAsia="Consolas"/>
                <w:sz w:val="18"/>
              </w:rPr>
              <w:t xml:space="preserve">  if (data.code === 1) {</w:t>
            </w:r>
          </w:p>
          <w:p w14:paraId="2DA04F1F">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7A081699">
            <w:pPr>
              <w:spacing w:after="0" w:line="280" w:lineRule="exact"/>
              <w:rPr>
                <w:rFonts w:hint="eastAsia"/>
              </w:rPr>
            </w:pPr>
            <w:r>
              <w:rPr>
                <w:rFonts w:ascii="Consolas" w:hAnsi="Consolas" w:eastAsia="Consolas"/>
                <w:sz w:val="18"/>
              </w:rPr>
              <w:t xml:space="preserve">  }</w:t>
            </w:r>
          </w:p>
          <w:p w14:paraId="2357F095">
            <w:pPr>
              <w:spacing w:after="0" w:line="280" w:lineRule="exact"/>
              <w:rPr>
                <w:rFonts w:hint="eastAsia"/>
              </w:rPr>
            </w:pPr>
            <w:r>
              <w:rPr>
                <w:rFonts w:ascii="Consolas" w:hAnsi="Consolas" w:eastAsia="Consolas"/>
                <w:sz w:val="18"/>
              </w:rPr>
              <w:t>}).catch(error =&gt; {</w:t>
            </w:r>
          </w:p>
          <w:p w14:paraId="7FB5477C">
            <w:pPr>
              <w:spacing w:after="0" w:line="280" w:lineRule="exact"/>
              <w:rPr>
                <w:rFonts w:hint="eastAsia"/>
              </w:rPr>
            </w:pPr>
            <w:r>
              <w:rPr>
                <w:rFonts w:ascii="Consolas" w:hAnsi="Consolas" w:eastAsia="Consolas"/>
                <w:sz w:val="18"/>
              </w:rPr>
              <w:t xml:space="preserve">  console.log("error:", error);</w:t>
            </w:r>
          </w:p>
          <w:p w14:paraId="68846B90">
            <w:pPr>
              <w:spacing w:after="0" w:line="280" w:lineRule="exact"/>
              <w:rPr>
                <w:rFonts w:hint="eastAsia"/>
              </w:rPr>
            </w:pPr>
            <w:r>
              <w:rPr>
                <w:rFonts w:ascii="Consolas" w:hAnsi="Consolas" w:eastAsia="Consolas"/>
                <w:sz w:val="18"/>
              </w:rPr>
              <w:t>});</w:t>
            </w:r>
          </w:p>
        </w:tc>
      </w:tr>
    </w:tbl>
    <w:p w14:paraId="3C21945B">
      <w:pPr>
        <w:spacing w:after="40"/>
        <w:rPr>
          <w:rFonts w:hint="eastAsia"/>
        </w:rPr>
      </w:pPr>
    </w:p>
    <w:p w14:paraId="6F453F3F">
      <w:pPr>
        <w:pStyle w:val="6"/>
      </w:pPr>
      <w:bookmarkStart w:id="67" w:name="_Toc10109"/>
      <w:r>
        <w:rPr>
          <w:rFonts w:ascii="微软雅黑" w:hAnsi="微软雅黑" w:eastAsia="微软雅黑"/>
          <w:color w:val="2E74B5"/>
          <w:sz w:val="26"/>
        </w:rPr>
        <w:t>3.1.28 setSystemApiLicense</w:t>
      </w:r>
      <w:bookmarkEnd w:id="67"/>
    </w:p>
    <w:p w14:paraId="6AFA16B9">
      <w:pPr>
        <w:spacing w:before="40" w:after="40"/>
        <w:rPr>
          <w:rFonts w:hint="eastAsia"/>
          <w:lang w:eastAsia="zh-CN"/>
        </w:rPr>
      </w:pPr>
      <w:r>
        <w:rPr>
          <w:lang w:eastAsia="zh-CN"/>
        </w:rPr>
        <w:t>Set system</w:t>
      </w:r>
      <w:r>
        <w:rPr>
          <w:lang w:eastAsia="zh-CN"/>
        </w:rPr>
        <w:noBreakHyphen/>
      </w:r>
      <w:r>
        <w:rPr>
          <w:lang w:eastAsia="zh-CN"/>
        </w:rPr>
        <w:t>API authorization license.</w:t>
      </w:r>
    </w:p>
    <w:p w14:paraId="0B313459">
      <w:pPr>
        <w:spacing w:before="40" w:after="40"/>
        <w:rPr>
          <w:rFonts w:hint="eastAsia"/>
          <w:lang w:eastAsia="zh-CN"/>
        </w:rPr>
      </w:pPr>
    </w:p>
    <w:p w14:paraId="2B4EC3E4">
      <w:pPr>
        <w:spacing w:before="40" w:after="40"/>
        <w:rPr>
          <w:rFonts w:hint="eastAsia"/>
          <w:i/>
          <w:color w:val="666666"/>
        </w:rPr>
      </w:pPr>
      <w:r>
        <w:rPr>
          <w:rFonts w:hint="eastAsia"/>
          <w:i/>
          <w:color w:val="666666"/>
        </w:rPr>
        <w:t>Supported starting from JSSDK version 1.0.0</w:t>
      </w:r>
    </w:p>
    <w:p w14:paraId="07BDBA67">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1D4FDBDB">
      <w:pPr>
        <w:spacing w:before="40" w:after="40"/>
        <w:rPr>
          <w:rFonts w:hint="eastAsia"/>
          <w:i/>
          <w:color w:val="666666"/>
          <w:lang w:eastAsia="zh-CN"/>
        </w:rPr>
      </w:pPr>
    </w:p>
    <w:p w14:paraId="62E8525A">
      <w:pPr>
        <w:spacing w:before="40" w:after="40"/>
        <w:rPr>
          <w:rFonts w:hint="eastAsia"/>
        </w:rPr>
      </w:pPr>
      <w:r>
        <w:rPr>
          <w:b/>
        </w:rPr>
        <w:t>pluginName: bizPlugin</w:t>
      </w:r>
    </w:p>
    <w:p w14:paraId="05AC31FF">
      <w:pPr>
        <w:spacing w:before="40" w:after="40"/>
        <w:rPr>
          <w:rFonts w:hint="eastAsia"/>
        </w:rPr>
      </w:pPr>
      <w:r>
        <w:rPr>
          <w:b/>
        </w:rPr>
        <w:t>actionName: setSystemApiLicense</w:t>
      </w:r>
    </w:p>
    <w:p w14:paraId="1C9D0D94">
      <w:pPr>
        <w:spacing w:before="40" w:after="40"/>
        <w:rPr>
          <w:rFonts w:hint="eastAsia"/>
          <w:b/>
          <w:lang w:eastAsia="zh-CN"/>
        </w:rPr>
      </w:pPr>
    </w:p>
    <w:p w14:paraId="3A06BB4F">
      <w:pPr>
        <w:spacing w:before="40" w:after="40"/>
        <w:rPr>
          <w:rFonts w:hint="eastAsia"/>
          <w:lang w:eastAsia="zh-CN"/>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2D21699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2F4C9DF7">
            <w:pPr>
              <w:jc w:val="center"/>
              <w:rPr>
                <w:rFonts w:hint="eastAsia"/>
              </w:rPr>
            </w:pPr>
            <w:r>
              <w:rPr>
                <w:b/>
                <w:color w:val="FFFFFF"/>
              </w:rPr>
              <w:t>Parameter Name</w:t>
            </w:r>
          </w:p>
        </w:tc>
        <w:tc>
          <w:tcPr>
            <w:tcW w:w="2351" w:type="dxa"/>
            <w:shd w:val="clear" w:color="auto" w:fill="4472C4"/>
          </w:tcPr>
          <w:p w14:paraId="2954E586">
            <w:pPr>
              <w:jc w:val="center"/>
              <w:rPr>
                <w:rFonts w:hint="eastAsia"/>
              </w:rPr>
            </w:pPr>
            <w:r>
              <w:rPr>
                <w:b/>
                <w:color w:val="FFFFFF"/>
              </w:rPr>
              <w:t>Required</w:t>
            </w:r>
          </w:p>
        </w:tc>
        <w:tc>
          <w:tcPr>
            <w:tcW w:w="2351" w:type="dxa"/>
            <w:shd w:val="clear" w:color="auto" w:fill="4472C4"/>
          </w:tcPr>
          <w:p w14:paraId="38F60286">
            <w:pPr>
              <w:jc w:val="center"/>
              <w:rPr>
                <w:rFonts w:hint="eastAsia"/>
              </w:rPr>
            </w:pPr>
            <w:r>
              <w:rPr>
                <w:rFonts w:hint="eastAsia"/>
                <w:b/>
                <w:color w:val="FFFFFF"/>
              </w:rPr>
              <w:t>Type</w:t>
            </w:r>
          </w:p>
        </w:tc>
        <w:tc>
          <w:tcPr>
            <w:tcW w:w="2351" w:type="dxa"/>
            <w:shd w:val="clear" w:color="auto" w:fill="4472C4"/>
          </w:tcPr>
          <w:p w14:paraId="50CB9509">
            <w:pPr>
              <w:jc w:val="center"/>
              <w:rPr>
                <w:rFonts w:hint="eastAsia"/>
              </w:rPr>
            </w:pPr>
            <w:r>
              <w:rPr>
                <w:rFonts w:hint="eastAsia"/>
                <w:b/>
                <w:color w:val="FFFFFF"/>
                <w:lang w:eastAsia="zh-CN"/>
              </w:rPr>
              <w:t>Description</w:t>
            </w:r>
          </w:p>
        </w:tc>
      </w:tr>
      <w:tr w14:paraId="10A8651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5DD82B9">
            <w:pPr>
              <w:rPr>
                <w:rFonts w:hint="eastAsia"/>
              </w:rPr>
            </w:pPr>
            <w:r>
              <w:rPr>
                <w:sz w:val="18"/>
              </w:rPr>
              <w:t>license</w:t>
            </w:r>
          </w:p>
        </w:tc>
        <w:tc>
          <w:tcPr>
            <w:tcW w:w="2351" w:type="dxa"/>
          </w:tcPr>
          <w:p w14:paraId="4DECF97A">
            <w:pPr>
              <w:rPr>
                <w:rFonts w:hint="eastAsia"/>
              </w:rPr>
            </w:pPr>
            <w:r>
              <w:rPr>
                <w:rFonts w:hint="eastAsia"/>
                <w:sz w:val="18"/>
                <w:lang w:eastAsia="zh-CN"/>
              </w:rPr>
              <w:t>Yes</w:t>
            </w:r>
          </w:p>
        </w:tc>
        <w:tc>
          <w:tcPr>
            <w:tcW w:w="2351" w:type="dxa"/>
          </w:tcPr>
          <w:p w14:paraId="172BAA58">
            <w:pPr>
              <w:rPr>
                <w:rFonts w:hint="eastAsia"/>
              </w:rPr>
            </w:pPr>
            <w:r>
              <w:rPr>
                <w:sz w:val="18"/>
              </w:rPr>
              <w:t>string</w:t>
            </w:r>
          </w:p>
        </w:tc>
        <w:tc>
          <w:tcPr>
            <w:tcW w:w="2351" w:type="dxa"/>
          </w:tcPr>
          <w:p w14:paraId="0132B077">
            <w:pPr>
              <w:rPr>
                <w:rFonts w:hint="eastAsia"/>
              </w:rPr>
            </w:pPr>
            <w:r>
              <w:rPr>
                <w:sz w:val="18"/>
              </w:rPr>
              <w:t>Authorization license</w:t>
            </w:r>
          </w:p>
        </w:tc>
      </w:tr>
      <w:tr w14:paraId="23983E3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273A6B50">
            <w:pPr>
              <w:rPr>
                <w:rFonts w:hint="eastAsia"/>
              </w:rPr>
            </w:pPr>
            <w:r>
              <w:rPr>
                <w:sz w:val="18"/>
              </w:rPr>
              <w:t>api</w:t>
            </w:r>
          </w:p>
        </w:tc>
        <w:tc>
          <w:tcPr>
            <w:tcW w:w="2351" w:type="dxa"/>
            <w:shd w:val="clear" w:color="auto" w:fill="F2F2F2"/>
          </w:tcPr>
          <w:p w14:paraId="0733A023">
            <w:pPr>
              <w:rPr>
                <w:rFonts w:hint="eastAsia"/>
              </w:rPr>
            </w:pPr>
            <w:r>
              <w:rPr>
                <w:rFonts w:hint="eastAsia"/>
                <w:sz w:val="18"/>
                <w:lang w:eastAsia="zh-CN"/>
              </w:rPr>
              <w:t>Yes</w:t>
            </w:r>
          </w:p>
        </w:tc>
        <w:tc>
          <w:tcPr>
            <w:tcW w:w="2351" w:type="dxa"/>
            <w:shd w:val="clear" w:color="auto" w:fill="F2F2F2"/>
          </w:tcPr>
          <w:p w14:paraId="62932628">
            <w:pPr>
              <w:rPr>
                <w:rFonts w:hint="eastAsia"/>
              </w:rPr>
            </w:pPr>
            <w:r>
              <w:rPr>
                <w:sz w:val="18"/>
              </w:rPr>
              <w:t>string</w:t>
            </w:r>
          </w:p>
        </w:tc>
        <w:tc>
          <w:tcPr>
            <w:tcW w:w="2351" w:type="dxa"/>
            <w:shd w:val="clear" w:color="auto" w:fill="F2F2F2"/>
          </w:tcPr>
          <w:p w14:paraId="422BC102">
            <w:pPr>
              <w:rPr>
                <w:rFonts w:hint="eastAsia"/>
              </w:rPr>
            </w:pPr>
            <w:r>
              <w:rPr>
                <w:sz w:val="18"/>
              </w:rPr>
              <w:t>Name of API to authorize e.g. "getUserMedia"</w:t>
            </w:r>
          </w:p>
        </w:tc>
      </w:tr>
    </w:tbl>
    <w:p w14:paraId="2298CC88">
      <w:pPr>
        <w:spacing w:after="40"/>
        <w:rPr>
          <w:rFonts w:hint="eastAsia"/>
        </w:rPr>
      </w:pPr>
    </w:p>
    <w:p w14:paraId="016A69B0">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727161A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0F48970A">
            <w:pPr>
              <w:jc w:val="center"/>
              <w:rPr>
                <w:rFonts w:hint="eastAsia"/>
              </w:rPr>
            </w:pPr>
            <w:r>
              <w:rPr>
                <w:b/>
                <w:color w:val="FFFFFF"/>
              </w:rPr>
              <w:t>Parameter Name</w:t>
            </w:r>
          </w:p>
        </w:tc>
        <w:tc>
          <w:tcPr>
            <w:tcW w:w="2351" w:type="dxa"/>
            <w:shd w:val="clear" w:color="auto" w:fill="4472C4"/>
          </w:tcPr>
          <w:p w14:paraId="6ED713E0">
            <w:pPr>
              <w:jc w:val="center"/>
              <w:rPr>
                <w:rFonts w:hint="eastAsia"/>
              </w:rPr>
            </w:pPr>
            <w:r>
              <w:rPr>
                <w:b/>
                <w:color w:val="FFFFFF"/>
              </w:rPr>
              <w:t>Required</w:t>
            </w:r>
          </w:p>
        </w:tc>
        <w:tc>
          <w:tcPr>
            <w:tcW w:w="2351" w:type="dxa"/>
            <w:shd w:val="clear" w:color="auto" w:fill="4472C4"/>
          </w:tcPr>
          <w:p w14:paraId="4C226FE3">
            <w:pPr>
              <w:jc w:val="center"/>
              <w:rPr>
                <w:rFonts w:hint="eastAsia"/>
              </w:rPr>
            </w:pPr>
            <w:r>
              <w:rPr>
                <w:rFonts w:hint="eastAsia"/>
                <w:b/>
                <w:color w:val="FFFFFF"/>
              </w:rPr>
              <w:t>Type</w:t>
            </w:r>
          </w:p>
        </w:tc>
        <w:tc>
          <w:tcPr>
            <w:tcW w:w="2351" w:type="dxa"/>
            <w:shd w:val="clear" w:color="auto" w:fill="4472C4"/>
          </w:tcPr>
          <w:p w14:paraId="602B2683">
            <w:pPr>
              <w:jc w:val="center"/>
              <w:rPr>
                <w:rFonts w:hint="eastAsia"/>
              </w:rPr>
            </w:pPr>
            <w:r>
              <w:rPr>
                <w:rFonts w:hint="eastAsia"/>
                <w:b/>
                <w:color w:val="FFFFFF"/>
                <w:lang w:eastAsia="zh-CN"/>
              </w:rPr>
              <w:t>Description</w:t>
            </w:r>
          </w:p>
        </w:tc>
      </w:tr>
      <w:tr w14:paraId="38B2EB1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2BB48DD">
            <w:pPr>
              <w:rPr>
                <w:rFonts w:hint="eastAsia"/>
              </w:rPr>
            </w:pPr>
            <w:r>
              <w:rPr>
                <w:sz w:val="18"/>
              </w:rPr>
              <w:t>code</w:t>
            </w:r>
          </w:p>
        </w:tc>
        <w:tc>
          <w:tcPr>
            <w:tcW w:w="2351" w:type="dxa"/>
          </w:tcPr>
          <w:p w14:paraId="65E70500">
            <w:pPr>
              <w:rPr>
                <w:rFonts w:hint="eastAsia"/>
              </w:rPr>
            </w:pPr>
            <w:r>
              <w:rPr>
                <w:rFonts w:hint="eastAsia"/>
                <w:sz w:val="18"/>
                <w:lang w:eastAsia="zh-CN"/>
              </w:rPr>
              <w:t>Yes</w:t>
            </w:r>
          </w:p>
        </w:tc>
        <w:tc>
          <w:tcPr>
            <w:tcW w:w="2351" w:type="dxa"/>
          </w:tcPr>
          <w:p w14:paraId="6AB7AC1D">
            <w:pPr>
              <w:rPr>
                <w:rFonts w:hint="eastAsia"/>
              </w:rPr>
            </w:pPr>
            <w:r>
              <w:rPr>
                <w:sz w:val="18"/>
              </w:rPr>
              <w:t>number</w:t>
            </w:r>
          </w:p>
        </w:tc>
        <w:tc>
          <w:tcPr>
            <w:tcW w:w="2351" w:type="dxa"/>
          </w:tcPr>
          <w:p w14:paraId="2352C095">
            <w:pPr>
              <w:rPr>
                <w:rFonts w:hint="eastAsia"/>
              </w:rPr>
            </w:pPr>
            <w:r>
              <w:rPr>
                <w:sz w:val="18"/>
              </w:rPr>
              <w:t>Response code: 1 success, 0 failure</w:t>
            </w:r>
          </w:p>
        </w:tc>
      </w:tr>
      <w:tr w14:paraId="392C34E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2F2D9AE">
            <w:pPr>
              <w:rPr>
                <w:rFonts w:hint="eastAsia"/>
              </w:rPr>
            </w:pPr>
            <w:r>
              <w:rPr>
                <w:sz w:val="18"/>
              </w:rPr>
              <w:t>message</w:t>
            </w:r>
          </w:p>
        </w:tc>
        <w:tc>
          <w:tcPr>
            <w:tcW w:w="2351" w:type="dxa"/>
            <w:shd w:val="clear" w:color="auto" w:fill="F2F2F2"/>
          </w:tcPr>
          <w:p w14:paraId="7995C4BF">
            <w:pPr>
              <w:rPr>
                <w:rFonts w:hint="eastAsia"/>
              </w:rPr>
            </w:pPr>
            <w:r>
              <w:rPr>
                <w:rFonts w:hint="eastAsia"/>
                <w:sz w:val="18"/>
                <w:lang w:eastAsia="zh-CN"/>
              </w:rPr>
              <w:t>Yes</w:t>
            </w:r>
          </w:p>
        </w:tc>
        <w:tc>
          <w:tcPr>
            <w:tcW w:w="2351" w:type="dxa"/>
            <w:shd w:val="clear" w:color="auto" w:fill="F2F2F2"/>
          </w:tcPr>
          <w:p w14:paraId="01A9B9BE">
            <w:pPr>
              <w:rPr>
                <w:rFonts w:hint="eastAsia"/>
              </w:rPr>
            </w:pPr>
            <w:r>
              <w:rPr>
                <w:sz w:val="18"/>
              </w:rPr>
              <w:t>string</w:t>
            </w:r>
          </w:p>
        </w:tc>
        <w:tc>
          <w:tcPr>
            <w:tcW w:w="2351" w:type="dxa"/>
            <w:shd w:val="clear" w:color="auto" w:fill="F2F2F2"/>
          </w:tcPr>
          <w:p w14:paraId="6747664B">
            <w:pPr>
              <w:rPr>
                <w:rFonts w:hint="eastAsia"/>
              </w:rPr>
            </w:pPr>
            <w:r>
              <w:rPr>
                <w:sz w:val="18"/>
              </w:rPr>
              <w:t>Response message</w:t>
            </w:r>
          </w:p>
        </w:tc>
      </w:tr>
      <w:tr w14:paraId="121AB8F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6FF61ED6">
            <w:pPr>
              <w:rPr>
                <w:rFonts w:hint="eastAsia"/>
              </w:rPr>
            </w:pPr>
            <w:r>
              <w:rPr>
                <w:sz w:val="18"/>
              </w:rPr>
              <w:t>data</w:t>
            </w:r>
          </w:p>
        </w:tc>
        <w:tc>
          <w:tcPr>
            <w:tcW w:w="2351" w:type="dxa"/>
          </w:tcPr>
          <w:p w14:paraId="5009FC4A">
            <w:pPr>
              <w:rPr>
                <w:rFonts w:hint="eastAsia"/>
              </w:rPr>
            </w:pPr>
            <w:r>
              <w:rPr>
                <w:rFonts w:hint="eastAsia"/>
                <w:sz w:val="18"/>
                <w:lang w:eastAsia="zh-CN"/>
              </w:rPr>
              <w:t>Yes</w:t>
            </w:r>
          </w:p>
        </w:tc>
        <w:tc>
          <w:tcPr>
            <w:tcW w:w="2351" w:type="dxa"/>
          </w:tcPr>
          <w:p w14:paraId="2A208929">
            <w:pPr>
              <w:rPr>
                <w:rFonts w:hint="eastAsia"/>
              </w:rPr>
            </w:pPr>
            <w:r>
              <w:rPr>
                <w:sz w:val="18"/>
              </w:rPr>
              <w:t>object</w:t>
            </w:r>
          </w:p>
        </w:tc>
        <w:tc>
          <w:tcPr>
            <w:tcW w:w="2351" w:type="dxa"/>
          </w:tcPr>
          <w:p w14:paraId="3D3AC169">
            <w:pPr>
              <w:rPr>
                <w:rFonts w:hint="eastAsia"/>
              </w:rPr>
            </w:pPr>
            <w:r>
              <w:rPr>
                <w:sz w:val="18"/>
              </w:rPr>
              <w:t>Response data</w:t>
            </w:r>
          </w:p>
        </w:tc>
      </w:tr>
    </w:tbl>
    <w:p w14:paraId="263734E0">
      <w:pPr>
        <w:spacing w:after="40"/>
        <w:rPr>
          <w:rFonts w:hint="eastAsia"/>
        </w:rPr>
      </w:pPr>
    </w:p>
    <w:p w14:paraId="2EF437FD">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2ABCB31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6A14AABE">
            <w:pPr>
              <w:spacing w:after="0" w:line="280" w:lineRule="exact"/>
              <w:rPr>
                <w:rFonts w:hint="eastAsia"/>
              </w:rPr>
            </w:pPr>
            <w:r>
              <w:rPr>
                <w:rFonts w:ascii="Consolas" w:hAnsi="Consolas" w:eastAsia="Consolas"/>
                <w:sz w:val="18"/>
              </w:rPr>
              <w:t>plugins.bizPlugin.setSystemApiLicense({</w:t>
            </w:r>
          </w:p>
          <w:p w14:paraId="35E71FF4">
            <w:pPr>
              <w:spacing w:after="0" w:line="280" w:lineRule="exact"/>
              <w:rPr>
                <w:rFonts w:hint="eastAsia"/>
              </w:rPr>
            </w:pPr>
            <w:r>
              <w:rPr>
                <w:rFonts w:ascii="Consolas" w:hAnsi="Consolas" w:eastAsia="Consolas"/>
                <w:sz w:val="18"/>
              </w:rPr>
              <w:t xml:space="preserve">  license: "your_license",</w:t>
            </w:r>
          </w:p>
          <w:p w14:paraId="7EC1A0D0">
            <w:pPr>
              <w:spacing w:after="0" w:line="280" w:lineRule="exact"/>
              <w:rPr>
                <w:rFonts w:hint="eastAsia"/>
              </w:rPr>
            </w:pPr>
            <w:r>
              <w:rPr>
                <w:rFonts w:ascii="Consolas" w:hAnsi="Consolas" w:eastAsia="Consolas"/>
                <w:sz w:val="18"/>
              </w:rPr>
              <w:t xml:space="preserve">  api: "getUserMedia"</w:t>
            </w:r>
          </w:p>
          <w:p w14:paraId="65434F36">
            <w:pPr>
              <w:spacing w:after="0" w:line="280" w:lineRule="exact"/>
              <w:rPr>
                <w:rFonts w:hint="eastAsia"/>
              </w:rPr>
            </w:pPr>
            <w:r>
              <w:rPr>
                <w:rFonts w:ascii="Consolas" w:hAnsi="Consolas" w:eastAsia="Consolas"/>
                <w:sz w:val="18"/>
              </w:rPr>
              <w:t>}).then(data =&gt; {</w:t>
            </w:r>
          </w:p>
          <w:p w14:paraId="6242AA00">
            <w:pPr>
              <w:spacing w:after="0" w:line="280" w:lineRule="exact"/>
              <w:rPr>
                <w:rFonts w:hint="eastAsia"/>
              </w:rPr>
            </w:pPr>
            <w:r>
              <w:rPr>
                <w:rFonts w:ascii="Consolas" w:hAnsi="Consolas" w:eastAsia="Consolas"/>
                <w:sz w:val="18"/>
              </w:rPr>
              <w:t xml:space="preserve">  if (data.code === 1) {</w:t>
            </w:r>
          </w:p>
          <w:p w14:paraId="3280A49B">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0C37A9A6">
            <w:pPr>
              <w:spacing w:after="0" w:line="280" w:lineRule="exact"/>
              <w:rPr>
                <w:rFonts w:hint="eastAsia"/>
              </w:rPr>
            </w:pPr>
            <w:r>
              <w:rPr>
                <w:rFonts w:ascii="Consolas" w:hAnsi="Consolas" w:eastAsia="Consolas"/>
                <w:sz w:val="18"/>
              </w:rPr>
              <w:t xml:space="preserve">  }</w:t>
            </w:r>
          </w:p>
          <w:p w14:paraId="4E7408E4">
            <w:pPr>
              <w:spacing w:after="0" w:line="280" w:lineRule="exact"/>
              <w:rPr>
                <w:rFonts w:hint="eastAsia"/>
              </w:rPr>
            </w:pPr>
            <w:r>
              <w:rPr>
                <w:rFonts w:ascii="Consolas" w:hAnsi="Consolas" w:eastAsia="Consolas"/>
                <w:sz w:val="18"/>
              </w:rPr>
              <w:t>}).catch(error =&gt; {</w:t>
            </w:r>
          </w:p>
          <w:p w14:paraId="5485E686">
            <w:pPr>
              <w:spacing w:after="0" w:line="280" w:lineRule="exact"/>
              <w:rPr>
                <w:rFonts w:hint="eastAsia"/>
              </w:rPr>
            </w:pPr>
            <w:r>
              <w:rPr>
                <w:rFonts w:ascii="Consolas" w:hAnsi="Consolas" w:eastAsia="Consolas"/>
                <w:sz w:val="18"/>
              </w:rPr>
              <w:t xml:space="preserve">  console.log("error:", error);</w:t>
            </w:r>
          </w:p>
          <w:p w14:paraId="2FE97866">
            <w:pPr>
              <w:spacing w:after="0" w:line="280" w:lineRule="exact"/>
              <w:rPr>
                <w:rFonts w:hint="eastAsia"/>
              </w:rPr>
            </w:pPr>
            <w:r>
              <w:rPr>
                <w:rFonts w:ascii="Consolas" w:hAnsi="Consolas" w:eastAsia="Consolas"/>
                <w:sz w:val="18"/>
              </w:rPr>
              <w:t>});</w:t>
            </w:r>
          </w:p>
        </w:tc>
      </w:tr>
    </w:tbl>
    <w:p w14:paraId="242FC251">
      <w:pPr>
        <w:spacing w:after="40"/>
        <w:rPr>
          <w:rFonts w:hint="eastAsia"/>
        </w:rPr>
      </w:pPr>
    </w:p>
    <w:p w14:paraId="573E570B">
      <w:pPr>
        <w:pStyle w:val="5"/>
        <w:spacing w:before="180" w:after="100"/>
      </w:pPr>
      <w:bookmarkStart w:id="68" w:name="_Toc22292"/>
      <w:bookmarkStart w:id="69" w:name="_Toc10449"/>
      <w:r>
        <w:rPr>
          <w:rFonts w:ascii="微软雅黑" w:hAnsi="微软雅黑" w:eastAsia="微软雅黑"/>
        </w:rPr>
        <w:t xml:space="preserve">3.2 </w:t>
      </w:r>
      <w:bookmarkEnd w:id="68"/>
      <w:r>
        <w:rPr>
          <w:rFonts w:ascii="微软雅黑" w:hAnsi="微软雅黑" w:eastAsia="微软雅黑"/>
        </w:rPr>
        <w:t>Business Function Callbacks</w:t>
      </w:r>
      <w:bookmarkEnd w:id="69"/>
    </w:p>
    <w:p w14:paraId="55B91719">
      <w:pPr>
        <w:spacing w:before="40" w:after="40"/>
        <w:rPr>
          <w:rFonts w:hint="eastAsia"/>
          <w:lang w:eastAsia="zh-CN"/>
        </w:rPr>
      </w:pPr>
      <w:r>
        <w:rPr>
          <w:lang w:eastAsia="zh-CN"/>
        </w:rPr>
        <w:t>Business</w:t>
      </w:r>
      <w:r>
        <w:rPr>
          <w:lang w:eastAsia="zh-CN"/>
        </w:rPr>
        <w:noBreakHyphen/>
      </w:r>
      <w:r>
        <w:rPr>
          <w:lang w:eastAsia="zh-CN"/>
        </w:rPr>
        <w:t>function</w:t>
      </w:r>
      <w:r>
        <w:rPr>
          <w:lang w:eastAsia="zh-CN"/>
        </w:rPr>
        <w:noBreakHyphen/>
      </w:r>
      <w:r>
        <w:rPr>
          <w:lang w:eastAsia="zh-CN"/>
        </w:rPr>
        <w:t>related callback notifications are registered via callbackPlugin to listen for underlying events.</w:t>
      </w:r>
    </w:p>
    <w:p w14:paraId="09638848">
      <w:pPr>
        <w:pStyle w:val="6"/>
      </w:pPr>
      <w:bookmarkStart w:id="70" w:name="_Toc29752"/>
      <w:r>
        <w:rPr>
          <w:rFonts w:ascii="微软雅黑" w:hAnsi="微软雅黑" w:eastAsia="微软雅黑"/>
          <w:color w:val="2E74B5"/>
          <w:sz w:val="26"/>
        </w:rPr>
        <w:t>3.2.1 callStateNotified</w:t>
      </w:r>
      <w:bookmarkEnd w:id="70"/>
    </w:p>
    <w:p w14:paraId="51288745">
      <w:pPr>
        <w:spacing w:before="40" w:after="40"/>
        <w:rPr>
          <w:rFonts w:hint="eastAsia"/>
        </w:rPr>
      </w:pPr>
      <w:r>
        <w:t>Call</w:t>
      </w:r>
      <w:r>
        <w:noBreakHyphen/>
      </w:r>
      <w:r>
        <w:t>state change notification.</w:t>
      </w:r>
    </w:p>
    <w:p w14:paraId="0918BFCB">
      <w:pPr>
        <w:spacing w:before="40" w:after="40"/>
        <w:rPr>
          <w:rFonts w:hint="eastAsia"/>
          <w:i/>
          <w:color w:val="666666"/>
        </w:rPr>
      </w:pPr>
    </w:p>
    <w:p w14:paraId="46EDE3C7">
      <w:pPr>
        <w:spacing w:before="40" w:after="40"/>
        <w:rPr>
          <w:rFonts w:hint="eastAsia"/>
          <w:i/>
          <w:color w:val="666666"/>
        </w:rPr>
      </w:pPr>
      <w:r>
        <w:rPr>
          <w:rFonts w:hint="eastAsia"/>
          <w:i/>
          <w:color w:val="666666"/>
        </w:rPr>
        <w:t>Supported starting from JSSDK version 1.0.0</w:t>
      </w:r>
    </w:p>
    <w:p w14:paraId="2F482D8C">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497485C5">
      <w:pPr>
        <w:spacing w:before="40" w:after="40"/>
        <w:rPr>
          <w:rFonts w:hint="eastAsia"/>
          <w:b/>
        </w:rPr>
      </w:pPr>
    </w:p>
    <w:p w14:paraId="3A39ED30">
      <w:pPr>
        <w:spacing w:before="40" w:after="40"/>
        <w:rPr>
          <w:rFonts w:hint="eastAsia"/>
        </w:rPr>
      </w:pPr>
      <w:r>
        <w:rPr>
          <w:b/>
        </w:rPr>
        <w:t>pluginName: callbackPlugin</w:t>
      </w:r>
    </w:p>
    <w:p w14:paraId="5B4D2B78">
      <w:pPr>
        <w:spacing w:before="40" w:after="40"/>
        <w:rPr>
          <w:rFonts w:hint="eastAsia"/>
        </w:rPr>
      </w:pPr>
      <w:r>
        <w:rPr>
          <w:b/>
        </w:rPr>
        <w:t>actionName: callStateNotified</w:t>
      </w:r>
    </w:p>
    <w:p w14:paraId="2FF80696">
      <w:pPr>
        <w:spacing w:before="40" w:after="40"/>
        <w:rPr>
          <w:rFonts w:hint="eastAsia"/>
          <w:b/>
          <w:lang w:eastAsia="zh-CN"/>
        </w:rPr>
      </w:pPr>
    </w:p>
    <w:p w14:paraId="3A897D0D">
      <w:pPr>
        <w:spacing w:before="40" w:after="40"/>
        <w:rPr>
          <w:rFonts w:hint="eastAsia"/>
        </w:rPr>
      </w:pPr>
      <w:r>
        <w:rPr>
          <w:b/>
        </w:rPr>
        <w:t>Callback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5"/>
      </w:tblGrid>
      <w:tr w14:paraId="6005C5C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478F2920">
            <w:pPr>
              <w:jc w:val="center"/>
              <w:rPr>
                <w:rFonts w:hint="eastAsia"/>
              </w:rPr>
            </w:pPr>
            <w:r>
              <w:rPr>
                <w:b/>
                <w:color w:val="FFFFFF"/>
              </w:rPr>
              <w:t>Parameter Name</w:t>
            </w:r>
          </w:p>
        </w:tc>
        <w:tc>
          <w:tcPr>
            <w:tcW w:w="3135" w:type="dxa"/>
            <w:shd w:val="clear" w:color="auto" w:fill="4472C4"/>
          </w:tcPr>
          <w:p w14:paraId="5A297C73">
            <w:pPr>
              <w:jc w:val="center"/>
              <w:rPr>
                <w:rFonts w:hint="eastAsia"/>
              </w:rPr>
            </w:pPr>
            <w:r>
              <w:rPr>
                <w:rFonts w:hint="eastAsia"/>
                <w:b/>
                <w:color w:val="FFFFFF"/>
              </w:rPr>
              <w:t>Type</w:t>
            </w:r>
          </w:p>
        </w:tc>
        <w:tc>
          <w:tcPr>
            <w:tcW w:w="3135" w:type="dxa"/>
            <w:shd w:val="clear" w:color="auto" w:fill="4472C4"/>
          </w:tcPr>
          <w:p w14:paraId="04984117">
            <w:pPr>
              <w:jc w:val="center"/>
              <w:rPr>
                <w:rFonts w:hint="eastAsia"/>
              </w:rPr>
            </w:pPr>
            <w:r>
              <w:rPr>
                <w:rFonts w:hint="eastAsia"/>
                <w:b/>
                <w:color w:val="FFFFFF"/>
                <w:lang w:eastAsia="zh-CN"/>
              </w:rPr>
              <w:t>Description</w:t>
            </w:r>
          </w:p>
        </w:tc>
      </w:tr>
      <w:tr w14:paraId="160CE0F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58805202">
            <w:pPr>
              <w:rPr>
                <w:rFonts w:hint="eastAsia"/>
              </w:rPr>
            </w:pPr>
            <w:r>
              <w:rPr>
                <w:sz w:val="18"/>
              </w:rPr>
              <w:t>data</w:t>
            </w:r>
          </w:p>
        </w:tc>
        <w:tc>
          <w:tcPr>
            <w:tcW w:w="3135" w:type="dxa"/>
          </w:tcPr>
          <w:p w14:paraId="4DD6E8D9">
            <w:pPr>
              <w:rPr>
                <w:rFonts w:hint="eastAsia"/>
              </w:rPr>
            </w:pPr>
            <w:r>
              <w:rPr>
                <w:sz w:val="18"/>
              </w:rPr>
              <w:t>object</w:t>
            </w:r>
          </w:p>
        </w:tc>
        <w:tc>
          <w:tcPr>
            <w:tcW w:w="3135" w:type="dxa"/>
          </w:tcPr>
          <w:p w14:paraId="48AFA9AB">
            <w:pPr>
              <w:rPr>
                <w:rFonts w:hint="eastAsia"/>
              </w:rPr>
            </w:pPr>
            <w:r>
              <w:rPr>
                <w:sz w:val="18"/>
              </w:rPr>
              <w:t>Notification payload</w:t>
            </w:r>
          </w:p>
        </w:tc>
      </w:tr>
      <w:tr w14:paraId="6B42069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F2F2F2"/>
          </w:tcPr>
          <w:p w14:paraId="071FF18D">
            <w:pPr>
              <w:rPr>
                <w:rFonts w:hint="eastAsia"/>
              </w:rPr>
            </w:pPr>
            <w:r>
              <w:rPr>
                <w:sz w:val="18"/>
              </w:rPr>
              <w:t>data.callInfo.callState</w:t>
            </w:r>
          </w:p>
        </w:tc>
        <w:tc>
          <w:tcPr>
            <w:tcW w:w="3135" w:type="dxa"/>
            <w:shd w:val="clear" w:color="auto" w:fill="F2F2F2"/>
          </w:tcPr>
          <w:p w14:paraId="6F826511">
            <w:pPr>
              <w:rPr>
                <w:rFonts w:hint="eastAsia"/>
              </w:rPr>
            </w:pPr>
            <w:r>
              <w:rPr>
                <w:sz w:val="18"/>
              </w:rPr>
              <w:t>number</w:t>
            </w:r>
          </w:p>
        </w:tc>
        <w:tc>
          <w:tcPr>
            <w:tcW w:w="3135" w:type="dxa"/>
            <w:shd w:val="clear" w:color="auto" w:fill="F2F2F2"/>
          </w:tcPr>
          <w:p w14:paraId="786C3BE0">
            <w:pPr>
              <w:rPr>
                <w:rFonts w:hint="eastAsia"/>
              </w:rPr>
            </w:pPr>
            <w:r>
              <w:rPr>
                <w:sz w:val="18"/>
              </w:rPr>
              <w:t>Call state</w:t>
            </w:r>
          </w:p>
        </w:tc>
      </w:tr>
    </w:tbl>
    <w:p w14:paraId="5F02F52A">
      <w:pPr>
        <w:spacing w:after="40"/>
        <w:rPr>
          <w:rFonts w:hint="eastAsia"/>
        </w:rPr>
      </w:pPr>
    </w:p>
    <w:p w14:paraId="0F843C47">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8247D5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5F093879">
            <w:pPr>
              <w:spacing w:after="0" w:line="280" w:lineRule="exact"/>
              <w:rPr>
                <w:rFonts w:hint="eastAsia"/>
              </w:rPr>
            </w:pPr>
            <w:r>
              <w:rPr>
                <w:rFonts w:ascii="Consolas" w:hAnsi="Consolas" w:eastAsia="Consolas"/>
                <w:sz w:val="18"/>
              </w:rPr>
              <w:t>plugins.callbackPlugin.callStateNotified((data) =&gt; {</w:t>
            </w:r>
          </w:p>
          <w:p w14:paraId="7FC85B23">
            <w:pPr>
              <w:spacing w:after="0" w:line="280" w:lineRule="exact"/>
              <w:rPr>
                <w:rFonts w:hint="eastAsia"/>
              </w:rPr>
            </w:pPr>
            <w:r>
              <w:rPr>
                <w:rFonts w:ascii="Consolas" w:hAnsi="Consolas" w:eastAsia="Consolas"/>
                <w:sz w:val="18"/>
              </w:rPr>
              <w:t xml:space="preserve">  console.log("Call state:", data.callInfo.callState);</w:t>
            </w:r>
          </w:p>
          <w:p w14:paraId="445D3E1B">
            <w:pPr>
              <w:spacing w:after="0" w:line="280" w:lineRule="exact"/>
              <w:rPr>
                <w:rFonts w:hint="eastAsia"/>
              </w:rPr>
            </w:pPr>
            <w:r>
              <w:rPr>
                <w:rFonts w:ascii="Consolas" w:hAnsi="Consolas" w:eastAsia="Consolas"/>
                <w:sz w:val="18"/>
              </w:rPr>
              <w:t>});</w:t>
            </w:r>
          </w:p>
        </w:tc>
      </w:tr>
    </w:tbl>
    <w:p w14:paraId="3AE8F275">
      <w:pPr>
        <w:spacing w:after="40"/>
        <w:rPr>
          <w:rFonts w:hint="eastAsia"/>
        </w:rPr>
      </w:pPr>
    </w:p>
    <w:p w14:paraId="15AA3E69">
      <w:pPr>
        <w:pStyle w:val="6"/>
      </w:pPr>
      <w:bookmarkStart w:id="71" w:name="_Toc19490"/>
      <w:r>
        <w:rPr>
          <w:rFonts w:ascii="微软雅黑" w:hAnsi="微软雅黑" w:eastAsia="微软雅黑"/>
          <w:color w:val="2E74B5"/>
          <w:sz w:val="26"/>
        </w:rPr>
        <w:t>3.2.2 onLifecycleChanged</w:t>
      </w:r>
      <w:bookmarkEnd w:id="71"/>
    </w:p>
    <w:p w14:paraId="5E5DFA62">
      <w:pPr>
        <w:spacing w:before="40" w:after="40"/>
        <w:rPr>
          <w:rFonts w:hint="eastAsia"/>
        </w:rPr>
      </w:pPr>
      <w:r>
        <w:t>Lifecycle</w:t>
      </w:r>
      <w:r>
        <w:noBreakHyphen/>
      </w:r>
      <w:r>
        <w:t>change notification.</w:t>
      </w:r>
    </w:p>
    <w:p w14:paraId="1A5CB8CE">
      <w:pPr>
        <w:spacing w:before="40" w:after="40"/>
        <w:rPr>
          <w:rFonts w:hint="eastAsia"/>
          <w:i/>
          <w:color w:val="666666"/>
        </w:rPr>
      </w:pPr>
    </w:p>
    <w:p w14:paraId="7F082F0B">
      <w:pPr>
        <w:spacing w:before="40" w:after="40"/>
        <w:rPr>
          <w:rFonts w:hint="eastAsia"/>
          <w:i/>
          <w:color w:val="666666"/>
        </w:rPr>
      </w:pPr>
      <w:r>
        <w:rPr>
          <w:rFonts w:hint="eastAsia"/>
          <w:i/>
          <w:color w:val="666666"/>
        </w:rPr>
        <w:t>Supported starting from JSSDK version 1.0.0</w:t>
      </w:r>
    </w:p>
    <w:p w14:paraId="7801BB5E">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6079AE04">
      <w:pPr>
        <w:spacing w:before="40" w:after="40"/>
        <w:rPr>
          <w:rFonts w:hint="eastAsia"/>
          <w:b/>
        </w:rPr>
      </w:pPr>
    </w:p>
    <w:p w14:paraId="753B339A">
      <w:pPr>
        <w:spacing w:before="40" w:after="40"/>
        <w:rPr>
          <w:rFonts w:hint="eastAsia"/>
        </w:rPr>
      </w:pPr>
      <w:r>
        <w:rPr>
          <w:b/>
        </w:rPr>
        <w:t>pluginName: callbackPlugin</w:t>
      </w:r>
    </w:p>
    <w:p w14:paraId="7B378FE8">
      <w:pPr>
        <w:spacing w:before="40" w:after="40"/>
        <w:rPr>
          <w:rFonts w:hint="eastAsia"/>
        </w:rPr>
      </w:pPr>
      <w:r>
        <w:rPr>
          <w:b/>
        </w:rPr>
        <w:t>actionName: onLifecycleChanged</w:t>
      </w:r>
    </w:p>
    <w:p w14:paraId="5945434A">
      <w:pPr>
        <w:spacing w:before="40" w:after="40"/>
        <w:rPr>
          <w:rFonts w:hint="eastAsia"/>
          <w:b/>
          <w:lang w:eastAsia="zh-CN"/>
        </w:rPr>
      </w:pPr>
    </w:p>
    <w:p w14:paraId="633D04AB">
      <w:pPr>
        <w:spacing w:before="40" w:after="40"/>
        <w:rPr>
          <w:rFonts w:hint="eastAsia"/>
        </w:rPr>
      </w:pPr>
      <w:r>
        <w:rPr>
          <w:b/>
        </w:rPr>
        <w:t>Callback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5"/>
      </w:tblGrid>
      <w:tr w14:paraId="7D9C72C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0423400F">
            <w:pPr>
              <w:jc w:val="center"/>
              <w:rPr>
                <w:rFonts w:hint="eastAsia"/>
              </w:rPr>
            </w:pPr>
            <w:r>
              <w:rPr>
                <w:b/>
                <w:color w:val="FFFFFF"/>
              </w:rPr>
              <w:t>Parameter Name</w:t>
            </w:r>
          </w:p>
        </w:tc>
        <w:tc>
          <w:tcPr>
            <w:tcW w:w="3135" w:type="dxa"/>
            <w:shd w:val="clear" w:color="auto" w:fill="4472C4"/>
          </w:tcPr>
          <w:p w14:paraId="575D3EB0">
            <w:pPr>
              <w:jc w:val="center"/>
              <w:rPr>
                <w:rFonts w:hint="eastAsia"/>
              </w:rPr>
            </w:pPr>
            <w:r>
              <w:rPr>
                <w:rFonts w:hint="eastAsia"/>
                <w:b/>
                <w:color w:val="FFFFFF"/>
              </w:rPr>
              <w:t>Type</w:t>
            </w:r>
          </w:p>
        </w:tc>
        <w:tc>
          <w:tcPr>
            <w:tcW w:w="3135" w:type="dxa"/>
            <w:shd w:val="clear" w:color="auto" w:fill="4472C4"/>
          </w:tcPr>
          <w:p w14:paraId="2F3ACB77">
            <w:pPr>
              <w:jc w:val="center"/>
              <w:rPr>
                <w:rFonts w:hint="eastAsia"/>
              </w:rPr>
            </w:pPr>
            <w:r>
              <w:rPr>
                <w:rFonts w:hint="eastAsia"/>
                <w:b/>
                <w:color w:val="FFFFFF"/>
                <w:lang w:eastAsia="zh-CN"/>
              </w:rPr>
              <w:t>Description</w:t>
            </w:r>
          </w:p>
        </w:tc>
      </w:tr>
      <w:tr w14:paraId="2871B36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75EC920F">
            <w:pPr>
              <w:rPr>
                <w:rFonts w:hint="eastAsia"/>
              </w:rPr>
            </w:pPr>
            <w:r>
              <w:rPr>
                <w:sz w:val="18"/>
              </w:rPr>
              <w:t>data</w:t>
            </w:r>
          </w:p>
        </w:tc>
        <w:tc>
          <w:tcPr>
            <w:tcW w:w="3135" w:type="dxa"/>
          </w:tcPr>
          <w:p w14:paraId="0FAC5232">
            <w:pPr>
              <w:rPr>
                <w:rFonts w:hint="eastAsia"/>
              </w:rPr>
            </w:pPr>
            <w:r>
              <w:rPr>
                <w:sz w:val="18"/>
              </w:rPr>
              <w:t>object</w:t>
            </w:r>
          </w:p>
        </w:tc>
        <w:tc>
          <w:tcPr>
            <w:tcW w:w="3135" w:type="dxa"/>
          </w:tcPr>
          <w:p w14:paraId="60DA0EAB">
            <w:pPr>
              <w:rPr>
                <w:rFonts w:hint="eastAsia"/>
              </w:rPr>
            </w:pPr>
            <w:r>
              <w:rPr>
                <w:sz w:val="18"/>
              </w:rPr>
              <w:t>Notification payload</w:t>
            </w:r>
          </w:p>
        </w:tc>
      </w:tr>
      <w:tr w14:paraId="1EE4BE1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F2F2F2"/>
          </w:tcPr>
          <w:p w14:paraId="2CFC44DF">
            <w:pPr>
              <w:rPr>
                <w:rFonts w:hint="eastAsia"/>
              </w:rPr>
            </w:pPr>
            <w:r>
              <w:rPr>
                <w:sz w:val="18"/>
              </w:rPr>
              <w:t>data.event</w:t>
            </w:r>
          </w:p>
        </w:tc>
        <w:tc>
          <w:tcPr>
            <w:tcW w:w="3135" w:type="dxa"/>
            <w:shd w:val="clear" w:color="auto" w:fill="F2F2F2"/>
          </w:tcPr>
          <w:p w14:paraId="64EAD94E">
            <w:pPr>
              <w:rPr>
                <w:rFonts w:hint="eastAsia"/>
              </w:rPr>
            </w:pPr>
            <w:r>
              <w:rPr>
                <w:sz w:val="18"/>
              </w:rPr>
              <w:t>string</w:t>
            </w:r>
          </w:p>
        </w:tc>
        <w:tc>
          <w:tcPr>
            <w:tcW w:w="3135" w:type="dxa"/>
            <w:shd w:val="clear" w:color="auto" w:fill="F2F2F2"/>
          </w:tcPr>
          <w:p w14:paraId="209F6B51">
            <w:pPr>
              <w:rPr>
                <w:rFonts w:hint="eastAsia"/>
              </w:rPr>
            </w:pPr>
            <w:r>
              <w:rPr>
                <w:sz w:val="18"/>
              </w:rPr>
              <w:t>Lifecycle event: onFinish, onPause, onResume</w:t>
            </w:r>
          </w:p>
        </w:tc>
      </w:tr>
    </w:tbl>
    <w:p w14:paraId="485C827E">
      <w:pPr>
        <w:spacing w:after="40"/>
        <w:rPr>
          <w:rFonts w:hint="eastAsia"/>
        </w:rPr>
      </w:pPr>
    </w:p>
    <w:p w14:paraId="20070054">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00CD4CA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47A46737">
            <w:pPr>
              <w:spacing w:after="0" w:line="280" w:lineRule="exact"/>
              <w:rPr>
                <w:rFonts w:hint="eastAsia"/>
              </w:rPr>
            </w:pPr>
            <w:r>
              <w:rPr>
                <w:rFonts w:ascii="Consolas" w:hAnsi="Consolas" w:eastAsia="Consolas"/>
                <w:sz w:val="18"/>
              </w:rPr>
              <w:t>plugins.callbackPlugin.onLifecycleChanged((data) =&gt; {</w:t>
            </w:r>
          </w:p>
          <w:p w14:paraId="09187483">
            <w:pPr>
              <w:spacing w:after="0" w:line="280" w:lineRule="exact"/>
              <w:rPr>
                <w:rFonts w:hint="eastAsia"/>
              </w:rPr>
            </w:pPr>
            <w:r>
              <w:rPr>
                <w:rFonts w:ascii="Consolas" w:hAnsi="Consolas" w:eastAsia="Consolas"/>
                <w:sz w:val="18"/>
              </w:rPr>
              <w:t xml:space="preserve">  console.log("Lifecycle event:", data.event);</w:t>
            </w:r>
          </w:p>
          <w:p w14:paraId="0A3A7CAA">
            <w:pPr>
              <w:spacing w:after="0" w:line="280" w:lineRule="exact"/>
              <w:rPr>
                <w:rFonts w:hint="eastAsia"/>
              </w:rPr>
            </w:pPr>
            <w:r>
              <w:rPr>
                <w:rFonts w:ascii="Consolas" w:hAnsi="Consolas" w:eastAsia="Consolas"/>
                <w:sz w:val="18"/>
              </w:rPr>
              <w:t>});</w:t>
            </w:r>
          </w:p>
        </w:tc>
      </w:tr>
    </w:tbl>
    <w:p w14:paraId="5F0202F9">
      <w:pPr>
        <w:spacing w:after="40"/>
        <w:rPr>
          <w:rFonts w:hint="eastAsia"/>
        </w:rPr>
      </w:pPr>
    </w:p>
    <w:p w14:paraId="6B38EAAA">
      <w:pPr>
        <w:pStyle w:val="6"/>
      </w:pPr>
      <w:bookmarkStart w:id="72" w:name="_Toc8531"/>
      <w:r>
        <w:rPr>
          <w:rFonts w:ascii="微软雅黑" w:hAnsi="微软雅黑" w:eastAsia="微软雅黑"/>
          <w:color w:val="2E74B5"/>
          <w:sz w:val="26"/>
        </w:rPr>
        <w:t>3.2.3 onAlertDialogButtonClicked</w:t>
      </w:r>
      <w:bookmarkEnd w:id="72"/>
    </w:p>
    <w:p w14:paraId="35066D41">
      <w:pPr>
        <w:spacing w:before="40" w:after="40"/>
        <w:rPr>
          <w:rFonts w:hint="eastAsia"/>
        </w:rPr>
      </w:pPr>
      <w:r>
        <w:t>Alert</w:t>
      </w:r>
      <w:r>
        <w:noBreakHyphen/>
      </w:r>
      <w:r>
        <w:t>dialog button</w:t>
      </w:r>
      <w:r>
        <w:noBreakHyphen/>
      </w:r>
      <w:r>
        <w:t>click event.</w:t>
      </w:r>
    </w:p>
    <w:p w14:paraId="3633BB27">
      <w:pPr>
        <w:spacing w:before="40" w:after="40"/>
        <w:rPr>
          <w:rFonts w:hint="eastAsia"/>
          <w:i/>
          <w:color w:val="666666"/>
        </w:rPr>
      </w:pPr>
    </w:p>
    <w:p w14:paraId="757E0772">
      <w:pPr>
        <w:spacing w:before="40" w:after="40"/>
        <w:rPr>
          <w:rFonts w:hint="eastAsia"/>
          <w:i/>
          <w:color w:val="666666"/>
        </w:rPr>
      </w:pPr>
      <w:r>
        <w:rPr>
          <w:rFonts w:hint="eastAsia"/>
          <w:i/>
          <w:color w:val="666666"/>
        </w:rPr>
        <w:t>Supported starting from JSSDK version 1.0.0</w:t>
      </w:r>
    </w:p>
    <w:p w14:paraId="7EF09BD1">
      <w:pPr>
        <w:spacing w:before="40" w:after="40"/>
        <w:rPr>
          <w:rFonts w:hint="eastAsia"/>
          <w:i/>
          <w:color w:val="666666"/>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1.0.0</w:t>
      </w:r>
    </w:p>
    <w:p w14:paraId="7A52AE05">
      <w:pPr>
        <w:spacing w:before="40" w:after="40"/>
        <w:rPr>
          <w:rFonts w:hint="eastAsia"/>
          <w:b/>
        </w:rPr>
      </w:pPr>
    </w:p>
    <w:p w14:paraId="1BB4FB98">
      <w:pPr>
        <w:spacing w:before="40" w:after="40"/>
        <w:rPr>
          <w:rFonts w:hint="eastAsia"/>
        </w:rPr>
      </w:pPr>
      <w:r>
        <w:rPr>
          <w:b/>
        </w:rPr>
        <w:t>pluginName: callbackPlugin</w:t>
      </w:r>
    </w:p>
    <w:p w14:paraId="0924C1AD">
      <w:pPr>
        <w:spacing w:before="40" w:after="40"/>
        <w:rPr>
          <w:rFonts w:hint="eastAsia"/>
        </w:rPr>
      </w:pPr>
      <w:r>
        <w:rPr>
          <w:b/>
        </w:rPr>
        <w:t>actionName: onAlertDialogButtonClicked</w:t>
      </w:r>
    </w:p>
    <w:p w14:paraId="5DD39341">
      <w:pPr>
        <w:spacing w:before="40" w:after="40"/>
        <w:rPr>
          <w:rFonts w:hint="eastAsia"/>
          <w:b/>
          <w:lang w:eastAsia="zh-CN"/>
        </w:rPr>
      </w:pPr>
    </w:p>
    <w:p w14:paraId="1730EEC0">
      <w:pPr>
        <w:spacing w:before="40" w:after="40"/>
        <w:rPr>
          <w:rFonts w:hint="eastAsia"/>
        </w:rPr>
      </w:pPr>
      <w:r>
        <w:rPr>
          <w:b/>
        </w:rPr>
        <w:t>Callback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5"/>
      </w:tblGrid>
      <w:tr w14:paraId="49BB7FD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02B890A6">
            <w:pPr>
              <w:jc w:val="center"/>
              <w:rPr>
                <w:rFonts w:hint="eastAsia"/>
              </w:rPr>
            </w:pPr>
            <w:r>
              <w:rPr>
                <w:b/>
                <w:color w:val="FFFFFF"/>
              </w:rPr>
              <w:t>Parameter Name</w:t>
            </w:r>
          </w:p>
        </w:tc>
        <w:tc>
          <w:tcPr>
            <w:tcW w:w="3135" w:type="dxa"/>
            <w:shd w:val="clear" w:color="auto" w:fill="4472C4"/>
          </w:tcPr>
          <w:p w14:paraId="7D91DCF5">
            <w:pPr>
              <w:jc w:val="center"/>
              <w:rPr>
                <w:rFonts w:hint="eastAsia"/>
              </w:rPr>
            </w:pPr>
            <w:r>
              <w:rPr>
                <w:rFonts w:hint="eastAsia"/>
                <w:b/>
                <w:color w:val="FFFFFF"/>
              </w:rPr>
              <w:t>Type</w:t>
            </w:r>
          </w:p>
        </w:tc>
        <w:tc>
          <w:tcPr>
            <w:tcW w:w="3135" w:type="dxa"/>
            <w:shd w:val="clear" w:color="auto" w:fill="4472C4"/>
          </w:tcPr>
          <w:p w14:paraId="5FD6AD19">
            <w:pPr>
              <w:jc w:val="center"/>
              <w:rPr>
                <w:rFonts w:hint="eastAsia"/>
              </w:rPr>
            </w:pPr>
            <w:r>
              <w:rPr>
                <w:rFonts w:hint="eastAsia"/>
                <w:b/>
                <w:color w:val="FFFFFF"/>
                <w:lang w:eastAsia="zh-CN"/>
              </w:rPr>
              <w:t>Description</w:t>
            </w:r>
          </w:p>
        </w:tc>
      </w:tr>
      <w:tr w14:paraId="618EBF0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3924E45A">
            <w:pPr>
              <w:rPr>
                <w:rFonts w:hint="eastAsia"/>
              </w:rPr>
            </w:pPr>
            <w:r>
              <w:rPr>
                <w:sz w:val="18"/>
              </w:rPr>
              <w:t>result</w:t>
            </w:r>
          </w:p>
        </w:tc>
        <w:tc>
          <w:tcPr>
            <w:tcW w:w="3135" w:type="dxa"/>
          </w:tcPr>
          <w:p w14:paraId="57592AD5">
            <w:pPr>
              <w:rPr>
                <w:rFonts w:hint="eastAsia"/>
              </w:rPr>
            </w:pPr>
            <w:r>
              <w:rPr>
                <w:sz w:val="18"/>
              </w:rPr>
              <w:t>number</w:t>
            </w:r>
          </w:p>
        </w:tc>
        <w:tc>
          <w:tcPr>
            <w:tcW w:w="3135" w:type="dxa"/>
          </w:tcPr>
          <w:p w14:paraId="12CD1AED">
            <w:pPr>
              <w:rPr>
                <w:rFonts w:hint="eastAsia"/>
              </w:rPr>
            </w:pPr>
            <w:r>
              <w:rPr>
                <w:sz w:val="18"/>
              </w:rPr>
              <w:t>1 OK clicked, 0 Cancel clicked</w:t>
            </w:r>
          </w:p>
        </w:tc>
      </w:tr>
    </w:tbl>
    <w:p w14:paraId="3C425916">
      <w:pPr>
        <w:spacing w:after="40"/>
        <w:rPr>
          <w:rFonts w:hint="eastAsia"/>
        </w:rPr>
      </w:pPr>
    </w:p>
    <w:p w14:paraId="58608505">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5AC2D0E2">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09DBFD77">
            <w:pPr>
              <w:spacing w:after="0" w:line="280" w:lineRule="exact"/>
              <w:rPr>
                <w:rFonts w:hint="eastAsia"/>
              </w:rPr>
            </w:pPr>
            <w:r>
              <w:rPr>
                <w:rFonts w:ascii="Consolas" w:hAnsi="Consolas" w:eastAsia="Consolas"/>
                <w:sz w:val="18"/>
              </w:rPr>
              <w:t>plugins.callbackPlugin.onAlertDialogButtonClicked((result) =&gt; {</w:t>
            </w:r>
          </w:p>
          <w:p w14:paraId="5797803E">
            <w:pPr>
              <w:spacing w:after="0" w:line="280" w:lineRule="exact"/>
              <w:rPr>
                <w:rFonts w:hint="eastAsia"/>
              </w:rPr>
            </w:pPr>
            <w:r>
              <w:rPr>
                <w:rFonts w:ascii="Consolas" w:hAnsi="Consolas" w:eastAsia="Consolas"/>
                <w:sz w:val="18"/>
              </w:rPr>
              <w:t xml:space="preserve">  if (result === 1) {</w:t>
            </w:r>
          </w:p>
          <w:p w14:paraId="6A1FA556">
            <w:pPr>
              <w:spacing w:after="0" w:line="280" w:lineRule="exact"/>
              <w:rPr>
                <w:rFonts w:hint="eastAsia"/>
              </w:rPr>
            </w:pPr>
            <w:r>
              <w:rPr>
                <w:rFonts w:ascii="Consolas" w:hAnsi="Consolas" w:eastAsia="Consolas"/>
                <w:sz w:val="18"/>
              </w:rPr>
              <w:t xml:space="preserve">    console.log("User clicked OK");</w:t>
            </w:r>
          </w:p>
          <w:p w14:paraId="5B16B3C6">
            <w:pPr>
              <w:spacing w:after="0" w:line="280" w:lineRule="exact"/>
              <w:rPr>
                <w:rFonts w:hint="eastAsia"/>
              </w:rPr>
            </w:pPr>
            <w:r>
              <w:rPr>
                <w:rFonts w:ascii="Consolas" w:hAnsi="Consolas" w:eastAsia="Consolas"/>
                <w:sz w:val="18"/>
              </w:rPr>
              <w:t xml:space="preserve">  } else {</w:t>
            </w:r>
          </w:p>
          <w:p w14:paraId="10FBA37A">
            <w:pPr>
              <w:spacing w:after="0" w:line="280" w:lineRule="exact"/>
              <w:rPr>
                <w:rFonts w:hint="eastAsia"/>
              </w:rPr>
            </w:pPr>
            <w:r>
              <w:rPr>
                <w:rFonts w:ascii="Consolas" w:hAnsi="Consolas" w:eastAsia="Consolas"/>
                <w:sz w:val="18"/>
              </w:rPr>
              <w:t xml:space="preserve">    console.log("User clicked Cancel");</w:t>
            </w:r>
          </w:p>
          <w:p w14:paraId="20BB2C0E">
            <w:pPr>
              <w:spacing w:after="0" w:line="280" w:lineRule="exact"/>
              <w:rPr>
                <w:rFonts w:hint="eastAsia"/>
              </w:rPr>
            </w:pPr>
            <w:r>
              <w:rPr>
                <w:rFonts w:ascii="Consolas" w:hAnsi="Consolas" w:eastAsia="Consolas"/>
                <w:sz w:val="18"/>
              </w:rPr>
              <w:t xml:space="preserve">  }</w:t>
            </w:r>
          </w:p>
          <w:p w14:paraId="4795D96C">
            <w:pPr>
              <w:spacing w:after="0" w:line="280" w:lineRule="exact"/>
              <w:rPr>
                <w:rFonts w:hint="eastAsia"/>
              </w:rPr>
            </w:pPr>
            <w:r>
              <w:rPr>
                <w:rFonts w:ascii="Consolas" w:hAnsi="Consolas" w:eastAsia="Consolas"/>
                <w:sz w:val="18"/>
              </w:rPr>
              <w:t>});</w:t>
            </w:r>
          </w:p>
        </w:tc>
      </w:tr>
    </w:tbl>
    <w:p w14:paraId="7ED46755">
      <w:pPr>
        <w:spacing w:after="40"/>
        <w:rPr>
          <w:rFonts w:hint="eastAsia"/>
        </w:rPr>
      </w:pPr>
    </w:p>
    <w:p w14:paraId="358D2409">
      <w:pPr>
        <w:pStyle w:val="6"/>
      </w:pPr>
      <w:bookmarkStart w:id="73" w:name="_Toc16228"/>
      <w:r>
        <w:rPr>
          <w:rFonts w:ascii="微软雅黑" w:hAnsi="微软雅黑" w:eastAsia="微软雅黑"/>
          <w:color w:val="2E74B5"/>
          <w:sz w:val="26"/>
        </w:rPr>
        <w:t>3.2.4 startAdverseAppResponseNotify</w:t>
      </w:r>
      <w:bookmarkEnd w:id="73"/>
    </w:p>
    <w:p w14:paraId="033A4CBA">
      <w:pPr>
        <w:spacing w:before="40" w:after="40"/>
        <w:rPr>
          <w:rFonts w:hint="eastAsia"/>
          <w:lang w:eastAsia="zh-CN"/>
        </w:rPr>
      </w:pPr>
      <w:r>
        <w:rPr>
          <w:lang w:eastAsia="zh-CN"/>
        </w:rPr>
        <w:t>Peer</w:t>
      </w:r>
      <w:r>
        <w:rPr>
          <w:lang w:eastAsia="zh-CN"/>
        </w:rPr>
        <w:noBreakHyphen/>
      </w:r>
      <w:r>
        <w:rPr>
          <w:lang w:eastAsia="zh-CN"/>
        </w:rPr>
        <w:t xml:space="preserve">response notification for remote </w:t>
      </w:r>
      <w:r>
        <w:rPr>
          <w:rFonts w:hint="eastAsia"/>
          <w:lang w:eastAsia="zh-CN"/>
        </w:rPr>
        <w:t>IMS DC Application</w:t>
      </w:r>
      <w:r>
        <w:rPr>
          <w:lang w:eastAsia="zh-CN"/>
        </w:rPr>
        <w:t xml:space="preserve"> launch.</w:t>
      </w:r>
    </w:p>
    <w:p w14:paraId="02A01132">
      <w:pPr>
        <w:spacing w:before="40" w:after="40"/>
        <w:rPr>
          <w:rFonts w:hint="eastAsia"/>
          <w:i/>
          <w:color w:val="666666"/>
        </w:rPr>
      </w:pPr>
    </w:p>
    <w:p w14:paraId="25C98D01">
      <w:pPr>
        <w:spacing w:before="40" w:after="40"/>
        <w:rPr>
          <w:rFonts w:hint="eastAsia"/>
          <w:i/>
          <w:color w:val="666666"/>
        </w:rPr>
      </w:pPr>
      <w:r>
        <w:rPr>
          <w:i/>
          <w:color w:val="666666"/>
        </w:rPr>
        <w:t>Supported starting from JSSDK version 1.0.0</w:t>
      </w:r>
    </w:p>
    <w:p w14:paraId="43A1031A">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45</w:t>
      </w:r>
    </w:p>
    <w:p w14:paraId="5B0FD5DB">
      <w:pPr>
        <w:spacing w:before="40" w:after="40"/>
        <w:rPr>
          <w:rFonts w:hint="eastAsia"/>
          <w:b/>
        </w:rPr>
      </w:pPr>
    </w:p>
    <w:p w14:paraId="6ABBEAF4">
      <w:pPr>
        <w:spacing w:before="40" w:after="40"/>
        <w:rPr>
          <w:rFonts w:hint="eastAsia"/>
        </w:rPr>
      </w:pPr>
      <w:r>
        <w:rPr>
          <w:b/>
        </w:rPr>
        <w:t>pluginName: callbackPlugin</w:t>
      </w:r>
    </w:p>
    <w:p w14:paraId="4631741F">
      <w:pPr>
        <w:spacing w:before="40" w:after="40"/>
        <w:rPr>
          <w:rFonts w:hint="eastAsia"/>
        </w:rPr>
      </w:pPr>
      <w:r>
        <w:rPr>
          <w:b/>
        </w:rPr>
        <w:t>actionName: startAdverseAppResponseNotify</w:t>
      </w:r>
    </w:p>
    <w:p w14:paraId="5F0BFC79">
      <w:pPr>
        <w:spacing w:before="40" w:after="40"/>
        <w:rPr>
          <w:rFonts w:hint="eastAsia"/>
          <w:b/>
          <w:lang w:eastAsia="zh-CN"/>
        </w:rPr>
      </w:pPr>
    </w:p>
    <w:p w14:paraId="55F23FE0">
      <w:pPr>
        <w:spacing w:before="40" w:after="40"/>
        <w:rPr>
          <w:rFonts w:hint="eastAsia"/>
        </w:rPr>
      </w:pPr>
      <w:r>
        <w:rPr>
          <w:b/>
        </w:rPr>
        <w:t>Callback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5"/>
      </w:tblGrid>
      <w:tr w14:paraId="6266C93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368CB94C">
            <w:pPr>
              <w:jc w:val="center"/>
              <w:rPr>
                <w:rFonts w:hint="eastAsia"/>
              </w:rPr>
            </w:pPr>
            <w:r>
              <w:rPr>
                <w:b/>
                <w:color w:val="FFFFFF"/>
              </w:rPr>
              <w:t>Parameter Name</w:t>
            </w:r>
          </w:p>
        </w:tc>
        <w:tc>
          <w:tcPr>
            <w:tcW w:w="3135" w:type="dxa"/>
            <w:shd w:val="clear" w:color="auto" w:fill="4472C4"/>
          </w:tcPr>
          <w:p w14:paraId="4FAD66C2">
            <w:pPr>
              <w:jc w:val="center"/>
              <w:rPr>
                <w:rFonts w:hint="eastAsia"/>
              </w:rPr>
            </w:pPr>
            <w:r>
              <w:rPr>
                <w:rFonts w:hint="eastAsia"/>
                <w:b/>
                <w:color w:val="FFFFFF"/>
              </w:rPr>
              <w:t>Type</w:t>
            </w:r>
          </w:p>
        </w:tc>
        <w:tc>
          <w:tcPr>
            <w:tcW w:w="3135" w:type="dxa"/>
            <w:shd w:val="clear" w:color="auto" w:fill="4472C4"/>
          </w:tcPr>
          <w:p w14:paraId="4A4C0BA0">
            <w:pPr>
              <w:jc w:val="center"/>
              <w:rPr>
                <w:rFonts w:hint="eastAsia"/>
              </w:rPr>
            </w:pPr>
            <w:r>
              <w:rPr>
                <w:rFonts w:hint="eastAsia"/>
                <w:b/>
                <w:color w:val="FFFFFF"/>
                <w:lang w:eastAsia="zh-CN"/>
              </w:rPr>
              <w:t>Description</w:t>
            </w:r>
          </w:p>
        </w:tc>
      </w:tr>
      <w:tr w14:paraId="79DA8D6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1C427038">
            <w:pPr>
              <w:rPr>
                <w:rFonts w:hint="eastAsia"/>
              </w:rPr>
            </w:pPr>
            <w:r>
              <w:rPr>
                <w:sz w:val="18"/>
              </w:rPr>
              <w:t>data</w:t>
            </w:r>
          </w:p>
        </w:tc>
        <w:tc>
          <w:tcPr>
            <w:tcW w:w="3135" w:type="dxa"/>
          </w:tcPr>
          <w:p w14:paraId="3BD7C606">
            <w:pPr>
              <w:rPr>
                <w:rFonts w:hint="eastAsia"/>
              </w:rPr>
            </w:pPr>
            <w:r>
              <w:rPr>
                <w:sz w:val="18"/>
              </w:rPr>
              <w:t>object</w:t>
            </w:r>
          </w:p>
        </w:tc>
        <w:tc>
          <w:tcPr>
            <w:tcW w:w="3135" w:type="dxa"/>
          </w:tcPr>
          <w:p w14:paraId="5FD49810">
            <w:pPr>
              <w:rPr>
                <w:rFonts w:hint="eastAsia"/>
              </w:rPr>
            </w:pPr>
            <w:r>
              <w:rPr>
                <w:sz w:val="18"/>
              </w:rPr>
              <w:t>Peer</w:t>
            </w:r>
            <w:r>
              <w:rPr>
                <w:sz w:val="18"/>
              </w:rPr>
              <w:noBreakHyphen/>
            </w:r>
            <w:r>
              <w:rPr>
                <w:sz w:val="18"/>
              </w:rPr>
              <w:t>response payload</w:t>
            </w:r>
          </w:p>
        </w:tc>
      </w:tr>
    </w:tbl>
    <w:p w14:paraId="506EADD6">
      <w:pPr>
        <w:spacing w:after="40"/>
        <w:rPr>
          <w:rFonts w:hint="eastAsia"/>
        </w:rPr>
      </w:pPr>
    </w:p>
    <w:p w14:paraId="142D8942">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3EA5145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1403E4AB">
            <w:pPr>
              <w:spacing w:after="0" w:line="280" w:lineRule="exact"/>
              <w:ind w:firstLine="180" w:firstLineChars="100"/>
              <w:rPr>
                <w:rFonts w:hint="eastAsia"/>
              </w:rPr>
            </w:pPr>
            <w:r>
              <w:rPr>
                <w:rFonts w:ascii="Consolas" w:hAnsi="Consolas" w:eastAsia="Consolas"/>
                <w:sz w:val="18"/>
              </w:rPr>
              <w:t>plugins.callbackPlugin.startAdverseAppResponseNotify((data) =&gt; {</w:t>
            </w:r>
          </w:p>
          <w:p w14:paraId="7468280B">
            <w:pPr>
              <w:spacing w:after="0" w:line="280" w:lineRule="exact"/>
              <w:rPr>
                <w:rFonts w:hint="eastAsia"/>
              </w:rPr>
            </w:pPr>
            <w:r>
              <w:rPr>
                <w:rFonts w:ascii="Consolas" w:hAnsi="Consolas" w:eastAsia="Consolas"/>
                <w:sz w:val="18"/>
              </w:rPr>
              <w:t xml:space="preserve">  console.log("Peer response data:", data);</w:t>
            </w:r>
          </w:p>
          <w:p w14:paraId="5AD5297A">
            <w:pPr>
              <w:spacing w:after="0" w:line="280" w:lineRule="exact"/>
              <w:rPr>
                <w:rFonts w:hint="eastAsia"/>
              </w:rPr>
            </w:pPr>
            <w:r>
              <w:rPr>
                <w:rFonts w:ascii="Consolas" w:hAnsi="Consolas" w:eastAsia="Consolas"/>
                <w:sz w:val="18"/>
              </w:rPr>
              <w:t>});</w:t>
            </w:r>
          </w:p>
        </w:tc>
      </w:tr>
    </w:tbl>
    <w:p w14:paraId="5E0A6ACE">
      <w:pPr>
        <w:spacing w:after="40"/>
        <w:rPr>
          <w:rFonts w:hint="eastAsia"/>
        </w:rPr>
      </w:pPr>
    </w:p>
    <w:p w14:paraId="50B03DD2">
      <w:pPr>
        <w:pStyle w:val="6"/>
      </w:pPr>
      <w:bookmarkStart w:id="74" w:name="_Toc20827"/>
      <w:r>
        <w:rPr>
          <w:rFonts w:ascii="微软雅黑" w:hAnsi="微软雅黑" w:eastAsia="微软雅黑"/>
          <w:color w:val="2E74B5"/>
          <w:sz w:val="26"/>
        </w:rPr>
        <w:t>3.2.5 audioDeviceChangeNotify</w:t>
      </w:r>
      <w:bookmarkEnd w:id="74"/>
    </w:p>
    <w:p w14:paraId="40E2F85F">
      <w:pPr>
        <w:spacing w:before="40" w:after="40"/>
        <w:rPr>
          <w:rFonts w:hint="eastAsia"/>
        </w:rPr>
      </w:pPr>
      <w:r>
        <w:t>Audio</w:t>
      </w:r>
      <w:r>
        <w:noBreakHyphen/>
      </w:r>
      <w:r>
        <w:t>device change notification.</w:t>
      </w:r>
    </w:p>
    <w:p w14:paraId="122DBA24">
      <w:pPr>
        <w:spacing w:before="40" w:after="40"/>
        <w:rPr>
          <w:rFonts w:hint="eastAsia"/>
          <w:i/>
          <w:color w:val="666666"/>
        </w:rPr>
      </w:pPr>
    </w:p>
    <w:p w14:paraId="6F96A76B">
      <w:pPr>
        <w:spacing w:before="40" w:after="40"/>
        <w:rPr>
          <w:rFonts w:hint="eastAsia"/>
          <w:i/>
          <w:color w:val="666666"/>
        </w:rPr>
      </w:pPr>
      <w:r>
        <w:rPr>
          <w:rFonts w:hint="eastAsia"/>
          <w:i/>
          <w:color w:val="666666"/>
        </w:rPr>
        <w:t>Supported starting from JSSDK version 1.0.0</w:t>
      </w:r>
    </w:p>
    <w:p w14:paraId="01A1B5E0">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1.0.</w:t>
      </w:r>
      <w:r>
        <w:rPr>
          <w:rFonts w:hint="eastAsia"/>
          <w:i/>
          <w:color w:val="666666"/>
          <w:lang w:eastAsia="zh-CN"/>
        </w:rPr>
        <w:t>47</w:t>
      </w:r>
    </w:p>
    <w:p w14:paraId="6F3E7297">
      <w:pPr>
        <w:spacing w:before="40" w:after="40"/>
        <w:rPr>
          <w:rFonts w:hint="eastAsia"/>
          <w:b/>
        </w:rPr>
      </w:pPr>
    </w:p>
    <w:p w14:paraId="1A91B17F">
      <w:pPr>
        <w:spacing w:before="40" w:after="40"/>
        <w:rPr>
          <w:rFonts w:hint="eastAsia"/>
        </w:rPr>
      </w:pPr>
      <w:r>
        <w:rPr>
          <w:b/>
        </w:rPr>
        <w:t>pluginName: callbackPlugin</w:t>
      </w:r>
    </w:p>
    <w:p w14:paraId="6253266F">
      <w:pPr>
        <w:spacing w:before="40" w:after="40"/>
        <w:rPr>
          <w:rFonts w:hint="eastAsia"/>
        </w:rPr>
      </w:pPr>
      <w:r>
        <w:rPr>
          <w:b/>
        </w:rPr>
        <w:t>actionName: audioDeviceChangeNotify</w:t>
      </w:r>
    </w:p>
    <w:p w14:paraId="1002D534">
      <w:pPr>
        <w:spacing w:before="40" w:after="40"/>
        <w:rPr>
          <w:rFonts w:hint="eastAsia"/>
        </w:rPr>
      </w:pPr>
      <w:r>
        <w:rPr>
          <w:b/>
        </w:rPr>
        <w:t>Callback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5"/>
      </w:tblGrid>
      <w:tr w14:paraId="25403F1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45FDD9A1">
            <w:pPr>
              <w:jc w:val="center"/>
              <w:rPr>
                <w:rFonts w:hint="eastAsia"/>
              </w:rPr>
            </w:pPr>
            <w:r>
              <w:rPr>
                <w:b/>
                <w:color w:val="FFFFFF"/>
              </w:rPr>
              <w:t>Parameter Name</w:t>
            </w:r>
          </w:p>
        </w:tc>
        <w:tc>
          <w:tcPr>
            <w:tcW w:w="3135" w:type="dxa"/>
            <w:shd w:val="clear" w:color="auto" w:fill="4472C4"/>
          </w:tcPr>
          <w:p w14:paraId="3692BF5E">
            <w:pPr>
              <w:jc w:val="center"/>
              <w:rPr>
                <w:rFonts w:hint="eastAsia"/>
              </w:rPr>
            </w:pPr>
            <w:r>
              <w:rPr>
                <w:rFonts w:hint="eastAsia"/>
                <w:b/>
                <w:color w:val="FFFFFF"/>
              </w:rPr>
              <w:t>Type</w:t>
            </w:r>
          </w:p>
        </w:tc>
        <w:tc>
          <w:tcPr>
            <w:tcW w:w="3135" w:type="dxa"/>
            <w:shd w:val="clear" w:color="auto" w:fill="4472C4"/>
          </w:tcPr>
          <w:p w14:paraId="36C456BC">
            <w:pPr>
              <w:jc w:val="center"/>
              <w:rPr>
                <w:rFonts w:hint="eastAsia"/>
              </w:rPr>
            </w:pPr>
            <w:r>
              <w:rPr>
                <w:rFonts w:hint="eastAsia"/>
                <w:b/>
                <w:color w:val="FFFFFF"/>
                <w:lang w:eastAsia="zh-CN"/>
              </w:rPr>
              <w:t>Description</w:t>
            </w:r>
          </w:p>
        </w:tc>
      </w:tr>
      <w:tr w14:paraId="06FDA68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2CC22D0E">
            <w:pPr>
              <w:rPr>
                <w:rFonts w:hint="eastAsia"/>
              </w:rPr>
            </w:pPr>
            <w:r>
              <w:rPr>
                <w:sz w:val="18"/>
              </w:rPr>
              <w:t>data</w:t>
            </w:r>
          </w:p>
        </w:tc>
        <w:tc>
          <w:tcPr>
            <w:tcW w:w="3135" w:type="dxa"/>
          </w:tcPr>
          <w:p w14:paraId="30472CAE">
            <w:pPr>
              <w:rPr>
                <w:rFonts w:hint="eastAsia"/>
              </w:rPr>
            </w:pPr>
            <w:r>
              <w:rPr>
                <w:sz w:val="18"/>
              </w:rPr>
              <w:t>object</w:t>
            </w:r>
          </w:p>
        </w:tc>
        <w:tc>
          <w:tcPr>
            <w:tcW w:w="3135" w:type="dxa"/>
          </w:tcPr>
          <w:p w14:paraId="3589EAB3">
            <w:pPr>
              <w:rPr>
                <w:rFonts w:hint="eastAsia"/>
              </w:rPr>
            </w:pPr>
            <w:r>
              <w:rPr>
                <w:sz w:val="18"/>
              </w:rPr>
              <w:t>Audio</w:t>
            </w:r>
            <w:r>
              <w:rPr>
                <w:sz w:val="18"/>
              </w:rPr>
              <w:noBreakHyphen/>
            </w:r>
            <w:r>
              <w:rPr>
                <w:sz w:val="18"/>
              </w:rPr>
              <w:t>device change payload</w:t>
            </w:r>
          </w:p>
        </w:tc>
      </w:tr>
    </w:tbl>
    <w:p w14:paraId="4BEB3AAD">
      <w:pPr>
        <w:spacing w:after="40"/>
        <w:rPr>
          <w:rFonts w:hint="eastAsia"/>
        </w:rPr>
      </w:pPr>
    </w:p>
    <w:p w14:paraId="1A36D551">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5C042AC7">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44A24F6E">
            <w:pPr>
              <w:spacing w:after="0" w:line="280" w:lineRule="exact"/>
              <w:rPr>
                <w:rFonts w:hint="eastAsia"/>
              </w:rPr>
            </w:pPr>
            <w:r>
              <w:rPr>
                <w:rFonts w:ascii="Consolas" w:hAnsi="Consolas" w:eastAsia="Consolas"/>
                <w:sz w:val="18"/>
              </w:rPr>
              <w:t>plugins.callbackPlugin.audioDeviceChangeNotify((data) =&gt; {</w:t>
            </w:r>
          </w:p>
          <w:p w14:paraId="21CE01FC">
            <w:pPr>
              <w:spacing w:after="0" w:line="280" w:lineRule="exact"/>
              <w:rPr>
                <w:rFonts w:hint="eastAsia"/>
              </w:rPr>
            </w:pPr>
            <w:r>
              <w:rPr>
                <w:rFonts w:ascii="Consolas" w:hAnsi="Consolas" w:eastAsia="Consolas"/>
                <w:sz w:val="18"/>
              </w:rPr>
              <w:t xml:space="preserve">  console.log("Audio device changed:", data);</w:t>
            </w:r>
          </w:p>
          <w:p w14:paraId="772EDDE9">
            <w:pPr>
              <w:spacing w:after="0" w:line="280" w:lineRule="exact"/>
              <w:rPr>
                <w:rFonts w:hint="eastAsia"/>
              </w:rPr>
            </w:pPr>
            <w:r>
              <w:rPr>
                <w:rFonts w:ascii="Consolas" w:hAnsi="Consolas" w:eastAsia="Consolas"/>
                <w:sz w:val="18"/>
              </w:rPr>
              <w:t>});</w:t>
            </w:r>
          </w:p>
        </w:tc>
      </w:tr>
    </w:tbl>
    <w:p w14:paraId="26EA0D4E">
      <w:pPr>
        <w:spacing w:after="40"/>
        <w:rPr>
          <w:rFonts w:hint="eastAsia"/>
        </w:rPr>
      </w:pPr>
    </w:p>
    <w:p w14:paraId="7C0D2A38">
      <w:pPr>
        <w:pStyle w:val="6"/>
      </w:pPr>
      <w:bookmarkStart w:id="75" w:name="_Toc26531"/>
      <w:r>
        <w:rPr>
          <w:rFonts w:ascii="微软雅黑" w:hAnsi="微软雅黑" w:eastAsia="微软雅黑"/>
          <w:color w:val="2E74B5"/>
          <w:sz w:val="26"/>
        </w:rPr>
        <w:t>3.2.6 imeHeightNotify</w:t>
      </w:r>
      <w:bookmarkEnd w:id="75"/>
    </w:p>
    <w:p w14:paraId="08296EB5">
      <w:pPr>
        <w:spacing w:before="40" w:after="40"/>
        <w:rPr>
          <w:rFonts w:hint="eastAsia"/>
          <w:i/>
        </w:rPr>
      </w:pPr>
      <w:r>
        <w:t>Input</w:t>
      </w:r>
      <w:r>
        <w:noBreakHyphen/>
      </w:r>
      <w:r>
        <w:t>method</w:t>
      </w:r>
      <w:r>
        <w:noBreakHyphen/>
      </w:r>
      <w:r>
        <w:t>keyboard height</w:t>
      </w:r>
      <w:r>
        <w:noBreakHyphen/>
      </w:r>
      <w:r>
        <w:t>change notification.</w:t>
      </w:r>
      <w:r>
        <w:rPr>
          <w:i/>
        </w:rPr>
        <w:t xml:space="preserve"> </w:t>
      </w:r>
    </w:p>
    <w:p w14:paraId="12F67AC1">
      <w:pPr>
        <w:spacing w:before="40" w:after="40"/>
        <w:rPr>
          <w:rFonts w:hint="eastAsia"/>
          <w:i/>
          <w:color w:val="666666"/>
        </w:rPr>
      </w:pPr>
    </w:p>
    <w:p w14:paraId="1C7EA4FA">
      <w:pPr>
        <w:spacing w:before="40" w:after="40"/>
        <w:rPr>
          <w:rFonts w:hint="eastAsia"/>
          <w:i/>
          <w:color w:val="666666"/>
        </w:rPr>
      </w:pPr>
      <w:r>
        <w:rPr>
          <w:i/>
          <w:color w:val="666666"/>
        </w:rPr>
        <w:t>Supported starting from JSSDK version 1.0.0</w:t>
      </w:r>
    </w:p>
    <w:p w14:paraId="3B520A57">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1</w:t>
      </w:r>
      <w:r>
        <w:rPr>
          <w:rFonts w:hint="eastAsia"/>
          <w:i/>
          <w:color w:val="666666"/>
        </w:rPr>
        <w:t>.</w:t>
      </w:r>
      <w:r>
        <w:rPr>
          <w:rFonts w:hint="eastAsia"/>
          <w:i/>
          <w:color w:val="666666"/>
          <w:lang w:eastAsia="zh-CN"/>
        </w:rPr>
        <w:t>1</w:t>
      </w:r>
    </w:p>
    <w:p w14:paraId="0A56E9CE">
      <w:pPr>
        <w:spacing w:before="40" w:after="40"/>
        <w:rPr>
          <w:rFonts w:hint="eastAsia"/>
          <w:b/>
        </w:rPr>
      </w:pPr>
    </w:p>
    <w:p w14:paraId="4EC03FD4">
      <w:pPr>
        <w:spacing w:before="40" w:after="40"/>
        <w:rPr>
          <w:rFonts w:hint="eastAsia"/>
        </w:rPr>
      </w:pPr>
      <w:r>
        <w:rPr>
          <w:b/>
        </w:rPr>
        <w:t>pluginName: callbackPlugin</w:t>
      </w:r>
    </w:p>
    <w:p w14:paraId="405D8574">
      <w:pPr>
        <w:spacing w:before="40" w:after="40"/>
        <w:rPr>
          <w:rFonts w:hint="eastAsia"/>
        </w:rPr>
      </w:pPr>
      <w:r>
        <w:rPr>
          <w:b/>
        </w:rPr>
        <w:t>actionName: imeHeightNotify</w:t>
      </w:r>
    </w:p>
    <w:p w14:paraId="10848D9E">
      <w:pPr>
        <w:spacing w:before="40" w:after="40"/>
        <w:rPr>
          <w:rFonts w:hint="eastAsia"/>
          <w:b/>
          <w:lang w:eastAsia="zh-CN"/>
        </w:rPr>
      </w:pPr>
    </w:p>
    <w:p w14:paraId="5ED57A05">
      <w:pPr>
        <w:spacing w:before="40" w:after="40"/>
        <w:rPr>
          <w:rFonts w:hint="eastAsia"/>
        </w:rPr>
      </w:pPr>
      <w:r>
        <w:rPr>
          <w:b/>
        </w:rPr>
        <w:t>Callback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5"/>
      </w:tblGrid>
      <w:tr w14:paraId="10508C4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3EB70B93">
            <w:pPr>
              <w:jc w:val="center"/>
              <w:rPr>
                <w:rFonts w:hint="eastAsia"/>
              </w:rPr>
            </w:pPr>
            <w:r>
              <w:rPr>
                <w:b/>
                <w:color w:val="FFFFFF"/>
              </w:rPr>
              <w:t>Parameter Name</w:t>
            </w:r>
          </w:p>
        </w:tc>
        <w:tc>
          <w:tcPr>
            <w:tcW w:w="3135" w:type="dxa"/>
            <w:shd w:val="clear" w:color="auto" w:fill="4472C4"/>
          </w:tcPr>
          <w:p w14:paraId="0F43E69D">
            <w:pPr>
              <w:jc w:val="center"/>
              <w:rPr>
                <w:rFonts w:hint="eastAsia"/>
              </w:rPr>
            </w:pPr>
            <w:r>
              <w:rPr>
                <w:rFonts w:hint="eastAsia"/>
                <w:b/>
                <w:color w:val="FFFFFF"/>
              </w:rPr>
              <w:t>Type</w:t>
            </w:r>
          </w:p>
        </w:tc>
        <w:tc>
          <w:tcPr>
            <w:tcW w:w="3135" w:type="dxa"/>
            <w:shd w:val="clear" w:color="auto" w:fill="4472C4"/>
          </w:tcPr>
          <w:p w14:paraId="3AF2D134">
            <w:pPr>
              <w:jc w:val="center"/>
              <w:rPr>
                <w:rFonts w:hint="eastAsia"/>
              </w:rPr>
            </w:pPr>
            <w:r>
              <w:rPr>
                <w:rFonts w:hint="eastAsia"/>
                <w:b/>
                <w:color w:val="FFFFFF"/>
                <w:lang w:eastAsia="zh-CN"/>
              </w:rPr>
              <w:t>Description</w:t>
            </w:r>
          </w:p>
        </w:tc>
      </w:tr>
      <w:tr w14:paraId="15C01B6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7D21AE0B">
            <w:pPr>
              <w:rPr>
                <w:rFonts w:hint="eastAsia"/>
              </w:rPr>
            </w:pPr>
            <w:r>
              <w:rPr>
                <w:sz w:val="18"/>
              </w:rPr>
              <w:t>data</w:t>
            </w:r>
          </w:p>
        </w:tc>
        <w:tc>
          <w:tcPr>
            <w:tcW w:w="3135" w:type="dxa"/>
          </w:tcPr>
          <w:p w14:paraId="101ED5AF">
            <w:pPr>
              <w:rPr>
                <w:rFonts w:hint="eastAsia"/>
              </w:rPr>
            </w:pPr>
            <w:r>
              <w:rPr>
                <w:sz w:val="18"/>
              </w:rPr>
              <w:t>object</w:t>
            </w:r>
          </w:p>
        </w:tc>
        <w:tc>
          <w:tcPr>
            <w:tcW w:w="3135" w:type="dxa"/>
          </w:tcPr>
          <w:p w14:paraId="09F84D74">
            <w:pPr>
              <w:rPr>
                <w:rFonts w:hint="eastAsia"/>
              </w:rPr>
            </w:pPr>
            <w:r>
              <w:rPr>
                <w:sz w:val="18"/>
              </w:rPr>
              <w:t>IME</w:t>
            </w:r>
            <w:r>
              <w:rPr>
                <w:sz w:val="18"/>
              </w:rPr>
              <w:noBreakHyphen/>
            </w:r>
            <w:r>
              <w:rPr>
                <w:sz w:val="18"/>
              </w:rPr>
              <w:t>height payload</w:t>
            </w:r>
          </w:p>
        </w:tc>
      </w:tr>
    </w:tbl>
    <w:p w14:paraId="05E91EF6">
      <w:pPr>
        <w:spacing w:after="40"/>
        <w:rPr>
          <w:rFonts w:hint="eastAsia"/>
        </w:rPr>
      </w:pPr>
    </w:p>
    <w:p w14:paraId="5B55683B">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0E6CEFD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768C875B">
            <w:pPr>
              <w:spacing w:after="0" w:line="280" w:lineRule="exact"/>
              <w:rPr>
                <w:rFonts w:hint="eastAsia"/>
              </w:rPr>
            </w:pPr>
            <w:r>
              <w:rPr>
                <w:rFonts w:ascii="Consolas" w:hAnsi="Consolas" w:eastAsia="Consolas"/>
                <w:sz w:val="18"/>
              </w:rPr>
              <w:t>plugins.callbackPlugin.imeHeightNotify((data) =&gt; {</w:t>
            </w:r>
          </w:p>
          <w:p w14:paraId="0831ABCB">
            <w:pPr>
              <w:spacing w:after="0" w:line="280" w:lineRule="exact"/>
              <w:rPr>
                <w:rFonts w:hint="eastAsia"/>
              </w:rPr>
            </w:pPr>
            <w:r>
              <w:rPr>
                <w:rFonts w:ascii="Consolas" w:hAnsi="Consolas" w:eastAsia="Consolas"/>
                <w:sz w:val="18"/>
              </w:rPr>
              <w:t xml:space="preserve">  console.log("IME keyboard height:", data);</w:t>
            </w:r>
          </w:p>
          <w:p w14:paraId="7498366D">
            <w:pPr>
              <w:spacing w:after="0" w:line="280" w:lineRule="exact"/>
              <w:rPr>
                <w:rFonts w:hint="eastAsia"/>
              </w:rPr>
            </w:pPr>
            <w:r>
              <w:rPr>
                <w:rFonts w:ascii="Consolas" w:hAnsi="Consolas" w:eastAsia="Consolas"/>
                <w:sz w:val="18"/>
              </w:rPr>
              <w:t>});</w:t>
            </w:r>
          </w:p>
        </w:tc>
      </w:tr>
    </w:tbl>
    <w:p w14:paraId="04397827">
      <w:pPr>
        <w:spacing w:after="40"/>
        <w:rPr>
          <w:rFonts w:hint="eastAsia"/>
        </w:rPr>
      </w:pPr>
    </w:p>
    <w:p w14:paraId="2BC3255E">
      <w:pPr>
        <w:pStyle w:val="4"/>
      </w:pPr>
      <w:bookmarkStart w:id="76" w:name="_Toc14974"/>
      <w:bookmarkStart w:id="77" w:name="_Toc6339"/>
      <w:bookmarkStart w:id="78" w:name="_Toc28175"/>
      <w:r>
        <w:rPr>
          <w:rFonts w:ascii="微软雅黑" w:hAnsi="微软雅黑" w:eastAsia="微软雅黑"/>
        </w:rPr>
        <w:t xml:space="preserve">4 </w:t>
      </w:r>
      <w:bookmarkEnd w:id="76"/>
      <w:bookmarkEnd w:id="77"/>
      <w:r>
        <w:rPr>
          <w:rFonts w:ascii="微软雅黑" w:hAnsi="微软雅黑" w:eastAsia="微软雅黑"/>
        </w:rPr>
        <w:t>Screen</w:t>
      </w:r>
      <w:r>
        <w:rPr>
          <w:rFonts w:ascii="微软雅黑" w:hAnsi="微软雅黑" w:eastAsia="微软雅黑"/>
        </w:rPr>
        <w:noBreakHyphen/>
      </w:r>
      <w:r>
        <w:rPr>
          <w:rFonts w:ascii="微软雅黑" w:hAnsi="微软雅黑" w:eastAsia="微软雅黑"/>
        </w:rPr>
        <w:t>Sharing &amp; Sketchboard Plugin</w:t>
      </w:r>
      <w:bookmarkEnd w:id="78"/>
    </w:p>
    <w:p w14:paraId="787D5FA3">
      <w:pPr>
        <w:pStyle w:val="5"/>
      </w:pPr>
      <w:bookmarkStart w:id="79" w:name="_Toc1218"/>
      <w:bookmarkStart w:id="80" w:name="_Toc9633"/>
      <w:r>
        <w:rPr>
          <w:rFonts w:ascii="微软雅黑" w:hAnsi="微软雅黑" w:eastAsia="微软雅黑"/>
        </w:rPr>
        <w:t xml:space="preserve">4.1 </w:t>
      </w:r>
      <w:bookmarkEnd w:id="79"/>
      <w:r>
        <w:rPr>
          <w:rFonts w:ascii="微软雅黑" w:hAnsi="微软雅黑" w:eastAsia="微软雅黑"/>
        </w:rPr>
        <w:t>Screen</w:t>
      </w:r>
      <w:r>
        <w:rPr>
          <w:rFonts w:ascii="微软雅黑" w:hAnsi="微软雅黑" w:eastAsia="微软雅黑"/>
        </w:rPr>
        <w:noBreakHyphen/>
      </w:r>
      <w:r>
        <w:rPr>
          <w:rFonts w:ascii="微软雅黑" w:hAnsi="微软雅黑" w:eastAsia="微软雅黑"/>
        </w:rPr>
        <w:t>Sharing &amp; Sketchboard Interfaces</w:t>
      </w:r>
      <w:bookmarkEnd w:id="80"/>
    </w:p>
    <w:p w14:paraId="7CCADDE8">
      <w:pPr>
        <w:pStyle w:val="6"/>
      </w:pPr>
      <w:bookmarkStart w:id="81" w:name="_Toc11935"/>
      <w:r>
        <w:rPr>
          <w:rFonts w:ascii="微软雅黑" w:hAnsi="微软雅黑" w:eastAsia="微软雅黑"/>
          <w:color w:val="2E74B5"/>
          <w:sz w:val="26"/>
        </w:rPr>
        <w:t>4.1.1 startScreenShare</w:t>
      </w:r>
      <w:bookmarkEnd w:id="81"/>
    </w:p>
    <w:p w14:paraId="6D81B4C6">
      <w:pPr>
        <w:spacing w:before="40" w:after="40"/>
        <w:rPr>
          <w:rFonts w:hint="eastAsia"/>
        </w:rPr>
      </w:pPr>
      <w:r>
        <w:t>Start screen sharing.</w:t>
      </w:r>
    </w:p>
    <w:p w14:paraId="75B29024">
      <w:pPr>
        <w:spacing w:before="40" w:after="40"/>
        <w:rPr>
          <w:rFonts w:hint="eastAsia"/>
          <w:i/>
          <w:color w:val="666666"/>
        </w:rPr>
      </w:pPr>
    </w:p>
    <w:p w14:paraId="3D103B88">
      <w:pPr>
        <w:spacing w:before="40" w:after="40"/>
        <w:rPr>
          <w:rFonts w:hint="eastAsia"/>
          <w:i/>
          <w:color w:val="666666"/>
        </w:rPr>
      </w:pPr>
      <w:r>
        <w:rPr>
          <w:rFonts w:hint="eastAsia"/>
          <w:i/>
          <w:color w:val="666666"/>
        </w:rPr>
        <w:t>Supported starting from JSSDK version 1.0.0</w:t>
      </w:r>
    </w:p>
    <w:p w14:paraId="32C8A3BA">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5872A679">
      <w:pPr>
        <w:spacing w:before="40" w:after="40"/>
        <w:rPr>
          <w:rFonts w:hint="eastAsia"/>
          <w:b/>
        </w:rPr>
      </w:pPr>
    </w:p>
    <w:p w14:paraId="7CB440CC">
      <w:pPr>
        <w:spacing w:before="40" w:after="40"/>
        <w:rPr>
          <w:rFonts w:hint="eastAsia"/>
        </w:rPr>
      </w:pPr>
      <w:r>
        <w:rPr>
          <w:b/>
        </w:rPr>
        <w:t>pluginName: screenSharePlugin</w:t>
      </w:r>
    </w:p>
    <w:p w14:paraId="2A26DE60">
      <w:pPr>
        <w:spacing w:before="40" w:after="40"/>
        <w:rPr>
          <w:rFonts w:hint="eastAsia"/>
        </w:rPr>
      </w:pPr>
      <w:r>
        <w:rPr>
          <w:b/>
        </w:rPr>
        <w:t>actionName: startScreenShare</w:t>
      </w:r>
    </w:p>
    <w:p w14:paraId="7FF040E4">
      <w:pPr>
        <w:spacing w:before="40" w:after="40"/>
        <w:rPr>
          <w:rFonts w:hint="eastAsia"/>
          <w:b/>
          <w:lang w:eastAsia="zh-CN"/>
        </w:rPr>
      </w:pPr>
    </w:p>
    <w:p w14:paraId="6095E5BF">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2E61D4D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6B8D5615">
            <w:pPr>
              <w:jc w:val="center"/>
              <w:rPr>
                <w:rFonts w:hint="eastAsia"/>
              </w:rPr>
            </w:pPr>
            <w:r>
              <w:rPr>
                <w:b/>
                <w:color w:val="FFFFFF"/>
              </w:rPr>
              <w:t>Parameter Name</w:t>
            </w:r>
          </w:p>
        </w:tc>
        <w:tc>
          <w:tcPr>
            <w:tcW w:w="2351" w:type="dxa"/>
            <w:shd w:val="clear" w:color="auto" w:fill="4472C4"/>
          </w:tcPr>
          <w:p w14:paraId="282C47CF">
            <w:pPr>
              <w:jc w:val="center"/>
              <w:rPr>
                <w:rFonts w:hint="eastAsia"/>
              </w:rPr>
            </w:pPr>
            <w:r>
              <w:rPr>
                <w:b/>
                <w:color w:val="FFFFFF"/>
              </w:rPr>
              <w:t>Required</w:t>
            </w:r>
          </w:p>
        </w:tc>
        <w:tc>
          <w:tcPr>
            <w:tcW w:w="2351" w:type="dxa"/>
            <w:shd w:val="clear" w:color="auto" w:fill="4472C4"/>
          </w:tcPr>
          <w:p w14:paraId="45CBA47E">
            <w:pPr>
              <w:jc w:val="center"/>
              <w:rPr>
                <w:rFonts w:hint="eastAsia"/>
              </w:rPr>
            </w:pPr>
            <w:r>
              <w:rPr>
                <w:rFonts w:hint="eastAsia"/>
                <w:b/>
                <w:color w:val="FFFFFF"/>
              </w:rPr>
              <w:t>Type</w:t>
            </w:r>
          </w:p>
        </w:tc>
        <w:tc>
          <w:tcPr>
            <w:tcW w:w="2351" w:type="dxa"/>
            <w:shd w:val="clear" w:color="auto" w:fill="4472C4"/>
          </w:tcPr>
          <w:p w14:paraId="30725CE0">
            <w:pPr>
              <w:jc w:val="center"/>
              <w:rPr>
                <w:rFonts w:hint="eastAsia"/>
              </w:rPr>
            </w:pPr>
            <w:r>
              <w:rPr>
                <w:rFonts w:hint="eastAsia"/>
                <w:b/>
                <w:color w:val="FFFFFF"/>
                <w:lang w:eastAsia="zh-CN"/>
              </w:rPr>
              <w:t>Description</w:t>
            </w:r>
          </w:p>
        </w:tc>
      </w:tr>
      <w:tr w14:paraId="47DCA3C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A2E2ECA">
            <w:pPr>
              <w:rPr>
                <w:rFonts w:hint="eastAsia"/>
              </w:rPr>
            </w:pPr>
            <w:r>
              <w:rPr>
                <w:sz w:val="18"/>
              </w:rPr>
              <w:t>license</w:t>
            </w:r>
          </w:p>
        </w:tc>
        <w:tc>
          <w:tcPr>
            <w:tcW w:w="2351" w:type="dxa"/>
          </w:tcPr>
          <w:p w14:paraId="58C5E58E">
            <w:pPr>
              <w:rPr>
                <w:rFonts w:hint="eastAsia"/>
                <w:lang w:eastAsia="zh-CN"/>
              </w:rPr>
            </w:pPr>
            <w:r>
              <w:rPr>
                <w:rFonts w:hint="eastAsia"/>
                <w:sz w:val="18"/>
              </w:rPr>
              <w:t>Yes</w:t>
            </w:r>
          </w:p>
        </w:tc>
        <w:tc>
          <w:tcPr>
            <w:tcW w:w="2351" w:type="dxa"/>
          </w:tcPr>
          <w:p w14:paraId="3B046143">
            <w:pPr>
              <w:rPr>
                <w:rFonts w:hint="eastAsia"/>
              </w:rPr>
            </w:pPr>
            <w:r>
              <w:rPr>
                <w:sz w:val="18"/>
              </w:rPr>
              <w:t>string</w:t>
            </w:r>
          </w:p>
        </w:tc>
        <w:tc>
          <w:tcPr>
            <w:tcW w:w="2351" w:type="dxa"/>
          </w:tcPr>
          <w:p w14:paraId="321417AA">
            <w:pPr>
              <w:rPr>
                <w:rFonts w:hint="eastAsia"/>
              </w:rPr>
            </w:pPr>
            <w:r>
              <w:rPr>
                <w:sz w:val="18"/>
              </w:rPr>
              <w:t>Authorization license</w:t>
            </w:r>
          </w:p>
        </w:tc>
      </w:tr>
    </w:tbl>
    <w:p w14:paraId="768507E0">
      <w:pPr>
        <w:spacing w:after="40"/>
        <w:rPr>
          <w:rFonts w:hint="eastAsia"/>
        </w:rPr>
      </w:pPr>
    </w:p>
    <w:p w14:paraId="688C07BF">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743B496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5F120F77">
            <w:pPr>
              <w:jc w:val="center"/>
              <w:rPr>
                <w:rFonts w:hint="eastAsia"/>
              </w:rPr>
            </w:pPr>
            <w:r>
              <w:rPr>
                <w:b/>
                <w:color w:val="FFFFFF"/>
              </w:rPr>
              <w:t>Parameter Name</w:t>
            </w:r>
          </w:p>
        </w:tc>
        <w:tc>
          <w:tcPr>
            <w:tcW w:w="2351" w:type="dxa"/>
            <w:shd w:val="clear" w:color="auto" w:fill="4472C4"/>
          </w:tcPr>
          <w:p w14:paraId="52E82358">
            <w:pPr>
              <w:jc w:val="center"/>
              <w:rPr>
                <w:rFonts w:hint="eastAsia"/>
              </w:rPr>
            </w:pPr>
            <w:r>
              <w:rPr>
                <w:b/>
                <w:color w:val="FFFFFF"/>
              </w:rPr>
              <w:t>Required</w:t>
            </w:r>
          </w:p>
        </w:tc>
        <w:tc>
          <w:tcPr>
            <w:tcW w:w="2351" w:type="dxa"/>
            <w:shd w:val="clear" w:color="auto" w:fill="4472C4"/>
          </w:tcPr>
          <w:p w14:paraId="2EA0BC04">
            <w:pPr>
              <w:jc w:val="center"/>
              <w:rPr>
                <w:rFonts w:hint="eastAsia"/>
              </w:rPr>
            </w:pPr>
            <w:r>
              <w:rPr>
                <w:rFonts w:hint="eastAsia"/>
                <w:b/>
                <w:color w:val="FFFFFF"/>
              </w:rPr>
              <w:t>Type</w:t>
            </w:r>
          </w:p>
        </w:tc>
        <w:tc>
          <w:tcPr>
            <w:tcW w:w="2351" w:type="dxa"/>
            <w:shd w:val="clear" w:color="auto" w:fill="4472C4"/>
          </w:tcPr>
          <w:p w14:paraId="67599F25">
            <w:pPr>
              <w:jc w:val="center"/>
              <w:rPr>
                <w:rFonts w:hint="eastAsia"/>
              </w:rPr>
            </w:pPr>
            <w:r>
              <w:rPr>
                <w:rFonts w:hint="eastAsia"/>
                <w:b/>
                <w:color w:val="FFFFFF"/>
                <w:lang w:eastAsia="zh-CN"/>
              </w:rPr>
              <w:t>Description</w:t>
            </w:r>
          </w:p>
        </w:tc>
      </w:tr>
      <w:tr w14:paraId="1334A45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17BAAAB">
            <w:pPr>
              <w:rPr>
                <w:rFonts w:hint="eastAsia"/>
              </w:rPr>
            </w:pPr>
            <w:r>
              <w:rPr>
                <w:sz w:val="18"/>
              </w:rPr>
              <w:t>code</w:t>
            </w:r>
          </w:p>
        </w:tc>
        <w:tc>
          <w:tcPr>
            <w:tcW w:w="2351" w:type="dxa"/>
          </w:tcPr>
          <w:p w14:paraId="204F2915">
            <w:pPr>
              <w:rPr>
                <w:rFonts w:hint="eastAsia"/>
              </w:rPr>
            </w:pPr>
            <w:r>
              <w:rPr>
                <w:rFonts w:hint="eastAsia"/>
                <w:sz w:val="18"/>
              </w:rPr>
              <w:t>Yes</w:t>
            </w:r>
          </w:p>
        </w:tc>
        <w:tc>
          <w:tcPr>
            <w:tcW w:w="2351" w:type="dxa"/>
          </w:tcPr>
          <w:p w14:paraId="17E7BEA2">
            <w:pPr>
              <w:rPr>
                <w:rFonts w:hint="eastAsia"/>
              </w:rPr>
            </w:pPr>
            <w:r>
              <w:rPr>
                <w:sz w:val="18"/>
              </w:rPr>
              <w:t>number</w:t>
            </w:r>
          </w:p>
        </w:tc>
        <w:tc>
          <w:tcPr>
            <w:tcW w:w="2351" w:type="dxa"/>
          </w:tcPr>
          <w:p w14:paraId="30890294">
            <w:pPr>
              <w:rPr>
                <w:rFonts w:hint="eastAsia"/>
                <w:lang w:eastAsia="zh-CN"/>
              </w:rPr>
            </w:pPr>
            <w:r>
              <w:rPr>
                <w:sz w:val="18"/>
                <w:lang w:eastAsia="zh-CN"/>
              </w:rPr>
              <w:t>Response code: 1 success, 0 failure, -1 cancelled</w:t>
            </w:r>
          </w:p>
        </w:tc>
      </w:tr>
      <w:tr w14:paraId="418AD51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65903B8B">
            <w:pPr>
              <w:rPr>
                <w:rFonts w:hint="eastAsia"/>
              </w:rPr>
            </w:pPr>
            <w:r>
              <w:rPr>
                <w:sz w:val="18"/>
              </w:rPr>
              <w:t>message</w:t>
            </w:r>
          </w:p>
        </w:tc>
        <w:tc>
          <w:tcPr>
            <w:tcW w:w="2351" w:type="dxa"/>
            <w:shd w:val="clear" w:color="auto" w:fill="F2F2F2"/>
          </w:tcPr>
          <w:p w14:paraId="69494352">
            <w:pPr>
              <w:rPr>
                <w:rFonts w:hint="eastAsia"/>
              </w:rPr>
            </w:pPr>
            <w:r>
              <w:rPr>
                <w:rFonts w:hint="eastAsia"/>
                <w:sz w:val="18"/>
              </w:rPr>
              <w:t>Yes</w:t>
            </w:r>
          </w:p>
        </w:tc>
        <w:tc>
          <w:tcPr>
            <w:tcW w:w="2351" w:type="dxa"/>
            <w:shd w:val="clear" w:color="auto" w:fill="F2F2F2"/>
          </w:tcPr>
          <w:p w14:paraId="3AA89C59">
            <w:pPr>
              <w:rPr>
                <w:rFonts w:hint="eastAsia"/>
              </w:rPr>
            </w:pPr>
            <w:r>
              <w:rPr>
                <w:sz w:val="18"/>
              </w:rPr>
              <w:t>string</w:t>
            </w:r>
          </w:p>
        </w:tc>
        <w:tc>
          <w:tcPr>
            <w:tcW w:w="2351" w:type="dxa"/>
            <w:shd w:val="clear" w:color="auto" w:fill="F2F2F2"/>
          </w:tcPr>
          <w:p w14:paraId="7182C9F6">
            <w:pPr>
              <w:rPr>
                <w:rFonts w:hint="eastAsia"/>
              </w:rPr>
            </w:pPr>
            <w:r>
              <w:rPr>
                <w:sz w:val="18"/>
              </w:rPr>
              <w:t>Response message</w:t>
            </w:r>
          </w:p>
        </w:tc>
      </w:tr>
      <w:tr w14:paraId="3948BA6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61D6411">
            <w:pPr>
              <w:rPr>
                <w:rFonts w:hint="eastAsia"/>
              </w:rPr>
            </w:pPr>
            <w:r>
              <w:rPr>
                <w:sz w:val="18"/>
              </w:rPr>
              <w:t>data.resultStatus</w:t>
            </w:r>
          </w:p>
        </w:tc>
        <w:tc>
          <w:tcPr>
            <w:tcW w:w="2351" w:type="dxa"/>
          </w:tcPr>
          <w:p w14:paraId="3094A70F">
            <w:pPr>
              <w:rPr>
                <w:rFonts w:hint="eastAsia"/>
              </w:rPr>
            </w:pPr>
            <w:r>
              <w:rPr>
                <w:rFonts w:hint="eastAsia"/>
                <w:sz w:val="18"/>
              </w:rPr>
              <w:t>Yes</w:t>
            </w:r>
          </w:p>
        </w:tc>
        <w:tc>
          <w:tcPr>
            <w:tcW w:w="2351" w:type="dxa"/>
          </w:tcPr>
          <w:p w14:paraId="51D9BDD8">
            <w:pPr>
              <w:rPr>
                <w:rFonts w:hint="eastAsia"/>
              </w:rPr>
            </w:pPr>
            <w:r>
              <w:rPr>
                <w:sz w:val="18"/>
              </w:rPr>
              <w:t>string</w:t>
            </w:r>
          </w:p>
        </w:tc>
        <w:tc>
          <w:tcPr>
            <w:tcW w:w="2351" w:type="dxa"/>
          </w:tcPr>
          <w:p w14:paraId="2954E7AE">
            <w:pPr>
              <w:rPr>
                <w:rFonts w:hint="eastAsia"/>
              </w:rPr>
            </w:pPr>
            <w:r>
              <w:rPr>
                <w:sz w:val="18"/>
              </w:rPr>
              <w:t>Screen</w:t>
            </w:r>
            <w:r>
              <w:rPr>
                <w:sz w:val="18"/>
              </w:rPr>
              <w:noBreakHyphen/>
            </w:r>
            <w:r>
              <w:rPr>
                <w:sz w:val="18"/>
              </w:rPr>
              <w:t>sharing status</w:t>
            </w:r>
          </w:p>
        </w:tc>
      </w:tr>
    </w:tbl>
    <w:p w14:paraId="3622EF9C">
      <w:pPr>
        <w:spacing w:after="40"/>
        <w:rPr>
          <w:rFonts w:hint="eastAsia"/>
        </w:rPr>
      </w:pPr>
    </w:p>
    <w:p w14:paraId="754EFB60">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597721E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720E8B8E">
            <w:pPr>
              <w:spacing w:after="0" w:line="280" w:lineRule="exact"/>
              <w:rPr>
                <w:rFonts w:hint="eastAsia"/>
              </w:rPr>
            </w:pPr>
            <w:r>
              <w:rPr>
                <w:rFonts w:ascii="Consolas" w:hAnsi="Consolas" w:eastAsia="Consolas"/>
                <w:sz w:val="18"/>
              </w:rPr>
              <w:t>plugins.screenSharePlugin.startScreenShare({</w:t>
            </w:r>
          </w:p>
          <w:p w14:paraId="330CC631">
            <w:pPr>
              <w:spacing w:after="0" w:line="280" w:lineRule="exact"/>
              <w:rPr>
                <w:rFonts w:hint="eastAsia"/>
              </w:rPr>
            </w:pPr>
            <w:r>
              <w:rPr>
                <w:rFonts w:ascii="Consolas" w:hAnsi="Consolas" w:eastAsia="Consolas"/>
                <w:sz w:val="18"/>
              </w:rPr>
              <w:t xml:space="preserve">  license: "your_license"</w:t>
            </w:r>
          </w:p>
          <w:p w14:paraId="0C1C062B">
            <w:pPr>
              <w:spacing w:after="0" w:line="280" w:lineRule="exact"/>
              <w:rPr>
                <w:rFonts w:hint="eastAsia"/>
              </w:rPr>
            </w:pPr>
            <w:r>
              <w:rPr>
                <w:rFonts w:ascii="Consolas" w:hAnsi="Consolas" w:eastAsia="Consolas"/>
                <w:sz w:val="18"/>
              </w:rPr>
              <w:t>}).then(data =&gt; {</w:t>
            </w:r>
          </w:p>
          <w:p w14:paraId="2A255439">
            <w:pPr>
              <w:spacing w:after="0" w:line="280" w:lineRule="exact"/>
              <w:rPr>
                <w:rFonts w:hint="eastAsia"/>
              </w:rPr>
            </w:pPr>
            <w:r>
              <w:rPr>
                <w:rFonts w:ascii="Consolas" w:hAnsi="Consolas" w:eastAsia="Consolas"/>
                <w:sz w:val="18"/>
              </w:rPr>
              <w:t xml:space="preserve">  if (data.code === 1) {</w:t>
            </w:r>
          </w:p>
          <w:p w14:paraId="751CD5D0">
            <w:pPr>
              <w:spacing w:after="0" w:line="280" w:lineRule="exact"/>
              <w:rPr>
                <w:rFonts w:hint="eastAsia"/>
              </w:rPr>
            </w:pPr>
            <w:r>
              <w:rPr>
                <w:rFonts w:ascii="Consolas" w:hAnsi="Consolas" w:eastAsia="Consolas"/>
                <w:sz w:val="18"/>
              </w:rPr>
              <w:t xml:space="preserve">    console.log("resultStatus:", data.data.resultStatus);</w:t>
            </w:r>
          </w:p>
          <w:p w14:paraId="6E4374DC">
            <w:pPr>
              <w:spacing w:after="0" w:line="280" w:lineRule="exact"/>
              <w:rPr>
                <w:rFonts w:hint="eastAsia"/>
              </w:rPr>
            </w:pPr>
            <w:r>
              <w:rPr>
                <w:rFonts w:ascii="Consolas" w:hAnsi="Consolas" w:eastAsia="Consolas"/>
                <w:sz w:val="18"/>
              </w:rPr>
              <w:t xml:space="preserve">  }</w:t>
            </w:r>
          </w:p>
          <w:p w14:paraId="2CE71622">
            <w:pPr>
              <w:spacing w:after="0" w:line="280" w:lineRule="exact"/>
              <w:rPr>
                <w:rFonts w:hint="eastAsia"/>
              </w:rPr>
            </w:pPr>
            <w:r>
              <w:rPr>
                <w:rFonts w:ascii="Consolas" w:hAnsi="Consolas" w:eastAsia="Consolas"/>
                <w:sz w:val="18"/>
              </w:rPr>
              <w:t>}).catch(error =&gt; {</w:t>
            </w:r>
          </w:p>
          <w:p w14:paraId="3848D3B8">
            <w:pPr>
              <w:spacing w:after="0" w:line="280" w:lineRule="exact"/>
              <w:rPr>
                <w:rFonts w:hint="eastAsia"/>
              </w:rPr>
            </w:pPr>
            <w:r>
              <w:rPr>
                <w:rFonts w:ascii="Consolas" w:hAnsi="Consolas" w:eastAsia="Consolas"/>
                <w:sz w:val="18"/>
              </w:rPr>
              <w:t xml:space="preserve">  console.log("error:", error);</w:t>
            </w:r>
          </w:p>
          <w:p w14:paraId="5CEF0A9D">
            <w:pPr>
              <w:spacing w:after="0" w:line="280" w:lineRule="exact"/>
              <w:rPr>
                <w:rFonts w:hint="eastAsia"/>
              </w:rPr>
            </w:pPr>
            <w:r>
              <w:rPr>
                <w:rFonts w:ascii="Consolas" w:hAnsi="Consolas" w:eastAsia="Consolas"/>
                <w:sz w:val="18"/>
              </w:rPr>
              <w:t>});</w:t>
            </w:r>
          </w:p>
        </w:tc>
      </w:tr>
    </w:tbl>
    <w:p w14:paraId="4A5C2781">
      <w:pPr>
        <w:spacing w:after="40"/>
        <w:rPr>
          <w:rFonts w:hint="eastAsia"/>
        </w:rPr>
      </w:pPr>
    </w:p>
    <w:p w14:paraId="4C646D7C">
      <w:pPr>
        <w:pStyle w:val="6"/>
      </w:pPr>
      <w:bookmarkStart w:id="82" w:name="_Toc7269"/>
      <w:r>
        <w:rPr>
          <w:rFonts w:ascii="微软雅黑" w:hAnsi="微软雅黑" w:eastAsia="微软雅黑"/>
          <w:color w:val="2E74B5"/>
          <w:sz w:val="26"/>
        </w:rPr>
        <w:t>4.1.2 stopScreenShare</w:t>
      </w:r>
      <w:bookmarkEnd w:id="82"/>
    </w:p>
    <w:p w14:paraId="730A4C9D">
      <w:pPr>
        <w:spacing w:before="40" w:after="40"/>
        <w:rPr>
          <w:rFonts w:hint="eastAsia"/>
          <w:i/>
        </w:rPr>
      </w:pPr>
      <w:r>
        <w:t>Stop screen sharing.</w:t>
      </w:r>
      <w:r>
        <w:rPr>
          <w:i/>
        </w:rPr>
        <w:t xml:space="preserve"> </w:t>
      </w:r>
    </w:p>
    <w:p w14:paraId="0277656E">
      <w:pPr>
        <w:spacing w:before="40" w:after="40"/>
        <w:rPr>
          <w:rFonts w:hint="eastAsia"/>
          <w:i/>
        </w:rPr>
      </w:pPr>
    </w:p>
    <w:p w14:paraId="70367265">
      <w:pPr>
        <w:spacing w:before="40" w:after="40"/>
        <w:rPr>
          <w:rFonts w:hint="eastAsia"/>
          <w:i/>
          <w:color w:val="666666"/>
        </w:rPr>
      </w:pPr>
      <w:r>
        <w:rPr>
          <w:rFonts w:hint="eastAsia"/>
          <w:i/>
          <w:color w:val="666666"/>
        </w:rPr>
        <w:t>Supported starting from JSSDK version 1.0.0</w:t>
      </w:r>
    </w:p>
    <w:p w14:paraId="73CF85A0">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51717686">
      <w:pPr>
        <w:spacing w:before="40" w:after="40"/>
        <w:rPr>
          <w:rFonts w:hint="eastAsia"/>
          <w:b/>
        </w:rPr>
      </w:pPr>
    </w:p>
    <w:p w14:paraId="24B71011">
      <w:pPr>
        <w:spacing w:before="40" w:after="40"/>
        <w:rPr>
          <w:rFonts w:hint="eastAsia"/>
        </w:rPr>
      </w:pPr>
      <w:r>
        <w:rPr>
          <w:b/>
        </w:rPr>
        <w:t>pluginName: screenSharePlugin</w:t>
      </w:r>
    </w:p>
    <w:p w14:paraId="1DF02FF3">
      <w:pPr>
        <w:spacing w:before="40" w:after="40"/>
        <w:rPr>
          <w:rFonts w:hint="eastAsia"/>
        </w:rPr>
      </w:pPr>
      <w:r>
        <w:rPr>
          <w:b/>
        </w:rPr>
        <w:t>actionName: stopScreenShare</w:t>
      </w:r>
    </w:p>
    <w:p w14:paraId="18BEA614">
      <w:pPr>
        <w:spacing w:before="40" w:after="40"/>
        <w:rPr>
          <w:rFonts w:hint="eastAsia"/>
          <w:b/>
          <w:lang w:eastAsia="zh-CN"/>
        </w:rPr>
      </w:pPr>
    </w:p>
    <w:p w14:paraId="7034956E">
      <w:pPr>
        <w:spacing w:before="40" w:after="40"/>
        <w:rPr>
          <w:rFonts w:hint="eastAsia"/>
        </w:rPr>
      </w:pPr>
      <w:r>
        <w:rPr>
          <w:b/>
        </w:rPr>
        <w:t>Request Parameters</w:t>
      </w:r>
    </w:p>
    <w:p w14:paraId="4EA3B262">
      <w:pPr>
        <w:spacing w:before="40" w:after="40"/>
        <w:rPr>
          <w:rFonts w:hint="eastAsia"/>
          <w:bCs/>
          <w:lang w:eastAsia="zh-CN"/>
        </w:rPr>
      </w:pPr>
      <w:r>
        <w:rPr>
          <w:rFonts w:hint="eastAsia"/>
          <w:bCs/>
          <w:lang w:eastAsia="zh-CN"/>
        </w:rPr>
        <w:t>None</w:t>
      </w:r>
    </w:p>
    <w:p w14:paraId="4B628232">
      <w:pPr>
        <w:spacing w:before="40" w:after="40"/>
        <w:rPr>
          <w:rFonts w:hint="eastAsia"/>
          <w:b/>
          <w:lang w:eastAsia="zh-CN"/>
        </w:rPr>
      </w:pPr>
    </w:p>
    <w:p w14:paraId="75077442">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5009B8F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3A040602">
            <w:pPr>
              <w:jc w:val="center"/>
              <w:rPr>
                <w:rFonts w:hint="eastAsia"/>
              </w:rPr>
            </w:pPr>
            <w:r>
              <w:rPr>
                <w:b/>
                <w:color w:val="FFFFFF"/>
              </w:rPr>
              <w:t>Parameter Name</w:t>
            </w:r>
          </w:p>
        </w:tc>
        <w:tc>
          <w:tcPr>
            <w:tcW w:w="2351" w:type="dxa"/>
            <w:shd w:val="clear" w:color="auto" w:fill="4472C4"/>
          </w:tcPr>
          <w:p w14:paraId="47674248">
            <w:pPr>
              <w:jc w:val="center"/>
              <w:rPr>
                <w:rFonts w:hint="eastAsia"/>
              </w:rPr>
            </w:pPr>
            <w:r>
              <w:rPr>
                <w:b/>
                <w:color w:val="FFFFFF"/>
              </w:rPr>
              <w:t>Required</w:t>
            </w:r>
          </w:p>
        </w:tc>
        <w:tc>
          <w:tcPr>
            <w:tcW w:w="2351" w:type="dxa"/>
            <w:shd w:val="clear" w:color="auto" w:fill="4472C4"/>
          </w:tcPr>
          <w:p w14:paraId="5F66AFE7">
            <w:pPr>
              <w:jc w:val="center"/>
              <w:rPr>
                <w:rFonts w:hint="eastAsia"/>
              </w:rPr>
            </w:pPr>
            <w:r>
              <w:rPr>
                <w:rFonts w:hint="eastAsia"/>
                <w:b/>
                <w:color w:val="FFFFFF"/>
              </w:rPr>
              <w:t>Type</w:t>
            </w:r>
          </w:p>
        </w:tc>
        <w:tc>
          <w:tcPr>
            <w:tcW w:w="2351" w:type="dxa"/>
            <w:shd w:val="clear" w:color="auto" w:fill="4472C4"/>
          </w:tcPr>
          <w:p w14:paraId="01771267">
            <w:pPr>
              <w:jc w:val="center"/>
              <w:rPr>
                <w:rFonts w:hint="eastAsia"/>
              </w:rPr>
            </w:pPr>
            <w:r>
              <w:rPr>
                <w:rFonts w:hint="eastAsia"/>
                <w:b/>
                <w:color w:val="FFFFFF"/>
                <w:lang w:eastAsia="zh-CN"/>
              </w:rPr>
              <w:t>Description</w:t>
            </w:r>
          </w:p>
        </w:tc>
      </w:tr>
      <w:tr w14:paraId="3ADB33F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0096A0C">
            <w:pPr>
              <w:rPr>
                <w:rFonts w:hint="eastAsia"/>
              </w:rPr>
            </w:pPr>
            <w:r>
              <w:rPr>
                <w:sz w:val="18"/>
              </w:rPr>
              <w:t>code</w:t>
            </w:r>
          </w:p>
        </w:tc>
        <w:tc>
          <w:tcPr>
            <w:tcW w:w="2351" w:type="dxa"/>
          </w:tcPr>
          <w:p w14:paraId="2436018A">
            <w:pPr>
              <w:rPr>
                <w:rFonts w:hint="eastAsia"/>
              </w:rPr>
            </w:pPr>
            <w:r>
              <w:rPr>
                <w:rFonts w:hint="eastAsia"/>
                <w:sz w:val="18"/>
              </w:rPr>
              <w:t>Yes</w:t>
            </w:r>
          </w:p>
        </w:tc>
        <w:tc>
          <w:tcPr>
            <w:tcW w:w="2351" w:type="dxa"/>
          </w:tcPr>
          <w:p w14:paraId="46E5C0EE">
            <w:pPr>
              <w:rPr>
                <w:rFonts w:hint="eastAsia"/>
              </w:rPr>
            </w:pPr>
            <w:r>
              <w:rPr>
                <w:sz w:val="18"/>
              </w:rPr>
              <w:t>number</w:t>
            </w:r>
          </w:p>
        </w:tc>
        <w:tc>
          <w:tcPr>
            <w:tcW w:w="2351" w:type="dxa"/>
          </w:tcPr>
          <w:p w14:paraId="77275455">
            <w:pPr>
              <w:rPr>
                <w:rFonts w:hint="eastAsia"/>
                <w:lang w:eastAsia="zh-CN"/>
              </w:rPr>
            </w:pPr>
            <w:r>
              <w:rPr>
                <w:sz w:val="18"/>
                <w:lang w:eastAsia="zh-CN"/>
              </w:rPr>
              <w:t>Response code: 1 success, 0 failure, -1 cancelled</w:t>
            </w:r>
          </w:p>
        </w:tc>
      </w:tr>
      <w:tr w14:paraId="7180F05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06658AF0">
            <w:pPr>
              <w:rPr>
                <w:rFonts w:hint="eastAsia"/>
              </w:rPr>
            </w:pPr>
            <w:r>
              <w:rPr>
                <w:sz w:val="18"/>
              </w:rPr>
              <w:t>message</w:t>
            </w:r>
          </w:p>
        </w:tc>
        <w:tc>
          <w:tcPr>
            <w:tcW w:w="2351" w:type="dxa"/>
            <w:shd w:val="clear" w:color="auto" w:fill="F2F2F2"/>
          </w:tcPr>
          <w:p w14:paraId="008FC480">
            <w:pPr>
              <w:rPr>
                <w:rFonts w:hint="eastAsia"/>
              </w:rPr>
            </w:pPr>
            <w:r>
              <w:rPr>
                <w:rFonts w:hint="eastAsia"/>
                <w:sz w:val="18"/>
              </w:rPr>
              <w:t>Yes</w:t>
            </w:r>
          </w:p>
        </w:tc>
        <w:tc>
          <w:tcPr>
            <w:tcW w:w="2351" w:type="dxa"/>
            <w:shd w:val="clear" w:color="auto" w:fill="F2F2F2"/>
          </w:tcPr>
          <w:p w14:paraId="26721587">
            <w:pPr>
              <w:rPr>
                <w:rFonts w:hint="eastAsia"/>
              </w:rPr>
            </w:pPr>
            <w:r>
              <w:rPr>
                <w:sz w:val="18"/>
              </w:rPr>
              <w:t>string</w:t>
            </w:r>
          </w:p>
        </w:tc>
        <w:tc>
          <w:tcPr>
            <w:tcW w:w="2351" w:type="dxa"/>
            <w:shd w:val="clear" w:color="auto" w:fill="F2F2F2"/>
          </w:tcPr>
          <w:p w14:paraId="01B0AA46">
            <w:pPr>
              <w:rPr>
                <w:rFonts w:hint="eastAsia"/>
              </w:rPr>
            </w:pPr>
            <w:r>
              <w:rPr>
                <w:sz w:val="18"/>
              </w:rPr>
              <w:t>Response message</w:t>
            </w:r>
          </w:p>
        </w:tc>
      </w:tr>
      <w:tr w14:paraId="0BC441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A90546A">
            <w:pPr>
              <w:rPr>
                <w:rFonts w:hint="eastAsia"/>
              </w:rPr>
            </w:pPr>
            <w:r>
              <w:rPr>
                <w:sz w:val="18"/>
              </w:rPr>
              <w:t>data</w:t>
            </w:r>
          </w:p>
        </w:tc>
        <w:tc>
          <w:tcPr>
            <w:tcW w:w="2351" w:type="dxa"/>
          </w:tcPr>
          <w:p w14:paraId="0E035EEC">
            <w:pPr>
              <w:rPr>
                <w:rFonts w:hint="eastAsia"/>
              </w:rPr>
            </w:pPr>
            <w:r>
              <w:rPr>
                <w:rFonts w:hint="eastAsia"/>
                <w:sz w:val="18"/>
              </w:rPr>
              <w:t>Yes</w:t>
            </w:r>
          </w:p>
        </w:tc>
        <w:tc>
          <w:tcPr>
            <w:tcW w:w="2351" w:type="dxa"/>
          </w:tcPr>
          <w:p w14:paraId="325D3351">
            <w:pPr>
              <w:rPr>
                <w:rFonts w:hint="eastAsia"/>
              </w:rPr>
            </w:pPr>
            <w:r>
              <w:rPr>
                <w:sz w:val="18"/>
              </w:rPr>
              <w:t>object</w:t>
            </w:r>
          </w:p>
        </w:tc>
        <w:tc>
          <w:tcPr>
            <w:tcW w:w="2351" w:type="dxa"/>
          </w:tcPr>
          <w:p w14:paraId="3C866B04">
            <w:pPr>
              <w:rPr>
                <w:rFonts w:hint="eastAsia"/>
              </w:rPr>
            </w:pPr>
            <w:r>
              <w:rPr>
                <w:sz w:val="18"/>
              </w:rPr>
              <w:t>Response data</w:t>
            </w:r>
          </w:p>
        </w:tc>
      </w:tr>
    </w:tbl>
    <w:p w14:paraId="0323351D">
      <w:pPr>
        <w:spacing w:after="40"/>
        <w:rPr>
          <w:rFonts w:hint="eastAsia"/>
        </w:rPr>
      </w:pPr>
    </w:p>
    <w:p w14:paraId="78B95C98">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7F71E3BC">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7A2222DC">
            <w:pPr>
              <w:spacing w:after="0" w:line="280" w:lineRule="exact"/>
              <w:rPr>
                <w:rFonts w:hint="eastAsia"/>
              </w:rPr>
            </w:pPr>
            <w:r>
              <w:rPr>
                <w:rFonts w:ascii="Consolas" w:hAnsi="Consolas" w:eastAsia="Consolas"/>
                <w:sz w:val="18"/>
              </w:rPr>
              <w:t>plugins.screenSharePlugin.stopScreenShare().then(data =&gt; {</w:t>
            </w:r>
          </w:p>
          <w:p w14:paraId="0AA05B92">
            <w:pPr>
              <w:spacing w:after="0" w:line="280" w:lineRule="exact"/>
              <w:rPr>
                <w:rFonts w:hint="eastAsia"/>
              </w:rPr>
            </w:pPr>
            <w:r>
              <w:rPr>
                <w:rFonts w:ascii="Consolas" w:hAnsi="Consolas" w:eastAsia="Consolas"/>
                <w:sz w:val="18"/>
              </w:rPr>
              <w:t xml:space="preserve">  if (data.code === 1) {</w:t>
            </w:r>
          </w:p>
          <w:p w14:paraId="44E59714">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36E1A618">
            <w:pPr>
              <w:spacing w:after="0" w:line="280" w:lineRule="exact"/>
              <w:rPr>
                <w:rFonts w:hint="eastAsia"/>
              </w:rPr>
            </w:pPr>
            <w:r>
              <w:rPr>
                <w:rFonts w:ascii="Consolas" w:hAnsi="Consolas" w:eastAsia="Consolas"/>
                <w:sz w:val="18"/>
              </w:rPr>
              <w:t xml:space="preserve">  }</w:t>
            </w:r>
          </w:p>
          <w:p w14:paraId="09ADB9AB">
            <w:pPr>
              <w:spacing w:after="0" w:line="280" w:lineRule="exact"/>
              <w:rPr>
                <w:rFonts w:hint="eastAsia"/>
              </w:rPr>
            </w:pPr>
            <w:r>
              <w:rPr>
                <w:rFonts w:ascii="Consolas" w:hAnsi="Consolas" w:eastAsia="Consolas"/>
                <w:sz w:val="18"/>
              </w:rPr>
              <w:t>}).catch(error =&gt; {</w:t>
            </w:r>
          </w:p>
          <w:p w14:paraId="68B88B84">
            <w:pPr>
              <w:spacing w:after="0" w:line="280" w:lineRule="exact"/>
              <w:rPr>
                <w:rFonts w:hint="eastAsia"/>
              </w:rPr>
            </w:pPr>
            <w:r>
              <w:rPr>
                <w:rFonts w:ascii="Consolas" w:hAnsi="Consolas" w:eastAsia="Consolas"/>
                <w:sz w:val="18"/>
              </w:rPr>
              <w:t xml:space="preserve">  console.log("error:", error);</w:t>
            </w:r>
          </w:p>
          <w:p w14:paraId="0ACD4237">
            <w:pPr>
              <w:spacing w:after="0" w:line="280" w:lineRule="exact"/>
              <w:rPr>
                <w:rFonts w:hint="eastAsia"/>
              </w:rPr>
            </w:pPr>
            <w:r>
              <w:rPr>
                <w:rFonts w:ascii="Consolas" w:hAnsi="Consolas" w:eastAsia="Consolas"/>
                <w:sz w:val="18"/>
              </w:rPr>
              <w:t>});</w:t>
            </w:r>
          </w:p>
        </w:tc>
      </w:tr>
    </w:tbl>
    <w:p w14:paraId="4F3AA67F">
      <w:pPr>
        <w:spacing w:after="40"/>
        <w:rPr>
          <w:rFonts w:hint="eastAsia"/>
        </w:rPr>
      </w:pPr>
    </w:p>
    <w:p w14:paraId="18123214">
      <w:pPr>
        <w:pStyle w:val="6"/>
      </w:pPr>
      <w:bookmarkStart w:id="83" w:name="_Toc20678"/>
      <w:r>
        <w:rPr>
          <w:rFonts w:ascii="微软雅黑" w:hAnsi="微软雅黑" w:eastAsia="微软雅黑"/>
          <w:color w:val="2E74B5"/>
          <w:sz w:val="26"/>
        </w:rPr>
        <w:t>4.1.3 requestScreenShareAbility</w:t>
      </w:r>
      <w:bookmarkEnd w:id="83"/>
    </w:p>
    <w:p w14:paraId="5EF13829">
      <w:pPr>
        <w:spacing w:before="40" w:after="40"/>
        <w:rPr>
          <w:rFonts w:hint="eastAsia"/>
          <w:i/>
        </w:rPr>
      </w:pPr>
      <w:r>
        <w:t>Request screen</w:t>
      </w:r>
      <w:r>
        <w:noBreakHyphen/>
      </w:r>
      <w:r>
        <w:t>sharing capability.</w:t>
      </w:r>
      <w:r>
        <w:rPr>
          <w:i/>
        </w:rPr>
        <w:t xml:space="preserve"> </w:t>
      </w:r>
    </w:p>
    <w:p w14:paraId="3162A3B7">
      <w:pPr>
        <w:spacing w:before="40" w:after="40"/>
        <w:rPr>
          <w:rFonts w:hint="eastAsia"/>
          <w:i/>
        </w:rPr>
      </w:pPr>
    </w:p>
    <w:p w14:paraId="204CC147">
      <w:pPr>
        <w:spacing w:before="40" w:after="40"/>
        <w:rPr>
          <w:rFonts w:hint="eastAsia"/>
          <w:i/>
          <w:color w:val="666666"/>
        </w:rPr>
      </w:pPr>
      <w:r>
        <w:rPr>
          <w:rFonts w:hint="eastAsia"/>
          <w:i/>
          <w:color w:val="666666"/>
        </w:rPr>
        <w:t>Supported starting from JSSDK version 1.0.0</w:t>
      </w:r>
    </w:p>
    <w:p w14:paraId="3B9F8F9E">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24A6157A">
      <w:pPr>
        <w:spacing w:before="40" w:after="40"/>
        <w:rPr>
          <w:rFonts w:hint="eastAsia"/>
          <w:b/>
        </w:rPr>
      </w:pPr>
    </w:p>
    <w:p w14:paraId="3E529E22">
      <w:pPr>
        <w:spacing w:before="40" w:after="40"/>
        <w:rPr>
          <w:rFonts w:hint="eastAsia"/>
        </w:rPr>
      </w:pPr>
      <w:r>
        <w:rPr>
          <w:b/>
        </w:rPr>
        <w:t>pluginName: screenSharePlugin</w:t>
      </w:r>
    </w:p>
    <w:p w14:paraId="028948D6">
      <w:pPr>
        <w:spacing w:before="40" w:after="40"/>
        <w:rPr>
          <w:rFonts w:hint="eastAsia"/>
        </w:rPr>
      </w:pPr>
      <w:r>
        <w:rPr>
          <w:b/>
        </w:rPr>
        <w:t>actionName: requestScreenShareAbility</w:t>
      </w:r>
    </w:p>
    <w:p w14:paraId="219E015B">
      <w:pPr>
        <w:spacing w:before="40" w:after="40"/>
        <w:rPr>
          <w:rFonts w:hint="eastAsia"/>
          <w:b/>
          <w:lang w:eastAsia="zh-CN"/>
        </w:rPr>
      </w:pPr>
    </w:p>
    <w:p w14:paraId="261B0810">
      <w:pPr>
        <w:spacing w:before="40" w:after="40"/>
        <w:rPr>
          <w:rFonts w:hint="eastAsia"/>
          <w:b/>
        </w:rPr>
      </w:pPr>
      <w:r>
        <w:rPr>
          <w:b/>
        </w:rPr>
        <w:t xml:space="preserve">Request Parameters </w:t>
      </w:r>
    </w:p>
    <w:p w14:paraId="28C3E84A">
      <w:pPr>
        <w:spacing w:before="40" w:after="40"/>
        <w:rPr>
          <w:rFonts w:hint="eastAsia"/>
          <w:bCs/>
          <w:lang w:eastAsia="zh-CN"/>
        </w:rPr>
      </w:pPr>
      <w:r>
        <w:rPr>
          <w:rFonts w:hint="eastAsia"/>
          <w:bCs/>
          <w:lang w:eastAsia="zh-CN"/>
        </w:rPr>
        <w:t>None</w:t>
      </w:r>
    </w:p>
    <w:p w14:paraId="39078BBF">
      <w:pPr>
        <w:spacing w:before="40" w:after="40"/>
        <w:rPr>
          <w:rFonts w:hint="eastAsia"/>
          <w:b/>
          <w:lang w:eastAsia="zh-CN"/>
        </w:rPr>
      </w:pPr>
    </w:p>
    <w:p w14:paraId="080919FF">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511BCAF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6037075A">
            <w:pPr>
              <w:jc w:val="center"/>
              <w:rPr>
                <w:rFonts w:hint="eastAsia"/>
              </w:rPr>
            </w:pPr>
            <w:r>
              <w:rPr>
                <w:b/>
                <w:color w:val="FFFFFF"/>
              </w:rPr>
              <w:t>Parameter Name</w:t>
            </w:r>
          </w:p>
        </w:tc>
        <w:tc>
          <w:tcPr>
            <w:tcW w:w="2351" w:type="dxa"/>
            <w:shd w:val="clear" w:color="auto" w:fill="4472C4"/>
          </w:tcPr>
          <w:p w14:paraId="3A21FEFB">
            <w:pPr>
              <w:jc w:val="center"/>
              <w:rPr>
                <w:rFonts w:hint="eastAsia"/>
              </w:rPr>
            </w:pPr>
            <w:r>
              <w:rPr>
                <w:b/>
                <w:color w:val="FFFFFF"/>
              </w:rPr>
              <w:t>Required</w:t>
            </w:r>
          </w:p>
        </w:tc>
        <w:tc>
          <w:tcPr>
            <w:tcW w:w="2351" w:type="dxa"/>
            <w:shd w:val="clear" w:color="auto" w:fill="4472C4"/>
          </w:tcPr>
          <w:p w14:paraId="453FC39E">
            <w:pPr>
              <w:jc w:val="center"/>
              <w:rPr>
                <w:rFonts w:hint="eastAsia"/>
              </w:rPr>
            </w:pPr>
            <w:r>
              <w:rPr>
                <w:rFonts w:hint="eastAsia"/>
                <w:b/>
                <w:color w:val="FFFFFF"/>
              </w:rPr>
              <w:t>Type</w:t>
            </w:r>
          </w:p>
        </w:tc>
        <w:tc>
          <w:tcPr>
            <w:tcW w:w="2351" w:type="dxa"/>
            <w:shd w:val="clear" w:color="auto" w:fill="4472C4"/>
          </w:tcPr>
          <w:p w14:paraId="3A405579">
            <w:pPr>
              <w:jc w:val="center"/>
              <w:rPr>
                <w:rFonts w:hint="eastAsia"/>
              </w:rPr>
            </w:pPr>
            <w:r>
              <w:rPr>
                <w:rFonts w:hint="eastAsia"/>
                <w:b/>
                <w:color w:val="FFFFFF"/>
                <w:lang w:eastAsia="zh-CN"/>
              </w:rPr>
              <w:t>Description</w:t>
            </w:r>
          </w:p>
        </w:tc>
      </w:tr>
      <w:tr w14:paraId="79E2FA2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32462E90">
            <w:pPr>
              <w:rPr>
                <w:rFonts w:hint="eastAsia"/>
              </w:rPr>
            </w:pPr>
            <w:r>
              <w:rPr>
                <w:sz w:val="18"/>
              </w:rPr>
              <w:t>code</w:t>
            </w:r>
          </w:p>
        </w:tc>
        <w:tc>
          <w:tcPr>
            <w:tcW w:w="2351" w:type="dxa"/>
          </w:tcPr>
          <w:p w14:paraId="49751311">
            <w:pPr>
              <w:rPr>
                <w:rFonts w:hint="eastAsia"/>
              </w:rPr>
            </w:pPr>
            <w:r>
              <w:rPr>
                <w:rFonts w:hint="eastAsia"/>
                <w:sz w:val="18"/>
              </w:rPr>
              <w:t>Yes</w:t>
            </w:r>
          </w:p>
        </w:tc>
        <w:tc>
          <w:tcPr>
            <w:tcW w:w="2351" w:type="dxa"/>
          </w:tcPr>
          <w:p w14:paraId="2B695B54">
            <w:pPr>
              <w:rPr>
                <w:rFonts w:hint="eastAsia"/>
              </w:rPr>
            </w:pPr>
            <w:r>
              <w:rPr>
                <w:sz w:val="18"/>
              </w:rPr>
              <w:t>number</w:t>
            </w:r>
          </w:p>
        </w:tc>
        <w:tc>
          <w:tcPr>
            <w:tcW w:w="2351" w:type="dxa"/>
          </w:tcPr>
          <w:p w14:paraId="03E16B6D">
            <w:pPr>
              <w:rPr>
                <w:rFonts w:hint="eastAsia"/>
                <w:lang w:eastAsia="zh-CN"/>
              </w:rPr>
            </w:pPr>
            <w:r>
              <w:rPr>
                <w:sz w:val="18"/>
                <w:lang w:eastAsia="zh-CN"/>
              </w:rPr>
              <w:t>Response code: 1 success, 0 failure, -1 cancelled</w:t>
            </w:r>
          </w:p>
        </w:tc>
      </w:tr>
      <w:tr w14:paraId="12560F4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13A2B369">
            <w:pPr>
              <w:rPr>
                <w:rFonts w:hint="eastAsia"/>
              </w:rPr>
            </w:pPr>
            <w:r>
              <w:rPr>
                <w:sz w:val="18"/>
              </w:rPr>
              <w:t>message</w:t>
            </w:r>
          </w:p>
        </w:tc>
        <w:tc>
          <w:tcPr>
            <w:tcW w:w="2351" w:type="dxa"/>
            <w:shd w:val="clear" w:color="auto" w:fill="F2F2F2"/>
          </w:tcPr>
          <w:p w14:paraId="63C97A84">
            <w:pPr>
              <w:rPr>
                <w:rFonts w:hint="eastAsia"/>
              </w:rPr>
            </w:pPr>
            <w:r>
              <w:rPr>
                <w:rFonts w:hint="eastAsia"/>
                <w:sz w:val="18"/>
              </w:rPr>
              <w:t>Yes</w:t>
            </w:r>
          </w:p>
        </w:tc>
        <w:tc>
          <w:tcPr>
            <w:tcW w:w="2351" w:type="dxa"/>
            <w:shd w:val="clear" w:color="auto" w:fill="F2F2F2"/>
          </w:tcPr>
          <w:p w14:paraId="436DFCB5">
            <w:pPr>
              <w:rPr>
                <w:rFonts w:hint="eastAsia"/>
              </w:rPr>
            </w:pPr>
            <w:r>
              <w:rPr>
                <w:sz w:val="18"/>
              </w:rPr>
              <w:t>string</w:t>
            </w:r>
          </w:p>
        </w:tc>
        <w:tc>
          <w:tcPr>
            <w:tcW w:w="2351" w:type="dxa"/>
            <w:shd w:val="clear" w:color="auto" w:fill="F2F2F2"/>
          </w:tcPr>
          <w:p w14:paraId="6D849507">
            <w:pPr>
              <w:rPr>
                <w:rFonts w:hint="eastAsia"/>
              </w:rPr>
            </w:pPr>
            <w:r>
              <w:rPr>
                <w:sz w:val="18"/>
              </w:rPr>
              <w:t>Response message</w:t>
            </w:r>
          </w:p>
        </w:tc>
      </w:tr>
      <w:tr w14:paraId="1CFA33E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A93DEB3">
            <w:pPr>
              <w:rPr>
                <w:rFonts w:hint="eastAsia"/>
              </w:rPr>
            </w:pPr>
            <w:r>
              <w:rPr>
                <w:sz w:val="18"/>
              </w:rPr>
              <w:t>data.result</w:t>
            </w:r>
          </w:p>
        </w:tc>
        <w:tc>
          <w:tcPr>
            <w:tcW w:w="2351" w:type="dxa"/>
          </w:tcPr>
          <w:p w14:paraId="65D32156">
            <w:pPr>
              <w:rPr>
                <w:rFonts w:hint="eastAsia"/>
              </w:rPr>
            </w:pPr>
            <w:r>
              <w:rPr>
                <w:rFonts w:hint="eastAsia"/>
                <w:sz w:val="18"/>
              </w:rPr>
              <w:t>Yes</w:t>
            </w:r>
          </w:p>
        </w:tc>
        <w:tc>
          <w:tcPr>
            <w:tcW w:w="2351" w:type="dxa"/>
          </w:tcPr>
          <w:p w14:paraId="6FB2D5CD">
            <w:pPr>
              <w:rPr>
                <w:rFonts w:hint="eastAsia"/>
              </w:rPr>
            </w:pPr>
            <w:r>
              <w:rPr>
                <w:sz w:val="18"/>
              </w:rPr>
              <w:t>string</w:t>
            </w:r>
          </w:p>
        </w:tc>
        <w:tc>
          <w:tcPr>
            <w:tcW w:w="2351" w:type="dxa"/>
          </w:tcPr>
          <w:p w14:paraId="3AC11973">
            <w:pPr>
              <w:rPr>
                <w:rFonts w:hint="eastAsia"/>
              </w:rPr>
            </w:pPr>
            <w:r>
              <w:rPr>
                <w:sz w:val="18"/>
              </w:rPr>
              <w:t>Request result</w:t>
            </w:r>
          </w:p>
        </w:tc>
      </w:tr>
    </w:tbl>
    <w:p w14:paraId="45A63109">
      <w:pPr>
        <w:spacing w:after="40"/>
        <w:rPr>
          <w:rFonts w:hint="eastAsia"/>
        </w:rPr>
      </w:pPr>
    </w:p>
    <w:p w14:paraId="79939908">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290E8934">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798C59D3">
            <w:pPr>
              <w:spacing w:after="0" w:line="280" w:lineRule="exact"/>
              <w:rPr>
                <w:rFonts w:hint="eastAsia"/>
              </w:rPr>
            </w:pPr>
            <w:r>
              <w:rPr>
                <w:rFonts w:ascii="Consolas" w:hAnsi="Consolas" w:eastAsia="Consolas"/>
                <w:sz w:val="18"/>
              </w:rPr>
              <w:t>plugins.screenSharePlugin.requestScreenShareAbility().then(data =&gt; {</w:t>
            </w:r>
          </w:p>
          <w:p w14:paraId="185EFD73">
            <w:pPr>
              <w:spacing w:after="0" w:line="280" w:lineRule="exact"/>
              <w:rPr>
                <w:rFonts w:hint="eastAsia"/>
              </w:rPr>
            </w:pPr>
            <w:r>
              <w:rPr>
                <w:rFonts w:ascii="Consolas" w:hAnsi="Consolas" w:eastAsia="Consolas"/>
                <w:sz w:val="18"/>
              </w:rPr>
              <w:t xml:space="preserve">  if (data.code === 1) {</w:t>
            </w:r>
          </w:p>
          <w:p w14:paraId="0F2DD9C1">
            <w:pPr>
              <w:spacing w:after="0" w:line="280" w:lineRule="exact"/>
              <w:rPr>
                <w:rFonts w:hint="eastAsia"/>
              </w:rPr>
            </w:pPr>
            <w:r>
              <w:rPr>
                <w:rFonts w:ascii="Consolas" w:hAnsi="Consolas" w:eastAsia="Consolas"/>
                <w:sz w:val="18"/>
              </w:rPr>
              <w:t xml:space="preserve">    console.log("result:", data.data.result);</w:t>
            </w:r>
          </w:p>
          <w:p w14:paraId="6D0784B2">
            <w:pPr>
              <w:spacing w:after="0" w:line="280" w:lineRule="exact"/>
              <w:rPr>
                <w:rFonts w:hint="eastAsia"/>
              </w:rPr>
            </w:pPr>
            <w:r>
              <w:rPr>
                <w:rFonts w:ascii="Consolas" w:hAnsi="Consolas" w:eastAsia="Consolas"/>
                <w:sz w:val="18"/>
              </w:rPr>
              <w:t xml:space="preserve">  }</w:t>
            </w:r>
          </w:p>
          <w:p w14:paraId="547A9AB9">
            <w:pPr>
              <w:spacing w:after="0" w:line="280" w:lineRule="exact"/>
              <w:rPr>
                <w:rFonts w:hint="eastAsia"/>
              </w:rPr>
            </w:pPr>
            <w:r>
              <w:rPr>
                <w:rFonts w:ascii="Consolas" w:hAnsi="Consolas" w:eastAsia="Consolas"/>
                <w:sz w:val="18"/>
              </w:rPr>
              <w:t>}).catch(error =&gt; {</w:t>
            </w:r>
          </w:p>
          <w:p w14:paraId="7E8E80FF">
            <w:pPr>
              <w:spacing w:after="0" w:line="280" w:lineRule="exact"/>
              <w:rPr>
                <w:rFonts w:hint="eastAsia"/>
              </w:rPr>
            </w:pPr>
            <w:r>
              <w:rPr>
                <w:rFonts w:ascii="Consolas" w:hAnsi="Consolas" w:eastAsia="Consolas"/>
                <w:sz w:val="18"/>
              </w:rPr>
              <w:t xml:space="preserve">  console.log("error:", error);</w:t>
            </w:r>
          </w:p>
          <w:p w14:paraId="3BF7B604">
            <w:pPr>
              <w:spacing w:after="0" w:line="280" w:lineRule="exact"/>
              <w:rPr>
                <w:rFonts w:hint="eastAsia"/>
              </w:rPr>
            </w:pPr>
            <w:r>
              <w:rPr>
                <w:rFonts w:ascii="Consolas" w:hAnsi="Consolas" w:eastAsia="Consolas"/>
                <w:sz w:val="18"/>
              </w:rPr>
              <w:t>});</w:t>
            </w:r>
          </w:p>
        </w:tc>
      </w:tr>
    </w:tbl>
    <w:p w14:paraId="2DB249E3">
      <w:pPr>
        <w:spacing w:after="40"/>
        <w:rPr>
          <w:rFonts w:hint="eastAsia"/>
        </w:rPr>
      </w:pPr>
    </w:p>
    <w:p w14:paraId="2BC95392">
      <w:pPr>
        <w:pStyle w:val="6"/>
      </w:pPr>
      <w:bookmarkStart w:id="84" w:name="_Toc26102"/>
      <w:r>
        <w:rPr>
          <w:rFonts w:ascii="微软雅黑" w:hAnsi="微软雅黑" w:eastAsia="微软雅黑"/>
          <w:color w:val="2E74B5"/>
          <w:sz w:val="26"/>
        </w:rPr>
        <w:t>4.1.4 openSketchBoard</w:t>
      </w:r>
      <w:bookmarkEnd w:id="84"/>
    </w:p>
    <w:p w14:paraId="2F8C6831">
      <w:pPr>
        <w:spacing w:before="40" w:after="40"/>
        <w:rPr>
          <w:rFonts w:hint="eastAsia"/>
        </w:rPr>
      </w:pPr>
      <w:r>
        <w:t>Open sketchboard.</w:t>
      </w:r>
    </w:p>
    <w:p w14:paraId="077072A0">
      <w:pPr>
        <w:spacing w:before="40" w:after="40"/>
        <w:rPr>
          <w:rFonts w:hint="eastAsia"/>
        </w:rPr>
      </w:pPr>
    </w:p>
    <w:p w14:paraId="58DCFCB5">
      <w:pPr>
        <w:spacing w:before="40" w:after="40"/>
        <w:rPr>
          <w:rFonts w:hint="eastAsia"/>
          <w:i/>
          <w:color w:val="666666"/>
        </w:rPr>
      </w:pPr>
      <w:r>
        <w:rPr>
          <w:rFonts w:hint="eastAsia"/>
          <w:i/>
          <w:color w:val="666666"/>
        </w:rPr>
        <w:t>Supported starting from JSSDK version 1.0.0</w:t>
      </w:r>
    </w:p>
    <w:p w14:paraId="30D79E9F">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5095B7C4">
      <w:pPr>
        <w:spacing w:before="40" w:after="40"/>
        <w:rPr>
          <w:rFonts w:hint="eastAsia"/>
          <w:b/>
        </w:rPr>
      </w:pPr>
    </w:p>
    <w:p w14:paraId="578217E3">
      <w:pPr>
        <w:spacing w:before="40" w:after="40"/>
        <w:rPr>
          <w:rFonts w:hint="eastAsia"/>
        </w:rPr>
      </w:pPr>
      <w:r>
        <w:rPr>
          <w:b/>
        </w:rPr>
        <w:t>pluginName: screenSharePlugin</w:t>
      </w:r>
    </w:p>
    <w:p w14:paraId="34DB49DD">
      <w:pPr>
        <w:spacing w:before="40" w:after="40"/>
        <w:rPr>
          <w:rFonts w:hint="eastAsia"/>
        </w:rPr>
      </w:pPr>
      <w:r>
        <w:rPr>
          <w:b/>
        </w:rPr>
        <w:t>actionName: openSketchBoard</w:t>
      </w:r>
    </w:p>
    <w:p w14:paraId="15C4CD30">
      <w:pPr>
        <w:spacing w:before="40" w:after="40"/>
        <w:rPr>
          <w:rFonts w:hint="eastAsia"/>
          <w:b/>
          <w:lang w:eastAsia="zh-CN"/>
        </w:rPr>
      </w:pPr>
    </w:p>
    <w:p w14:paraId="349A3B4B">
      <w:pPr>
        <w:spacing w:before="40" w:after="40"/>
        <w:rPr>
          <w:rFonts w:hint="eastAsia"/>
          <w:b/>
        </w:rPr>
      </w:pPr>
      <w:r>
        <w:rPr>
          <w:b/>
        </w:rPr>
        <w:t xml:space="preserve">Request Parameters </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223AE30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293E8AF4">
            <w:pPr>
              <w:jc w:val="center"/>
              <w:rPr>
                <w:rFonts w:hint="eastAsia"/>
              </w:rPr>
            </w:pPr>
            <w:r>
              <w:rPr>
                <w:b/>
                <w:color w:val="FFFFFF"/>
              </w:rPr>
              <w:t>Parameter Name</w:t>
            </w:r>
          </w:p>
        </w:tc>
        <w:tc>
          <w:tcPr>
            <w:tcW w:w="2351" w:type="dxa"/>
            <w:shd w:val="clear" w:color="auto" w:fill="4472C4"/>
          </w:tcPr>
          <w:p w14:paraId="5F6586EF">
            <w:pPr>
              <w:jc w:val="center"/>
              <w:rPr>
                <w:rFonts w:hint="eastAsia"/>
              </w:rPr>
            </w:pPr>
            <w:r>
              <w:rPr>
                <w:b/>
                <w:color w:val="FFFFFF"/>
              </w:rPr>
              <w:t>Required</w:t>
            </w:r>
          </w:p>
        </w:tc>
        <w:tc>
          <w:tcPr>
            <w:tcW w:w="2351" w:type="dxa"/>
            <w:shd w:val="clear" w:color="auto" w:fill="4472C4"/>
          </w:tcPr>
          <w:p w14:paraId="54F665ED">
            <w:pPr>
              <w:jc w:val="center"/>
              <w:rPr>
                <w:rFonts w:hint="eastAsia"/>
              </w:rPr>
            </w:pPr>
            <w:r>
              <w:rPr>
                <w:rFonts w:hint="eastAsia"/>
                <w:b/>
                <w:color w:val="FFFFFF"/>
              </w:rPr>
              <w:t>Type</w:t>
            </w:r>
          </w:p>
        </w:tc>
        <w:tc>
          <w:tcPr>
            <w:tcW w:w="2351" w:type="dxa"/>
            <w:shd w:val="clear" w:color="auto" w:fill="4472C4"/>
          </w:tcPr>
          <w:p w14:paraId="0BB10C8B">
            <w:pPr>
              <w:jc w:val="center"/>
              <w:rPr>
                <w:rFonts w:hint="eastAsia"/>
              </w:rPr>
            </w:pPr>
            <w:r>
              <w:rPr>
                <w:rFonts w:hint="eastAsia"/>
                <w:b/>
                <w:color w:val="FFFFFF"/>
                <w:lang w:eastAsia="zh-CN"/>
              </w:rPr>
              <w:t>Description</w:t>
            </w:r>
          </w:p>
        </w:tc>
      </w:tr>
      <w:tr w14:paraId="4C5878E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8233ACF">
            <w:pPr>
              <w:rPr>
                <w:rFonts w:hint="eastAsia"/>
              </w:rPr>
            </w:pPr>
            <w:r>
              <w:rPr>
                <w:sz w:val="18"/>
              </w:rPr>
              <w:t>paintColor</w:t>
            </w:r>
          </w:p>
        </w:tc>
        <w:tc>
          <w:tcPr>
            <w:tcW w:w="2351" w:type="dxa"/>
          </w:tcPr>
          <w:p w14:paraId="0A93FFCD">
            <w:pPr>
              <w:rPr>
                <w:rFonts w:hint="eastAsia"/>
                <w:lang w:eastAsia="zh-CN"/>
              </w:rPr>
            </w:pPr>
            <w:r>
              <w:rPr>
                <w:rFonts w:hint="eastAsia"/>
                <w:sz w:val="18"/>
                <w:lang w:eastAsia="zh-CN"/>
              </w:rPr>
              <w:t>No</w:t>
            </w:r>
          </w:p>
        </w:tc>
        <w:tc>
          <w:tcPr>
            <w:tcW w:w="2351" w:type="dxa"/>
          </w:tcPr>
          <w:p w14:paraId="6AC924D3">
            <w:pPr>
              <w:rPr>
                <w:rFonts w:hint="eastAsia"/>
              </w:rPr>
            </w:pPr>
            <w:r>
              <w:rPr>
                <w:sz w:val="18"/>
              </w:rPr>
              <w:t>string</w:t>
            </w:r>
          </w:p>
        </w:tc>
        <w:tc>
          <w:tcPr>
            <w:tcW w:w="2351" w:type="dxa"/>
          </w:tcPr>
          <w:p w14:paraId="4196AC30">
            <w:pPr>
              <w:rPr>
                <w:rFonts w:hint="eastAsia"/>
                <w:lang w:eastAsia="zh-CN"/>
              </w:rPr>
            </w:pPr>
            <w:r>
              <w:rPr>
                <w:sz w:val="18"/>
                <w:lang w:eastAsia="zh-CN"/>
              </w:rPr>
              <w:t>Brush color; default "#ffff4444"</w:t>
            </w:r>
          </w:p>
        </w:tc>
      </w:tr>
      <w:tr w14:paraId="297F919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7922994B">
            <w:pPr>
              <w:rPr>
                <w:rFonts w:hint="eastAsia"/>
              </w:rPr>
            </w:pPr>
            <w:r>
              <w:rPr>
                <w:sz w:val="18"/>
              </w:rPr>
              <w:t>paintWidth</w:t>
            </w:r>
          </w:p>
        </w:tc>
        <w:tc>
          <w:tcPr>
            <w:tcW w:w="2351" w:type="dxa"/>
            <w:shd w:val="clear" w:color="auto" w:fill="F2F2F2"/>
          </w:tcPr>
          <w:p w14:paraId="3F5FC39D">
            <w:pPr>
              <w:rPr>
                <w:rFonts w:hint="eastAsia"/>
              </w:rPr>
            </w:pPr>
            <w:r>
              <w:rPr>
                <w:rFonts w:hint="eastAsia"/>
                <w:sz w:val="18"/>
                <w:lang w:eastAsia="zh-CN"/>
              </w:rPr>
              <w:t>No</w:t>
            </w:r>
          </w:p>
        </w:tc>
        <w:tc>
          <w:tcPr>
            <w:tcW w:w="2351" w:type="dxa"/>
            <w:shd w:val="clear" w:color="auto" w:fill="F2F2F2"/>
          </w:tcPr>
          <w:p w14:paraId="57E03121">
            <w:pPr>
              <w:rPr>
                <w:rFonts w:hint="eastAsia"/>
              </w:rPr>
            </w:pPr>
            <w:r>
              <w:rPr>
                <w:sz w:val="18"/>
              </w:rPr>
              <w:t>string</w:t>
            </w:r>
          </w:p>
        </w:tc>
        <w:tc>
          <w:tcPr>
            <w:tcW w:w="2351" w:type="dxa"/>
            <w:shd w:val="clear" w:color="auto" w:fill="F2F2F2"/>
          </w:tcPr>
          <w:p w14:paraId="4EC9A9B0">
            <w:pPr>
              <w:rPr>
                <w:rFonts w:hint="eastAsia"/>
              </w:rPr>
            </w:pPr>
            <w:r>
              <w:rPr>
                <w:sz w:val="18"/>
              </w:rPr>
              <w:t>Brush width; default "8.0"</w:t>
            </w:r>
          </w:p>
        </w:tc>
      </w:tr>
    </w:tbl>
    <w:p w14:paraId="1E0120BB">
      <w:pPr>
        <w:spacing w:after="40"/>
        <w:rPr>
          <w:rFonts w:hint="eastAsia"/>
        </w:rPr>
      </w:pPr>
    </w:p>
    <w:p w14:paraId="4E8C6BF2">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4B20BA4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4744A9CD">
            <w:pPr>
              <w:jc w:val="center"/>
              <w:rPr>
                <w:rFonts w:hint="eastAsia"/>
              </w:rPr>
            </w:pPr>
            <w:r>
              <w:rPr>
                <w:b/>
                <w:color w:val="FFFFFF"/>
              </w:rPr>
              <w:t>Parameter Name</w:t>
            </w:r>
          </w:p>
        </w:tc>
        <w:tc>
          <w:tcPr>
            <w:tcW w:w="2351" w:type="dxa"/>
            <w:shd w:val="clear" w:color="auto" w:fill="4472C4"/>
          </w:tcPr>
          <w:p w14:paraId="3032EF39">
            <w:pPr>
              <w:jc w:val="center"/>
              <w:rPr>
                <w:rFonts w:hint="eastAsia"/>
              </w:rPr>
            </w:pPr>
            <w:r>
              <w:rPr>
                <w:b/>
                <w:color w:val="FFFFFF"/>
              </w:rPr>
              <w:t>Required</w:t>
            </w:r>
          </w:p>
        </w:tc>
        <w:tc>
          <w:tcPr>
            <w:tcW w:w="2351" w:type="dxa"/>
            <w:shd w:val="clear" w:color="auto" w:fill="4472C4"/>
          </w:tcPr>
          <w:p w14:paraId="2D1017B4">
            <w:pPr>
              <w:jc w:val="center"/>
              <w:rPr>
                <w:rFonts w:hint="eastAsia"/>
              </w:rPr>
            </w:pPr>
            <w:r>
              <w:rPr>
                <w:rFonts w:hint="eastAsia"/>
                <w:b/>
                <w:color w:val="FFFFFF"/>
              </w:rPr>
              <w:t>Type</w:t>
            </w:r>
          </w:p>
        </w:tc>
        <w:tc>
          <w:tcPr>
            <w:tcW w:w="2351" w:type="dxa"/>
            <w:shd w:val="clear" w:color="auto" w:fill="4472C4"/>
          </w:tcPr>
          <w:p w14:paraId="5D6A1E7E">
            <w:pPr>
              <w:jc w:val="center"/>
              <w:rPr>
                <w:rFonts w:hint="eastAsia"/>
              </w:rPr>
            </w:pPr>
            <w:r>
              <w:rPr>
                <w:rFonts w:hint="eastAsia"/>
                <w:b/>
                <w:color w:val="FFFFFF"/>
                <w:lang w:eastAsia="zh-CN"/>
              </w:rPr>
              <w:t>Description</w:t>
            </w:r>
          </w:p>
        </w:tc>
      </w:tr>
      <w:tr w14:paraId="2262DB9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1968B29">
            <w:pPr>
              <w:rPr>
                <w:rFonts w:hint="eastAsia"/>
              </w:rPr>
            </w:pPr>
            <w:r>
              <w:rPr>
                <w:sz w:val="18"/>
              </w:rPr>
              <w:t>code</w:t>
            </w:r>
          </w:p>
        </w:tc>
        <w:tc>
          <w:tcPr>
            <w:tcW w:w="2351" w:type="dxa"/>
          </w:tcPr>
          <w:p w14:paraId="4765702C">
            <w:pPr>
              <w:rPr>
                <w:rFonts w:hint="eastAsia"/>
              </w:rPr>
            </w:pPr>
            <w:r>
              <w:rPr>
                <w:rFonts w:hint="eastAsia"/>
                <w:sz w:val="18"/>
              </w:rPr>
              <w:t>Yes</w:t>
            </w:r>
          </w:p>
        </w:tc>
        <w:tc>
          <w:tcPr>
            <w:tcW w:w="2351" w:type="dxa"/>
          </w:tcPr>
          <w:p w14:paraId="198D1E61">
            <w:pPr>
              <w:rPr>
                <w:rFonts w:hint="eastAsia"/>
              </w:rPr>
            </w:pPr>
            <w:r>
              <w:rPr>
                <w:sz w:val="18"/>
              </w:rPr>
              <w:t>number</w:t>
            </w:r>
          </w:p>
        </w:tc>
        <w:tc>
          <w:tcPr>
            <w:tcW w:w="2351" w:type="dxa"/>
          </w:tcPr>
          <w:p w14:paraId="55D33346">
            <w:pPr>
              <w:rPr>
                <w:rFonts w:hint="eastAsia"/>
                <w:lang w:eastAsia="zh-CN"/>
              </w:rPr>
            </w:pPr>
            <w:r>
              <w:rPr>
                <w:sz w:val="18"/>
                <w:lang w:eastAsia="zh-CN"/>
              </w:rPr>
              <w:t>Response code: 1 success, 0 failure, -1 cancelled</w:t>
            </w:r>
          </w:p>
        </w:tc>
      </w:tr>
      <w:tr w14:paraId="37A30CA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458E5365">
            <w:pPr>
              <w:rPr>
                <w:rFonts w:hint="eastAsia"/>
              </w:rPr>
            </w:pPr>
            <w:r>
              <w:rPr>
                <w:sz w:val="18"/>
              </w:rPr>
              <w:t>message</w:t>
            </w:r>
          </w:p>
        </w:tc>
        <w:tc>
          <w:tcPr>
            <w:tcW w:w="2351" w:type="dxa"/>
            <w:shd w:val="clear" w:color="auto" w:fill="F2F2F2"/>
          </w:tcPr>
          <w:p w14:paraId="00221DFD">
            <w:pPr>
              <w:rPr>
                <w:rFonts w:hint="eastAsia"/>
              </w:rPr>
            </w:pPr>
            <w:r>
              <w:rPr>
                <w:rFonts w:hint="eastAsia"/>
                <w:sz w:val="18"/>
              </w:rPr>
              <w:t>Yes</w:t>
            </w:r>
          </w:p>
        </w:tc>
        <w:tc>
          <w:tcPr>
            <w:tcW w:w="2351" w:type="dxa"/>
            <w:shd w:val="clear" w:color="auto" w:fill="F2F2F2"/>
          </w:tcPr>
          <w:p w14:paraId="37E533A6">
            <w:pPr>
              <w:rPr>
                <w:rFonts w:hint="eastAsia"/>
              </w:rPr>
            </w:pPr>
            <w:r>
              <w:rPr>
                <w:sz w:val="18"/>
              </w:rPr>
              <w:t>string</w:t>
            </w:r>
          </w:p>
        </w:tc>
        <w:tc>
          <w:tcPr>
            <w:tcW w:w="2351" w:type="dxa"/>
            <w:shd w:val="clear" w:color="auto" w:fill="F2F2F2"/>
          </w:tcPr>
          <w:p w14:paraId="6EFB3EBF">
            <w:pPr>
              <w:rPr>
                <w:rFonts w:hint="eastAsia"/>
              </w:rPr>
            </w:pPr>
            <w:r>
              <w:rPr>
                <w:sz w:val="18"/>
              </w:rPr>
              <w:t>Response message</w:t>
            </w:r>
          </w:p>
        </w:tc>
      </w:tr>
      <w:tr w14:paraId="72DF4CB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528AEBF">
            <w:pPr>
              <w:rPr>
                <w:rFonts w:hint="eastAsia"/>
              </w:rPr>
            </w:pPr>
            <w:r>
              <w:rPr>
                <w:sz w:val="18"/>
              </w:rPr>
              <w:t>data</w:t>
            </w:r>
          </w:p>
        </w:tc>
        <w:tc>
          <w:tcPr>
            <w:tcW w:w="2351" w:type="dxa"/>
          </w:tcPr>
          <w:p w14:paraId="04C48D96">
            <w:pPr>
              <w:rPr>
                <w:rFonts w:hint="eastAsia"/>
              </w:rPr>
            </w:pPr>
            <w:r>
              <w:rPr>
                <w:rFonts w:hint="eastAsia"/>
                <w:sz w:val="18"/>
              </w:rPr>
              <w:t>Yes</w:t>
            </w:r>
          </w:p>
        </w:tc>
        <w:tc>
          <w:tcPr>
            <w:tcW w:w="2351" w:type="dxa"/>
          </w:tcPr>
          <w:p w14:paraId="03786FD0">
            <w:pPr>
              <w:rPr>
                <w:rFonts w:hint="eastAsia"/>
              </w:rPr>
            </w:pPr>
            <w:r>
              <w:rPr>
                <w:sz w:val="18"/>
              </w:rPr>
              <w:t>object</w:t>
            </w:r>
          </w:p>
        </w:tc>
        <w:tc>
          <w:tcPr>
            <w:tcW w:w="2351" w:type="dxa"/>
          </w:tcPr>
          <w:p w14:paraId="3E663A81">
            <w:pPr>
              <w:rPr>
                <w:rFonts w:hint="eastAsia"/>
              </w:rPr>
            </w:pPr>
            <w:r>
              <w:rPr>
                <w:sz w:val="18"/>
              </w:rPr>
              <w:t>Response data</w:t>
            </w:r>
          </w:p>
        </w:tc>
      </w:tr>
    </w:tbl>
    <w:p w14:paraId="7B8DF65E">
      <w:pPr>
        <w:spacing w:after="40"/>
        <w:rPr>
          <w:rFonts w:hint="eastAsia"/>
        </w:rPr>
      </w:pPr>
    </w:p>
    <w:p w14:paraId="10316CDC">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0E3B2783">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5329FF60">
            <w:pPr>
              <w:spacing w:after="0" w:line="280" w:lineRule="exact"/>
              <w:rPr>
                <w:rFonts w:hint="eastAsia"/>
              </w:rPr>
            </w:pPr>
            <w:r>
              <w:rPr>
                <w:rFonts w:ascii="Consolas" w:hAnsi="Consolas" w:eastAsia="Consolas"/>
                <w:sz w:val="18"/>
              </w:rPr>
              <w:t>plugins.screenSharePlugin.openSketchBoard({</w:t>
            </w:r>
          </w:p>
          <w:p w14:paraId="0D36DC58">
            <w:pPr>
              <w:spacing w:after="0" w:line="280" w:lineRule="exact"/>
              <w:rPr>
                <w:rFonts w:hint="eastAsia"/>
              </w:rPr>
            </w:pPr>
            <w:r>
              <w:rPr>
                <w:rFonts w:ascii="Consolas" w:hAnsi="Consolas" w:eastAsia="Consolas"/>
                <w:sz w:val="18"/>
              </w:rPr>
              <w:t xml:space="preserve">  paintColor: "#ff0000ff",</w:t>
            </w:r>
          </w:p>
          <w:p w14:paraId="0CAFE6FA">
            <w:pPr>
              <w:spacing w:after="0" w:line="280" w:lineRule="exact"/>
              <w:rPr>
                <w:rFonts w:hint="eastAsia"/>
              </w:rPr>
            </w:pPr>
            <w:r>
              <w:rPr>
                <w:rFonts w:ascii="Consolas" w:hAnsi="Consolas" w:eastAsia="Consolas"/>
                <w:sz w:val="18"/>
              </w:rPr>
              <w:t xml:space="preserve">  paintWidth: "5.0"</w:t>
            </w:r>
          </w:p>
          <w:p w14:paraId="533CB17A">
            <w:pPr>
              <w:spacing w:after="0" w:line="280" w:lineRule="exact"/>
              <w:rPr>
                <w:rFonts w:hint="eastAsia"/>
              </w:rPr>
            </w:pPr>
            <w:r>
              <w:rPr>
                <w:rFonts w:ascii="Consolas" w:hAnsi="Consolas" w:eastAsia="Consolas"/>
                <w:sz w:val="18"/>
              </w:rPr>
              <w:t>}).then(data =&gt; {</w:t>
            </w:r>
          </w:p>
          <w:p w14:paraId="5A71790C">
            <w:pPr>
              <w:spacing w:after="0" w:line="280" w:lineRule="exact"/>
              <w:rPr>
                <w:rFonts w:hint="eastAsia"/>
              </w:rPr>
            </w:pPr>
            <w:r>
              <w:rPr>
                <w:rFonts w:ascii="Consolas" w:hAnsi="Consolas" w:eastAsia="Consolas"/>
                <w:sz w:val="18"/>
              </w:rPr>
              <w:t xml:space="preserve">  if (data.code === 1) {</w:t>
            </w:r>
          </w:p>
          <w:p w14:paraId="4E3DB87F">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30DBB2A2">
            <w:pPr>
              <w:spacing w:after="0" w:line="280" w:lineRule="exact"/>
              <w:rPr>
                <w:rFonts w:hint="eastAsia"/>
              </w:rPr>
            </w:pPr>
            <w:r>
              <w:rPr>
                <w:rFonts w:ascii="Consolas" w:hAnsi="Consolas" w:eastAsia="Consolas"/>
                <w:sz w:val="18"/>
              </w:rPr>
              <w:t xml:space="preserve">  }</w:t>
            </w:r>
          </w:p>
          <w:p w14:paraId="7760CA2A">
            <w:pPr>
              <w:spacing w:after="0" w:line="280" w:lineRule="exact"/>
              <w:rPr>
                <w:rFonts w:hint="eastAsia"/>
              </w:rPr>
            </w:pPr>
            <w:r>
              <w:rPr>
                <w:rFonts w:ascii="Consolas" w:hAnsi="Consolas" w:eastAsia="Consolas"/>
                <w:sz w:val="18"/>
              </w:rPr>
              <w:t>}).catch(error =&gt; {</w:t>
            </w:r>
          </w:p>
          <w:p w14:paraId="57389AE0">
            <w:pPr>
              <w:spacing w:after="0" w:line="280" w:lineRule="exact"/>
              <w:rPr>
                <w:rFonts w:hint="eastAsia"/>
              </w:rPr>
            </w:pPr>
            <w:r>
              <w:rPr>
                <w:rFonts w:ascii="Consolas" w:hAnsi="Consolas" w:eastAsia="Consolas"/>
                <w:sz w:val="18"/>
              </w:rPr>
              <w:t xml:space="preserve">  console.log("error:", error);</w:t>
            </w:r>
          </w:p>
          <w:p w14:paraId="319A79B0">
            <w:pPr>
              <w:spacing w:after="0" w:line="280" w:lineRule="exact"/>
              <w:rPr>
                <w:rFonts w:hint="eastAsia"/>
              </w:rPr>
            </w:pPr>
            <w:r>
              <w:rPr>
                <w:rFonts w:ascii="Consolas" w:hAnsi="Consolas" w:eastAsia="Consolas"/>
                <w:sz w:val="18"/>
              </w:rPr>
              <w:t>});</w:t>
            </w:r>
          </w:p>
        </w:tc>
      </w:tr>
    </w:tbl>
    <w:p w14:paraId="0E678683">
      <w:pPr>
        <w:spacing w:after="40"/>
        <w:rPr>
          <w:rFonts w:hint="eastAsia"/>
        </w:rPr>
      </w:pPr>
    </w:p>
    <w:p w14:paraId="34A012BA">
      <w:pPr>
        <w:pStyle w:val="6"/>
      </w:pPr>
      <w:bookmarkStart w:id="85" w:name="_Toc19740"/>
      <w:r>
        <w:rPr>
          <w:rFonts w:ascii="微软雅黑" w:hAnsi="微软雅黑" w:eastAsia="微软雅黑"/>
          <w:color w:val="2E74B5"/>
          <w:sz w:val="26"/>
        </w:rPr>
        <w:t>4.1.5 closeSketchBoard</w:t>
      </w:r>
      <w:bookmarkEnd w:id="85"/>
    </w:p>
    <w:p w14:paraId="7BFB39D1">
      <w:pPr>
        <w:spacing w:before="40" w:after="40"/>
        <w:rPr>
          <w:rFonts w:hint="eastAsia"/>
          <w:lang w:eastAsia="zh-CN"/>
        </w:rPr>
      </w:pPr>
      <w:r>
        <w:rPr>
          <w:rFonts w:hint="eastAsia"/>
          <w:lang w:eastAsia="zh-CN"/>
        </w:rPr>
        <w:t>Close</w:t>
      </w:r>
      <w:r>
        <w:t xml:space="preserve"> sketchboard</w:t>
      </w:r>
      <w:r>
        <w:rPr>
          <w:rFonts w:hint="eastAsia"/>
          <w:lang w:eastAsia="zh-CN"/>
        </w:rPr>
        <w:t>.</w:t>
      </w:r>
    </w:p>
    <w:p w14:paraId="60F70FA8">
      <w:pPr>
        <w:spacing w:before="40" w:after="40"/>
        <w:rPr>
          <w:rFonts w:hint="eastAsia"/>
          <w:i/>
          <w:color w:val="666666"/>
        </w:rPr>
      </w:pPr>
    </w:p>
    <w:p w14:paraId="1AF1E2AF">
      <w:pPr>
        <w:spacing w:before="40" w:after="40"/>
        <w:rPr>
          <w:rFonts w:hint="eastAsia"/>
          <w:i/>
          <w:color w:val="666666"/>
        </w:rPr>
      </w:pPr>
      <w:r>
        <w:rPr>
          <w:rFonts w:hint="eastAsia"/>
          <w:i/>
          <w:color w:val="666666"/>
        </w:rPr>
        <w:t>Supported starting from JSSDK version 1.0.0</w:t>
      </w:r>
    </w:p>
    <w:p w14:paraId="4C920806">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5AAD3B1B">
      <w:pPr>
        <w:spacing w:before="40" w:after="40"/>
        <w:rPr>
          <w:rFonts w:hint="eastAsia"/>
          <w:b/>
        </w:rPr>
      </w:pPr>
    </w:p>
    <w:p w14:paraId="64283A83">
      <w:pPr>
        <w:spacing w:before="40" w:after="40"/>
        <w:rPr>
          <w:rFonts w:hint="eastAsia"/>
        </w:rPr>
      </w:pPr>
      <w:r>
        <w:rPr>
          <w:b/>
        </w:rPr>
        <w:t>pluginName: screenSharePlugin</w:t>
      </w:r>
    </w:p>
    <w:p w14:paraId="76599AD7">
      <w:pPr>
        <w:spacing w:before="40" w:after="40"/>
        <w:rPr>
          <w:rFonts w:hint="eastAsia"/>
        </w:rPr>
      </w:pPr>
      <w:r>
        <w:rPr>
          <w:b/>
        </w:rPr>
        <w:t>actionName: closeSketchBoard</w:t>
      </w:r>
    </w:p>
    <w:p w14:paraId="119F15FD">
      <w:pPr>
        <w:spacing w:before="40" w:after="40"/>
        <w:rPr>
          <w:rFonts w:hint="eastAsia"/>
          <w:b/>
        </w:rPr>
      </w:pPr>
    </w:p>
    <w:p w14:paraId="36DEF2DA">
      <w:pPr>
        <w:spacing w:before="40" w:after="40"/>
        <w:rPr>
          <w:rFonts w:hint="eastAsia"/>
          <w:b/>
        </w:rPr>
      </w:pPr>
      <w:r>
        <w:rPr>
          <w:b/>
        </w:rPr>
        <w:t xml:space="preserve">Request Parameters </w:t>
      </w:r>
    </w:p>
    <w:p w14:paraId="75DAF728">
      <w:pPr>
        <w:spacing w:before="40" w:after="40"/>
        <w:rPr>
          <w:rFonts w:hint="eastAsia"/>
          <w:bCs/>
          <w:lang w:eastAsia="zh-CN"/>
        </w:rPr>
      </w:pPr>
      <w:r>
        <w:rPr>
          <w:rFonts w:hint="eastAsia"/>
          <w:bCs/>
          <w:lang w:eastAsia="zh-CN"/>
        </w:rPr>
        <w:t>None</w:t>
      </w:r>
    </w:p>
    <w:p w14:paraId="7726203E">
      <w:pPr>
        <w:spacing w:before="40" w:after="40"/>
        <w:rPr>
          <w:rFonts w:hint="eastAsia"/>
          <w:b/>
        </w:rPr>
      </w:pPr>
    </w:p>
    <w:p w14:paraId="2473E2EB">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6CF8F49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0CD50872">
            <w:pPr>
              <w:jc w:val="center"/>
              <w:rPr>
                <w:rFonts w:hint="eastAsia"/>
              </w:rPr>
            </w:pPr>
            <w:r>
              <w:rPr>
                <w:b/>
                <w:color w:val="FFFFFF"/>
              </w:rPr>
              <w:t>Parameter Name</w:t>
            </w:r>
          </w:p>
        </w:tc>
        <w:tc>
          <w:tcPr>
            <w:tcW w:w="2351" w:type="dxa"/>
            <w:shd w:val="clear" w:color="auto" w:fill="4472C4"/>
          </w:tcPr>
          <w:p w14:paraId="63B1C44B">
            <w:pPr>
              <w:jc w:val="center"/>
              <w:rPr>
                <w:rFonts w:hint="eastAsia"/>
              </w:rPr>
            </w:pPr>
            <w:r>
              <w:rPr>
                <w:b/>
                <w:color w:val="FFFFFF"/>
              </w:rPr>
              <w:t>Required</w:t>
            </w:r>
          </w:p>
        </w:tc>
        <w:tc>
          <w:tcPr>
            <w:tcW w:w="2351" w:type="dxa"/>
            <w:shd w:val="clear" w:color="auto" w:fill="4472C4"/>
          </w:tcPr>
          <w:p w14:paraId="35C46B01">
            <w:pPr>
              <w:jc w:val="center"/>
              <w:rPr>
                <w:rFonts w:hint="eastAsia"/>
              </w:rPr>
            </w:pPr>
            <w:r>
              <w:rPr>
                <w:rFonts w:hint="eastAsia"/>
                <w:b/>
                <w:color w:val="FFFFFF"/>
              </w:rPr>
              <w:t>Type</w:t>
            </w:r>
          </w:p>
        </w:tc>
        <w:tc>
          <w:tcPr>
            <w:tcW w:w="2351" w:type="dxa"/>
            <w:shd w:val="clear" w:color="auto" w:fill="4472C4"/>
          </w:tcPr>
          <w:p w14:paraId="4B49E592">
            <w:pPr>
              <w:jc w:val="center"/>
              <w:rPr>
                <w:rFonts w:hint="eastAsia"/>
              </w:rPr>
            </w:pPr>
            <w:r>
              <w:rPr>
                <w:rFonts w:hint="eastAsia"/>
                <w:b/>
                <w:color w:val="FFFFFF"/>
                <w:lang w:eastAsia="zh-CN"/>
              </w:rPr>
              <w:t>Description</w:t>
            </w:r>
          </w:p>
        </w:tc>
      </w:tr>
      <w:tr w14:paraId="55E481D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5CB5969">
            <w:pPr>
              <w:rPr>
                <w:rFonts w:hint="eastAsia"/>
              </w:rPr>
            </w:pPr>
            <w:r>
              <w:rPr>
                <w:sz w:val="18"/>
              </w:rPr>
              <w:t>code</w:t>
            </w:r>
          </w:p>
        </w:tc>
        <w:tc>
          <w:tcPr>
            <w:tcW w:w="2351" w:type="dxa"/>
          </w:tcPr>
          <w:p w14:paraId="0531D901">
            <w:pPr>
              <w:rPr>
                <w:rFonts w:hint="eastAsia"/>
              </w:rPr>
            </w:pPr>
            <w:r>
              <w:rPr>
                <w:rFonts w:hint="eastAsia"/>
                <w:sz w:val="18"/>
              </w:rPr>
              <w:t>Yes</w:t>
            </w:r>
          </w:p>
        </w:tc>
        <w:tc>
          <w:tcPr>
            <w:tcW w:w="2351" w:type="dxa"/>
          </w:tcPr>
          <w:p w14:paraId="645EB641">
            <w:pPr>
              <w:rPr>
                <w:rFonts w:hint="eastAsia"/>
              </w:rPr>
            </w:pPr>
            <w:r>
              <w:rPr>
                <w:sz w:val="18"/>
              </w:rPr>
              <w:t>number</w:t>
            </w:r>
          </w:p>
        </w:tc>
        <w:tc>
          <w:tcPr>
            <w:tcW w:w="2351" w:type="dxa"/>
          </w:tcPr>
          <w:p w14:paraId="2082D2FA">
            <w:pPr>
              <w:rPr>
                <w:rFonts w:hint="eastAsia"/>
                <w:lang w:eastAsia="zh-CN"/>
              </w:rPr>
            </w:pPr>
            <w:r>
              <w:rPr>
                <w:sz w:val="18"/>
                <w:lang w:eastAsia="zh-CN"/>
              </w:rPr>
              <w:t>Response code: 1 success, 0 failure, -1 cancelled</w:t>
            </w:r>
          </w:p>
        </w:tc>
      </w:tr>
      <w:tr w14:paraId="2F38BD6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3A56A1E0">
            <w:pPr>
              <w:rPr>
                <w:rFonts w:hint="eastAsia"/>
              </w:rPr>
            </w:pPr>
            <w:r>
              <w:rPr>
                <w:sz w:val="18"/>
              </w:rPr>
              <w:t>message</w:t>
            </w:r>
          </w:p>
        </w:tc>
        <w:tc>
          <w:tcPr>
            <w:tcW w:w="2351" w:type="dxa"/>
            <w:shd w:val="clear" w:color="auto" w:fill="F2F2F2"/>
          </w:tcPr>
          <w:p w14:paraId="288CD6C2">
            <w:pPr>
              <w:rPr>
                <w:rFonts w:hint="eastAsia"/>
              </w:rPr>
            </w:pPr>
            <w:r>
              <w:rPr>
                <w:rFonts w:hint="eastAsia"/>
                <w:sz w:val="18"/>
              </w:rPr>
              <w:t>Yes</w:t>
            </w:r>
          </w:p>
        </w:tc>
        <w:tc>
          <w:tcPr>
            <w:tcW w:w="2351" w:type="dxa"/>
            <w:shd w:val="clear" w:color="auto" w:fill="F2F2F2"/>
          </w:tcPr>
          <w:p w14:paraId="3E1795C9">
            <w:pPr>
              <w:rPr>
                <w:rFonts w:hint="eastAsia"/>
              </w:rPr>
            </w:pPr>
            <w:r>
              <w:rPr>
                <w:sz w:val="18"/>
              </w:rPr>
              <w:t>string</w:t>
            </w:r>
          </w:p>
        </w:tc>
        <w:tc>
          <w:tcPr>
            <w:tcW w:w="2351" w:type="dxa"/>
            <w:shd w:val="clear" w:color="auto" w:fill="F2F2F2"/>
          </w:tcPr>
          <w:p w14:paraId="29DA1A89">
            <w:pPr>
              <w:rPr>
                <w:rFonts w:hint="eastAsia"/>
              </w:rPr>
            </w:pPr>
            <w:r>
              <w:rPr>
                <w:sz w:val="18"/>
              </w:rPr>
              <w:t>Response message</w:t>
            </w:r>
          </w:p>
        </w:tc>
      </w:tr>
      <w:tr w14:paraId="0A29102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EC7FFA0">
            <w:pPr>
              <w:rPr>
                <w:rFonts w:hint="eastAsia"/>
              </w:rPr>
            </w:pPr>
            <w:r>
              <w:rPr>
                <w:sz w:val="18"/>
              </w:rPr>
              <w:t>data</w:t>
            </w:r>
          </w:p>
        </w:tc>
        <w:tc>
          <w:tcPr>
            <w:tcW w:w="2351" w:type="dxa"/>
          </w:tcPr>
          <w:p w14:paraId="49A66EB9">
            <w:pPr>
              <w:rPr>
                <w:rFonts w:hint="eastAsia"/>
              </w:rPr>
            </w:pPr>
            <w:r>
              <w:rPr>
                <w:rFonts w:hint="eastAsia"/>
                <w:sz w:val="18"/>
              </w:rPr>
              <w:t>Yes</w:t>
            </w:r>
          </w:p>
        </w:tc>
        <w:tc>
          <w:tcPr>
            <w:tcW w:w="2351" w:type="dxa"/>
          </w:tcPr>
          <w:p w14:paraId="10F281A2">
            <w:pPr>
              <w:rPr>
                <w:rFonts w:hint="eastAsia"/>
              </w:rPr>
            </w:pPr>
            <w:r>
              <w:rPr>
                <w:sz w:val="18"/>
              </w:rPr>
              <w:t>object</w:t>
            </w:r>
          </w:p>
        </w:tc>
        <w:tc>
          <w:tcPr>
            <w:tcW w:w="2351" w:type="dxa"/>
          </w:tcPr>
          <w:p w14:paraId="4263CFD6">
            <w:pPr>
              <w:rPr>
                <w:rFonts w:hint="eastAsia"/>
              </w:rPr>
            </w:pPr>
            <w:r>
              <w:rPr>
                <w:sz w:val="18"/>
              </w:rPr>
              <w:t>Response data</w:t>
            </w:r>
          </w:p>
        </w:tc>
      </w:tr>
    </w:tbl>
    <w:p w14:paraId="645C44C2">
      <w:pPr>
        <w:spacing w:after="40"/>
        <w:rPr>
          <w:rFonts w:hint="eastAsia"/>
        </w:rPr>
      </w:pPr>
    </w:p>
    <w:p w14:paraId="79E526D1">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156253E9">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5D25C560">
            <w:pPr>
              <w:spacing w:after="0" w:line="280" w:lineRule="exact"/>
              <w:rPr>
                <w:rFonts w:hint="eastAsia"/>
              </w:rPr>
            </w:pPr>
            <w:r>
              <w:rPr>
                <w:rFonts w:ascii="Consolas" w:hAnsi="Consolas" w:eastAsia="Consolas"/>
                <w:sz w:val="18"/>
              </w:rPr>
              <w:t>plugins.screenSharePlugin.closeSketchBoard().then(data =&gt; {</w:t>
            </w:r>
          </w:p>
          <w:p w14:paraId="0D11DB21">
            <w:pPr>
              <w:spacing w:after="0" w:line="280" w:lineRule="exact"/>
              <w:rPr>
                <w:rFonts w:hint="eastAsia"/>
              </w:rPr>
            </w:pPr>
            <w:r>
              <w:rPr>
                <w:rFonts w:ascii="Consolas" w:hAnsi="Consolas" w:eastAsia="Consolas"/>
                <w:sz w:val="18"/>
              </w:rPr>
              <w:t xml:space="preserve">  if (data.code === 1) {</w:t>
            </w:r>
          </w:p>
          <w:p w14:paraId="01104002">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677436FC">
            <w:pPr>
              <w:spacing w:after="0" w:line="280" w:lineRule="exact"/>
              <w:rPr>
                <w:rFonts w:hint="eastAsia"/>
              </w:rPr>
            </w:pPr>
            <w:r>
              <w:rPr>
                <w:rFonts w:ascii="Consolas" w:hAnsi="Consolas" w:eastAsia="Consolas"/>
                <w:sz w:val="18"/>
              </w:rPr>
              <w:t xml:space="preserve">  }</w:t>
            </w:r>
          </w:p>
          <w:p w14:paraId="706E4C78">
            <w:pPr>
              <w:spacing w:after="0" w:line="280" w:lineRule="exact"/>
              <w:rPr>
                <w:rFonts w:hint="eastAsia"/>
              </w:rPr>
            </w:pPr>
            <w:r>
              <w:rPr>
                <w:rFonts w:ascii="Consolas" w:hAnsi="Consolas" w:eastAsia="Consolas"/>
                <w:sz w:val="18"/>
              </w:rPr>
              <w:t>}).catch(error =&gt; {</w:t>
            </w:r>
          </w:p>
          <w:p w14:paraId="5278849D">
            <w:pPr>
              <w:spacing w:after="0" w:line="280" w:lineRule="exact"/>
              <w:rPr>
                <w:rFonts w:hint="eastAsia"/>
              </w:rPr>
            </w:pPr>
            <w:r>
              <w:rPr>
                <w:rFonts w:ascii="Consolas" w:hAnsi="Consolas" w:eastAsia="Consolas"/>
                <w:sz w:val="18"/>
              </w:rPr>
              <w:t xml:space="preserve">  console.log("error:", error);</w:t>
            </w:r>
          </w:p>
          <w:p w14:paraId="74845FF6">
            <w:pPr>
              <w:spacing w:after="0" w:line="280" w:lineRule="exact"/>
              <w:rPr>
                <w:rFonts w:hint="eastAsia"/>
              </w:rPr>
            </w:pPr>
            <w:r>
              <w:rPr>
                <w:rFonts w:ascii="Consolas" w:hAnsi="Consolas" w:eastAsia="Consolas"/>
                <w:sz w:val="18"/>
              </w:rPr>
              <w:t>});</w:t>
            </w:r>
          </w:p>
        </w:tc>
      </w:tr>
    </w:tbl>
    <w:p w14:paraId="7839C8B7">
      <w:pPr>
        <w:spacing w:after="40"/>
        <w:rPr>
          <w:rFonts w:hint="eastAsia"/>
        </w:rPr>
      </w:pPr>
    </w:p>
    <w:p w14:paraId="5BD601B9">
      <w:pPr>
        <w:pStyle w:val="6"/>
      </w:pPr>
      <w:bookmarkStart w:id="86" w:name="_Toc10876"/>
      <w:r>
        <w:rPr>
          <w:rFonts w:ascii="微软雅黑" w:hAnsi="微软雅黑" w:eastAsia="微软雅黑"/>
          <w:color w:val="2E74B5"/>
          <w:sz w:val="26"/>
        </w:rPr>
        <w:t>4.1.6 addDrawingInfo</w:t>
      </w:r>
      <w:bookmarkEnd w:id="86"/>
    </w:p>
    <w:p w14:paraId="5D0A8267">
      <w:pPr>
        <w:spacing w:before="40" w:after="40"/>
        <w:rPr>
          <w:rFonts w:hint="eastAsia"/>
        </w:rPr>
      </w:pPr>
      <w:r>
        <w:t>Add sketchboard trajectory information.</w:t>
      </w:r>
    </w:p>
    <w:p w14:paraId="7795084E">
      <w:pPr>
        <w:spacing w:before="40" w:after="40"/>
        <w:rPr>
          <w:rFonts w:hint="eastAsia"/>
        </w:rPr>
      </w:pPr>
    </w:p>
    <w:p w14:paraId="5CAD1C0F">
      <w:pPr>
        <w:spacing w:before="40" w:after="40"/>
        <w:rPr>
          <w:rFonts w:hint="eastAsia"/>
          <w:i/>
          <w:color w:val="666666"/>
        </w:rPr>
      </w:pPr>
      <w:r>
        <w:rPr>
          <w:rFonts w:hint="eastAsia"/>
          <w:i/>
          <w:color w:val="666666"/>
        </w:rPr>
        <w:t>Supported starting from JSSDK version 1.0.0</w:t>
      </w:r>
    </w:p>
    <w:p w14:paraId="781A4C67">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17F3E1AB">
      <w:pPr>
        <w:spacing w:before="40" w:after="40"/>
        <w:rPr>
          <w:rFonts w:hint="eastAsia"/>
          <w:b/>
        </w:rPr>
      </w:pPr>
    </w:p>
    <w:p w14:paraId="0B71629F">
      <w:pPr>
        <w:spacing w:before="40" w:after="40"/>
        <w:rPr>
          <w:rFonts w:hint="eastAsia"/>
        </w:rPr>
      </w:pPr>
      <w:r>
        <w:rPr>
          <w:b/>
        </w:rPr>
        <w:t>pluginName: screenSharePlugin</w:t>
      </w:r>
    </w:p>
    <w:p w14:paraId="17E12E6D">
      <w:pPr>
        <w:spacing w:before="40" w:after="40"/>
        <w:rPr>
          <w:rFonts w:hint="eastAsia"/>
        </w:rPr>
      </w:pPr>
      <w:r>
        <w:rPr>
          <w:b/>
        </w:rPr>
        <w:t>actionName: addDrawingInfo</w:t>
      </w:r>
    </w:p>
    <w:p w14:paraId="61DDFC0E">
      <w:pPr>
        <w:spacing w:before="40" w:after="40"/>
        <w:rPr>
          <w:rFonts w:hint="eastAsia"/>
          <w:b/>
          <w:lang w:eastAsia="zh-CN"/>
        </w:rPr>
      </w:pPr>
    </w:p>
    <w:p w14:paraId="4E0C7971">
      <w:pPr>
        <w:spacing w:before="40" w:after="40"/>
        <w:rPr>
          <w:rFonts w:hint="eastAsia"/>
          <w:b/>
        </w:rPr>
      </w:pPr>
      <w:r>
        <w:rPr>
          <w:b/>
        </w:rPr>
        <w:t xml:space="preserve">Request Parameters </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6AC5F26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190D7B87">
            <w:pPr>
              <w:jc w:val="center"/>
              <w:rPr>
                <w:rFonts w:hint="eastAsia"/>
              </w:rPr>
            </w:pPr>
            <w:r>
              <w:rPr>
                <w:b/>
                <w:color w:val="FFFFFF"/>
              </w:rPr>
              <w:t>Parameter Name</w:t>
            </w:r>
          </w:p>
        </w:tc>
        <w:tc>
          <w:tcPr>
            <w:tcW w:w="2351" w:type="dxa"/>
            <w:shd w:val="clear" w:color="auto" w:fill="4472C4"/>
          </w:tcPr>
          <w:p w14:paraId="3548AD7B">
            <w:pPr>
              <w:jc w:val="center"/>
              <w:rPr>
                <w:rFonts w:hint="eastAsia"/>
              </w:rPr>
            </w:pPr>
            <w:r>
              <w:rPr>
                <w:b/>
                <w:color w:val="FFFFFF"/>
              </w:rPr>
              <w:t>Required</w:t>
            </w:r>
          </w:p>
        </w:tc>
        <w:tc>
          <w:tcPr>
            <w:tcW w:w="2351" w:type="dxa"/>
            <w:shd w:val="clear" w:color="auto" w:fill="4472C4"/>
          </w:tcPr>
          <w:p w14:paraId="40340D71">
            <w:pPr>
              <w:jc w:val="center"/>
              <w:rPr>
                <w:rFonts w:hint="eastAsia"/>
              </w:rPr>
            </w:pPr>
            <w:r>
              <w:rPr>
                <w:rFonts w:hint="eastAsia"/>
                <w:b/>
                <w:color w:val="FFFFFF"/>
              </w:rPr>
              <w:t>Type</w:t>
            </w:r>
          </w:p>
        </w:tc>
        <w:tc>
          <w:tcPr>
            <w:tcW w:w="2351" w:type="dxa"/>
            <w:shd w:val="clear" w:color="auto" w:fill="4472C4"/>
          </w:tcPr>
          <w:p w14:paraId="27F48603">
            <w:pPr>
              <w:jc w:val="center"/>
              <w:rPr>
                <w:rFonts w:hint="eastAsia"/>
              </w:rPr>
            </w:pPr>
            <w:r>
              <w:rPr>
                <w:rFonts w:hint="eastAsia"/>
                <w:b/>
                <w:color w:val="FFFFFF"/>
                <w:lang w:eastAsia="zh-CN"/>
              </w:rPr>
              <w:t>Description</w:t>
            </w:r>
          </w:p>
        </w:tc>
      </w:tr>
      <w:tr w14:paraId="592640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6F09CE0">
            <w:pPr>
              <w:rPr>
                <w:rFonts w:hint="eastAsia"/>
              </w:rPr>
            </w:pPr>
            <w:r>
              <w:rPr>
                <w:sz w:val="18"/>
              </w:rPr>
              <w:t>drawingInfo</w:t>
            </w:r>
          </w:p>
        </w:tc>
        <w:tc>
          <w:tcPr>
            <w:tcW w:w="2351" w:type="dxa"/>
          </w:tcPr>
          <w:p w14:paraId="17BF2035">
            <w:pPr>
              <w:rPr>
                <w:rFonts w:hint="eastAsia"/>
                <w:lang w:eastAsia="zh-CN"/>
              </w:rPr>
            </w:pPr>
            <w:r>
              <w:rPr>
                <w:rFonts w:hint="eastAsia"/>
                <w:lang w:eastAsia="zh-CN"/>
              </w:rPr>
              <w:t>Yes</w:t>
            </w:r>
          </w:p>
        </w:tc>
        <w:tc>
          <w:tcPr>
            <w:tcW w:w="2351" w:type="dxa"/>
          </w:tcPr>
          <w:p w14:paraId="1A435B23">
            <w:pPr>
              <w:rPr>
                <w:rFonts w:hint="eastAsia"/>
              </w:rPr>
            </w:pPr>
            <w:r>
              <w:rPr>
                <w:sz w:val="18"/>
              </w:rPr>
              <w:t>any</w:t>
            </w:r>
          </w:p>
        </w:tc>
        <w:tc>
          <w:tcPr>
            <w:tcW w:w="2351" w:type="dxa"/>
          </w:tcPr>
          <w:p w14:paraId="250C04F0">
            <w:pPr>
              <w:rPr>
                <w:rFonts w:hint="eastAsia"/>
              </w:rPr>
            </w:pPr>
            <w:r>
              <w:rPr>
                <w:sz w:val="18"/>
              </w:rPr>
              <w:t>Sketchboard trajectory information</w:t>
            </w:r>
          </w:p>
        </w:tc>
      </w:tr>
    </w:tbl>
    <w:p w14:paraId="2B7257E2">
      <w:pPr>
        <w:spacing w:after="40"/>
        <w:rPr>
          <w:rFonts w:hint="eastAsia"/>
        </w:rPr>
      </w:pPr>
    </w:p>
    <w:p w14:paraId="5649FDDE">
      <w:pPr>
        <w:spacing w:before="40" w:after="40"/>
        <w:rPr>
          <w:rFonts w:hint="eastAsia"/>
          <w:b/>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76C6BE2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55A60F27">
            <w:pPr>
              <w:jc w:val="center"/>
              <w:rPr>
                <w:rFonts w:hint="eastAsia"/>
              </w:rPr>
            </w:pPr>
            <w:r>
              <w:rPr>
                <w:b/>
                <w:color w:val="FFFFFF"/>
              </w:rPr>
              <w:t>Parameter Name</w:t>
            </w:r>
          </w:p>
        </w:tc>
        <w:tc>
          <w:tcPr>
            <w:tcW w:w="2351" w:type="dxa"/>
            <w:shd w:val="clear" w:color="auto" w:fill="4472C4"/>
          </w:tcPr>
          <w:p w14:paraId="5EA01CB0">
            <w:pPr>
              <w:jc w:val="center"/>
              <w:rPr>
                <w:rFonts w:hint="eastAsia"/>
              </w:rPr>
            </w:pPr>
            <w:r>
              <w:rPr>
                <w:b/>
                <w:color w:val="FFFFFF"/>
              </w:rPr>
              <w:t>Required</w:t>
            </w:r>
          </w:p>
        </w:tc>
        <w:tc>
          <w:tcPr>
            <w:tcW w:w="2351" w:type="dxa"/>
            <w:shd w:val="clear" w:color="auto" w:fill="4472C4"/>
          </w:tcPr>
          <w:p w14:paraId="3F797DC1">
            <w:pPr>
              <w:jc w:val="center"/>
              <w:rPr>
                <w:rFonts w:hint="eastAsia"/>
              </w:rPr>
            </w:pPr>
            <w:r>
              <w:rPr>
                <w:rFonts w:hint="eastAsia"/>
                <w:b/>
                <w:color w:val="FFFFFF"/>
              </w:rPr>
              <w:t>Type</w:t>
            </w:r>
          </w:p>
        </w:tc>
        <w:tc>
          <w:tcPr>
            <w:tcW w:w="2351" w:type="dxa"/>
            <w:shd w:val="clear" w:color="auto" w:fill="4472C4"/>
          </w:tcPr>
          <w:p w14:paraId="32DA2B95">
            <w:pPr>
              <w:jc w:val="center"/>
              <w:rPr>
                <w:rFonts w:hint="eastAsia"/>
              </w:rPr>
            </w:pPr>
            <w:r>
              <w:rPr>
                <w:rFonts w:hint="eastAsia"/>
                <w:b/>
                <w:color w:val="FFFFFF"/>
                <w:lang w:eastAsia="zh-CN"/>
              </w:rPr>
              <w:t>Description</w:t>
            </w:r>
          </w:p>
        </w:tc>
      </w:tr>
      <w:tr w14:paraId="1B66173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4178F15F">
            <w:pPr>
              <w:rPr>
                <w:rFonts w:hint="eastAsia"/>
              </w:rPr>
            </w:pPr>
            <w:r>
              <w:rPr>
                <w:sz w:val="18"/>
              </w:rPr>
              <w:t>code</w:t>
            </w:r>
          </w:p>
        </w:tc>
        <w:tc>
          <w:tcPr>
            <w:tcW w:w="2351" w:type="dxa"/>
          </w:tcPr>
          <w:p w14:paraId="57D0AD3D">
            <w:pPr>
              <w:rPr>
                <w:rFonts w:hint="eastAsia"/>
              </w:rPr>
            </w:pPr>
            <w:r>
              <w:rPr>
                <w:rFonts w:hint="eastAsia"/>
                <w:lang w:eastAsia="zh-CN"/>
              </w:rPr>
              <w:t>Yes</w:t>
            </w:r>
          </w:p>
        </w:tc>
        <w:tc>
          <w:tcPr>
            <w:tcW w:w="2351" w:type="dxa"/>
          </w:tcPr>
          <w:p w14:paraId="7B92F44B">
            <w:pPr>
              <w:rPr>
                <w:rFonts w:hint="eastAsia"/>
              </w:rPr>
            </w:pPr>
            <w:r>
              <w:rPr>
                <w:sz w:val="18"/>
              </w:rPr>
              <w:t>number</w:t>
            </w:r>
          </w:p>
        </w:tc>
        <w:tc>
          <w:tcPr>
            <w:tcW w:w="2351" w:type="dxa"/>
          </w:tcPr>
          <w:p w14:paraId="4FB2DA1B">
            <w:pPr>
              <w:rPr>
                <w:rFonts w:hint="eastAsia"/>
                <w:lang w:eastAsia="zh-CN"/>
              </w:rPr>
            </w:pPr>
            <w:r>
              <w:rPr>
                <w:sz w:val="18"/>
                <w:lang w:eastAsia="zh-CN"/>
              </w:rPr>
              <w:t>Response code: 1 success, 0 failure, -1 cancelled</w:t>
            </w:r>
          </w:p>
        </w:tc>
      </w:tr>
      <w:tr w14:paraId="3AAC303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3694CDC1">
            <w:pPr>
              <w:rPr>
                <w:rFonts w:hint="eastAsia"/>
              </w:rPr>
            </w:pPr>
            <w:r>
              <w:rPr>
                <w:sz w:val="18"/>
              </w:rPr>
              <w:t>message</w:t>
            </w:r>
          </w:p>
        </w:tc>
        <w:tc>
          <w:tcPr>
            <w:tcW w:w="2351" w:type="dxa"/>
            <w:shd w:val="clear" w:color="auto" w:fill="F2F2F2"/>
          </w:tcPr>
          <w:p w14:paraId="05A630DF">
            <w:pPr>
              <w:rPr>
                <w:rFonts w:hint="eastAsia"/>
              </w:rPr>
            </w:pPr>
            <w:r>
              <w:rPr>
                <w:rFonts w:hint="eastAsia"/>
                <w:lang w:eastAsia="zh-CN"/>
              </w:rPr>
              <w:t>Yes</w:t>
            </w:r>
          </w:p>
        </w:tc>
        <w:tc>
          <w:tcPr>
            <w:tcW w:w="2351" w:type="dxa"/>
            <w:shd w:val="clear" w:color="auto" w:fill="F2F2F2"/>
          </w:tcPr>
          <w:p w14:paraId="53AD80A0">
            <w:pPr>
              <w:rPr>
                <w:rFonts w:hint="eastAsia"/>
              </w:rPr>
            </w:pPr>
            <w:r>
              <w:rPr>
                <w:sz w:val="18"/>
              </w:rPr>
              <w:t>string</w:t>
            </w:r>
          </w:p>
        </w:tc>
        <w:tc>
          <w:tcPr>
            <w:tcW w:w="2351" w:type="dxa"/>
            <w:shd w:val="clear" w:color="auto" w:fill="F2F2F2"/>
          </w:tcPr>
          <w:p w14:paraId="422C5B02">
            <w:pPr>
              <w:rPr>
                <w:rFonts w:hint="eastAsia"/>
              </w:rPr>
            </w:pPr>
            <w:r>
              <w:rPr>
                <w:sz w:val="18"/>
              </w:rPr>
              <w:t>Response message</w:t>
            </w:r>
          </w:p>
        </w:tc>
      </w:tr>
      <w:tr w14:paraId="27DE4DA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AC3B687">
            <w:pPr>
              <w:rPr>
                <w:rFonts w:hint="eastAsia"/>
              </w:rPr>
            </w:pPr>
            <w:r>
              <w:rPr>
                <w:sz w:val="18"/>
              </w:rPr>
              <w:t>data</w:t>
            </w:r>
          </w:p>
        </w:tc>
        <w:tc>
          <w:tcPr>
            <w:tcW w:w="2351" w:type="dxa"/>
          </w:tcPr>
          <w:p w14:paraId="413E4A7C">
            <w:pPr>
              <w:rPr>
                <w:rFonts w:hint="eastAsia"/>
              </w:rPr>
            </w:pPr>
            <w:r>
              <w:rPr>
                <w:rFonts w:hint="eastAsia"/>
                <w:lang w:eastAsia="zh-CN"/>
              </w:rPr>
              <w:t>Yes</w:t>
            </w:r>
          </w:p>
        </w:tc>
        <w:tc>
          <w:tcPr>
            <w:tcW w:w="2351" w:type="dxa"/>
          </w:tcPr>
          <w:p w14:paraId="0DBC5130">
            <w:pPr>
              <w:rPr>
                <w:rFonts w:hint="eastAsia"/>
              </w:rPr>
            </w:pPr>
            <w:r>
              <w:rPr>
                <w:sz w:val="18"/>
              </w:rPr>
              <w:t>object</w:t>
            </w:r>
          </w:p>
        </w:tc>
        <w:tc>
          <w:tcPr>
            <w:tcW w:w="2351" w:type="dxa"/>
          </w:tcPr>
          <w:p w14:paraId="0C83659F">
            <w:pPr>
              <w:rPr>
                <w:rFonts w:hint="eastAsia"/>
              </w:rPr>
            </w:pPr>
            <w:r>
              <w:rPr>
                <w:sz w:val="18"/>
              </w:rPr>
              <w:t>Response data</w:t>
            </w:r>
          </w:p>
        </w:tc>
      </w:tr>
    </w:tbl>
    <w:p w14:paraId="165668D9">
      <w:pPr>
        <w:spacing w:after="40"/>
        <w:rPr>
          <w:rFonts w:hint="eastAsia"/>
        </w:rPr>
      </w:pPr>
    </w:p>
    <w:p w14:paraId="0C010A80">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814B004">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1EFC96C9">
            <w:pPr>
              <w:spacing w:after="0" w:line="280" w:lineRule="exact"/>
              <w:rPr>
                <w:rFonts w:hint="eastAsia"/>
              </w:rPr>
            </w:pPr>
            <w:r>
              <w:rPr>
                <w:rFonts w:ascii="Consolas" w:hAnsi="Consolas" w:eastAsia="Consolas"/>
                <w:sz w:val="18"/>
              </w:rPr>
              <w:t>plugins.screenSharePlugin.addDrawingInfo({</w:t>
            </w:r>
          </w:p>
          <w:p w14:paraId="5B315F08">
            <w:pPr>
              <w:spacing w:after="0" w:line="280" w:lineRule="exact"/>
              <w:rPr>
                <w:rFonts w:hint="eastAsia"/>
              </w:rPr>
            </w:pPr>
            <w:r>
              <w:rPr>
                <w:rFonts w:ascii="Consolas" w:hAnsi="Consolas" w:eastAsia="Consolas"/>
                <w:sz w:val="18"/>
              </w:rPr>
              <w:t xml:space="preserve">  drawingInfo: { x: 100, y: 200, type: "move" }</w:t>
            </w:r>
          </w:p>
          <w:p w14:paraId="101790B9">
            <w:pPr>
              <w:spacing w:after="0" w:line="280" w:lineRule="exact"/>
              <w:rPr>
                <w:rFonts w:hint="eastAsia"/>
              </w:rPr>
            </w:pPr>
            <w:r>
              <w:rPr>
                <w:rFonts w:ascii="Consolas" w:hAnsi="Consolas" w:eastAsia="Consolas"/>
                <w:sz w:val="18"/>
              </w:rPr>
              <w:t>}).then(data =&gt; {</w:t>
            </w:r>
          </w:p>
          <w:p w14:paraId="7317C260">
            <w:pPr>
              <w:spacing w:after="0" w:line="280" w:lineRule="exact"/>
              <w:rPr>
                <w:rFonts w:hint="eastAsia"/>
              </w:rPr>
            </w:pPr>
            <w:r>
              <w:rPr>
                <w:rFonts w:ascii="Consolas" w:hAnsi="Consolas" w:eastAsia="Consolas"/>
                <w:sz w:val="18"/>
              </w:rPr>
              <w:t xml:space="preserve">  if (data.code === 1) {</w:t>
            </w:r>
          </w:p>
          <w:p w14:paraId="7188CD6A">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283D551E">
            <w:pPr>
              <w:spacing w:after="0" w:line="280" w:lineRule="exact"/>
              <w:rPr>
                <w:rFonts w:hint="eastAsia"/>
              </w:rPr>
            </w:pPr>
            <w:r>
              <w:rPr>
                <w:rFonts w:ascii="Consolas" w:hAnsi="Consolas" w:eastAsia="Consolas"/>
                <w:sz w:val="18"/>
              </w:rPr>
              <w:t xml:space="preserve">  }</w:t>
            </w:r>
          </w:p>
          <w:p w14:paraId="53F7323E">
            <w:pPr>
              <w:spacing w:after="0" w:line="280" w:lineRule="exact"/>
              <w:rPr>
                <w:rFonts w:hint="eastAsia"/>
              </w:rPr>
            </w:pPr>
            <w:r>
              <w:rPr>
                <w:rFonts w:ascii="Consolas" w:hAnsi="Consolas" w:eastAsia="Consolas"/>
                <w:sz w:val="18"/>
              </w:rPr>
              <w:t>}).catch(error =&gt; {</w:t>
            </w:r>
          </w:p>
          <w:p w14:paraId="4D4F6644">
            <w:pPr>
              <w:spacing w:after="0" w:line="280" w:lineRule="exact"/>
              <w:rPr>
                <w:rFonts w:hint="eastAsia"/>
              </w:rPr>
            </w:pPr>
            <w:r>
              <w:rPr>
                <w:rFonts w:ascii="Consolas" w:hAnsi="Consolas" w:eastAsia="Consolas"/>
                <w:sz w:val="18"/>
              </w:rPr>
              <w:t xml:space="preserve">  console.log("error:", error);</w:t>
            </w:r>
          </w:p>
          <w:p w14:paraId="7A130E33">
            <w:pPr>
              <w:spacing w:after="0" w:line="280" w:lineRule="exact"/>
              <w:rPr>
                <w:rFonts w:hint="eastAsia"/>
              </w:rPr>
            </w:pPr>
            <w:r>
              <w:rPr>
                <w:rFonts w:ascii="Consolas" w:hAnsi="Consolas" w:eastAsia="Consolas"/>
                <w:sz w:val="18"/>
              </w:rPr>
              <w:t>});</w:t>
            </w:r>
          </w:p>
        </w:tc>
      </w:tr>
    </w:tbl>
    <w:p w14:paraId="5CB15C19">
      <w:pPr>
        <w:spacing w:after="40"/>
        <w:rPr>
          <w:rFonts w:hint="eastAsia"/>
        </w:rPr>
      </w:pPr>
    </w:p>
    <w:p w14:paraId="1B271256">
      <w:pPr>
        <w:pStyle w:val="5"/>
        <w:spacing w:before="180" w:after="100"/>
        <w:rPr>
          <w:rFonts w:hint="eastAsia" w:ascii="微软雅黑" w:hAnsi="微软雅黑" w:eastAsia="微软雅黑"/>
          <w:lang w:eastAsia="zh-CN"/>
        </w:rPr>
      </w:pPr>
      <w:bookmarkStart w:id="87" w:name="_Toc28626"/>
      <w:bookmarkStart w:id="88" w:name="_Toc27130"/>
      <w:r>
        <w:rPr>
          <w:rFonts w:ascii="微软雅黑" w:hAnsi="微软雅黑" w:eastAsia="微软雅黑"/>
        </w:rPr>
        <w:t xml:space="preserve">4.2 </w:t>
      </w:r>
      <w:bookmarkEnd w:id="87"/>
      <w:r>
        <w:rPr>
          <w:rFonts w:ascii="微软雅黑" w:hAnsi="微软雅黑" w:eastAsia="微软雅黑"/>
        </w:rPr>
        <w:t>Sketchboard Callbacks</w:t>
      </w:r>
      <w:bookmarkEnd w:id="88"/>
    </w:p>
    <w:p w14:paraId="44F72C42">
      <w:pPr>
        <w:spacing w:before="40" w:after="40"/>
        <w:rPr>
          <w:rFonts w:hint="eastAsia"/>
          <w:lang w:eastAsia="zh-CN"/>
        </w:rPr>
      </w:pPr>
      <w:r>
        <w:rPr>
          <w:lang w:eastAsia="zh-CN"/>
        </w:rPr>
        <w:t>Sketchboard-related callback notifications are registered via callbackPlugin to listen for underlying events.</w:t>
      </w:r>
    </w:p>
    <w:p w14:paraId="5969B099">
      <w:pPr>
        <w:pStyle w:val="6"/>
      </w:pPr>
      <w:bookmarkStart w:id="89" w:name="_Toc12511"/>
      <w:r>
        <w:rPr>
          <w:rFonts w:ascii="微软雅黑" w:hAnsi="微软雅黑" w:eastAsia="微软雅黑"/>
          <w:color w:val="2E74B5"/>
          <w:sz w:val="26"/>
        </w:rPr>
        <w:t>4.2.1 drawingInfoNotify</w:t>
      </w:r>
      <w:bookmarkEnd w:id="89"/>
    </w:p>
    <w:p w14:paraId="5EEEEFD8">
      <w:pPr>
        <w:spacing w:before="40" w:after="40"/>
        <w:rPr>
          <w:rFonts w:hint="eastAsia"/>
        </w:rPr>
      </w:pPr>
      <w:r>
        <w:t>Sketchboard trajectory notification.</w:t>
      </w:r>
    </w:p>
    <w:p w14:paraId="7962E9C7">
      <w:pPr>
        <w:spacing w:before="40" w:after="40"/>
        <w:rPr>
          <w:rFonts w:hint="eastAsia"/>
          <w:i/>
          <w:color w:val="666666"/>
        </w:rPr>
      </w:pPr>
    </w:p>
    <w:p w14:paraId="1D54DCD7">
      <w:pPr>
        <w:spacing w:before="40" w:after="40"/>
        <w:rPr>
          <w:rFonts w:hint="eastAsia"/>
          <w:i/>
          <w:color w:val="666666"/>
        </w:rPr>
      </w:pPr>
      <w:r>
        <w:rPr>
          <w:rFonts w:hint="eastAsia"/>
          <w:i/>
          <w:color w:val="666666"/>
        </w:rPr>
        <w:t>Supported starting from JSSDK version 1.0.0</w:t>
      </w:r>
    </w:p>
    <w:p w14:paraId="2D20CE5B">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2D478E0A">
      <w:pPr>
        <w:spacing w:before="40" w:after="40"/>
        <w:rPr>
          <w:rFonts w:hint="eastAsia"/>
          <w:i/>
          <w:color w:val="666666"/>
        </w:rPr>
      </w:pPr>
    </w:p>
    <w:p w14:paraId="7FC49DAD">
      <w:pPr>
        <w:spacing w:before="40" w:after="40"/>
        <w:rPr>
          <w:rFonts w:hint="eastAsia"/>
          <w:b/>
        </w:rPr>
      </w:pPr>
    </w:p>
    <w:p w14:paraId="0C019BBF">
      <w:pPr>
        <w:spacing w:before="40" w:after="40"/>
        <w:rPr>
          <w:rFonts w:hint="eastAsia"/>
        </w:rPr>
      </w:pPr>
      <w:r>
        <w:rPr>
          <w:b/>
        </w:rPr>
        <w:t>pluginName: callbackPlugin</w:t>
      </w:r>
    </w:p>
    <w:p w14:paraId="34C09EF1">
      <w:pPr>
        <w:spacing w:before="40" w:after="40"/>
        <w:rPr>
          <w:rFonts w:hint="eastAsia"/>
        </w:rPr>
      </w:pPr>
      <w:r>
        <w:rPr>
          <w:b/>
        </w:rPr>
        <w:t>actionName: drawingInfoNotify</w:t>
      </w:r>
    </w:p>
    <w:p w14:paraId="58A3E555">
      <w:pPr>
        <w:spacing w:before="40" w:after="40"/>
        <w:rPr>
          <w:rFonts w:hint="eastAsia"/>
          <w:b/>
          <w:lang w:eastAsia="zh-CN"/>
        </w:rPr>
      </w:pPr>
    </w:p>
    <w:p w14:paraId="2CDA8B60">
      <w:pPr>
        <w:spacing w:before="40" w:after="40"/>
        <w:rPr>
          <w:rFonts w:hint="eastAsia"/>
        </w:rPr>
      </w:pPr>
      <w:r>
        <w:rPr>
          <w:b/>
        </w:rPr>
        <w:t>Callback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5"/>
      </w:tblGrid>
      <w:tr w14:paraId="4431E94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40BCAAA8">
            <w:pPr>
              <w:jc w:val="center"/>
              <w:rPr>
                <w:rFonts w:hint="eastAsia"/>
              </w:rPr>
            </w:pPr>
            <w:r>
              <w:rPr>
                <w:b/>
                <w:color w:val="FFFFFF"/>
              </w:rPr>
              <w:t>Parameter Name</w:t>
            </w:r>
          </w:p>
        </w:tc>
        <w:tc>
          <w:tcPr>
            <w:tcW w:w="3135" w:type="dxa"/>
            <w:shd w:val="clear" w:color="auto" w:fill="4472C4"/>
          </w:tcPr>
          <w:p w14:paraId="20EBD503">
            <w:pPr>
              <w:jc w:val="center"/>
              <w:rPr>
                <w:rFonts w:hint="eastAsia"/>
              </w:rPr>
            </w:pPr>
            <w:r>
              <w:rPr>
                <w:rFonts w:hint="eastAsia"/>
                <w:b/>
                <w:color w:val="FFFFFF"/>
              </w:rPr>
              <w:t>Type</w:t>
            </w:r>
          </w:p>
        </w:tc>
        <w:tc>
          <w:tcPr>
            <w:tcW w:w="3135" w:type="dxa"/>
            <w:shd w:val="clear" w:color="auto" w:fill="4472C4"/>
          </w:tcPr>
          <w:p w14:paraId="12578FBC">
            <w:pPr>
              <w:jc w:val="center"/>
              <w:rPr>
                <w:rFonts w:hint="eastAsia"/>
              </w:rPr>
            </w:pPr>
            <w:r>
              <w:rPr>
                <w:rFonts w:hint="eastAsia"/>
                <w:b/>
                <w:color w:val="FFFFFF"/>
                <w:lang w:eastAsia="zh-CN"/>
              </w:rPr>
              <w:t>Description</w:t>
            </w:r>
          </w:p>
        </w:tc>
      </w:tr>
      <w:tr w14:paraId="690B6F0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49CE20CE">
            <w:pPr>
              <w:rPr>
                <w:rFonts w:hint="eastAsia"/>
              </w:rPr>
            </w:pPr>
            <w:r>
              <w:rPr>
                <w:sz w:val="18"/>
              </w:rPr>
              <w:t>data</w:t>
            </w:r>
          </w:p>
        </w:tc>
        <w:tc>
          <w:tcPr>
            <w:tcW w:w="3135" w:type="dxa"/>
          </w:tcPr>
          <w:p w14:paraId="03CD4F8A">
            <w:pPr>
              <w:rPr>
                <w:rFonts w:hint="eastAsia"/>
              </w:rPr>
            </w:pPr>
            <w:r>
              <w:rPr>
                <w:sz w:val="18"/>
              </w:rPr>
              <w:t>object</w:t>
            </w:r>
          </w:p>
        </w:tc>
        <w:tc>
          <w:tcPr>
            <w:tcW w:w="3135" w:type="dxa"/>
          </w:tcPr>
          <w:p w14:paraId="7671064B">
            <w:pPr>
              <w:rPr>
                <w:rFonts w:hint="eastAsia"/>
              </w:rPr>
            </w:pPr>
            <w:r>
              <w:rPr>
                <w:sz w:val="18"/>
              </w:rPr>
              <w:t>Sketchboard trajectory data</w:t>
            </w:r>
          </w:p>
        </w:tc>
      </w:tr>
    </w:tbl>
    <w:p w14:paraId="76AFE650">
      <w:pPr>
        <w:spacing w:after="40"/>
        <w:rPr>
          <w:rFonts w:hint="eastAsia"/>
        </w:rPr>
      </w:pPr>
    </w:p>
    <w:p w14:paraId="7EC1EB29">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0EDFE135">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4FB6A09E">
            <w:pPr>
              <w:spacing w:after="0" w:line="280" w:lineRule="exact"/>
              <w:rPr>
                <w:rFonts w:hint="eastAsia"/>
              </w:rPr>
            </w:pPr>
            <w:r>
              <w:rPr>
                <w:rFonts w:ascii="Consolas" w:hAnsi="Consolas" w:eastAsia="Consolas"/>
                <w:sz w:val="18"/>
              </w:rPr>
              <w:t>plugins.callbackPlugin.drawingInfoNotify((data) =&gt; {</w:t>
            </w:r>
          </w:p>
          <w:p w14:paraId="2C3CBE3E">
            <w:pPr>
              <w:spacing w:after="0" w:line="280" w:lineRule="exact"/>
              <w:rPr>
                <w:rFonts w:ascii="Consolas" w:hAnsi="Consolas" w:eastAsia="Consolas"/>
                <w:sz w:val="18"/>
              </w:rPr>
            </w:pPr>
            <w:r>
              <w:rPr>
                <w:rFonts w:ascii="Consolas" w:hAnsi="Consolas" w:eastAsia="Consolas"/>
                <w:sz w:val="18"/>
              </w:rPr>
              <w:t xml:space="preserve">  console.log("Sketchboard trajectory data:", data);</w:t>
            </w:r>
          </w:p>
          <w:p w14:paraId="315B1921">
            <w:pPr>
              <w:spacing w:after="0" w:line="280" w:lineRule="exact"/>
              <w:rPr>
                <w:rFonts w:hint="eastAsia"/>
              </w:rPr>
            </w:pPr>
            <w:r>
              <w:rPr>
                <w:rFonts w:ascii="Consolas" w:hAnsi="Consolas" w:eastAsia="Consolas"/>
                <w:sz w:val="18"/>
              </w:rPr>
              <w:t>});</w:t>
            </w:r>
          </w:p>
        </w:tc>
      </w:tr>
    </w:tbl>
    <w:p w14:paraId="3DCF560B">
      <w:pPr>
        <w:spacing w:after="40"/>
        <w:rPr>
          <w:rFonts w:hint="eastAsia"/>
        </w:rPr>
      </w:pPr>
    </w:p>
    <w:p w14:paraId="5624A8C7">
      <w:pPr>
        <w:pStyle w:val="6"/>
      </w:pPr>
      <w:bookmarkStart w:id="90" w:name="_Toc8978"/>
      <w:r>
        <w:rPr>
          <w:rFonts w:ascii="微软雅黑" w:hAnsi="微软雅黑" w:eastAsia="微软雅黑"/>
          <w:color w:val="2E74B5"/>
          <w:sz w:val="26"/>
        </w:rPr>
        <w:t>4.2.2 sketchStatusNotify</w:t>
      </w:r>
      <w:bookmarkEnd w:id="90"/>
    </w:p>
    <w:p w14:paraId="0E354A88">
      <w:pPr>
        <w:spacing w:before="40" w:after="40"/>
        <w:rPr>
          <w:rFonts w:hint="eastAsia"/>
        </w:rPr>
      </w:pPr>
      <w:r>
        <w:t>Sketchboard status notification.</w:t>
      </w:r>
    </w:p>
    <w:p w14:paraId="518824AB">
      <w:pPr>
        <w:spacing w:before="40" w:after="40"/>
        <w:rPr>
          <w:rFonts w:hint="eastAsia"/>
          <w:i/>
          <w:color w:val="666666"/>
        </w:rPr>
      </w:pPr>
      <w:r>
        <w:rPr>
          <w:i/>
          <w:color w:val="666666"/>
        </w:rPr>
        <w:t>Supported starting from JSSDK version 1.0.0</w:t>
      </w:r>
    </w:p>
    <w:p w14:paraId="1357487D">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0</w:t>
      </w:r>
    </w:p>
    <w:p w14:paraId="19D217CE">
      <w:pPr>
        <w:spacing w:before="40" w:after="40"/>
        <w:rPr>
          <w:rFonts w:hint="eastAsia"/>
        </w:rPr>
      </w:pPr>
      <w:r>
        <w:rPr>
          <w:b/>
        </w:rPr>
        <w:t>pluginName: callbackPlugin</w:t>
      </w:r>
    </w:p>
    <w:p w14:paraId="2BE7FDB9">
      <w:pPr>
        <w:spacing w:before="40" w:after="40"/>
        <w:rPr>
          <w:rFonts w:hint="eastAsia"/>
        </w:rPr>
      </w:pPr>
      <w:r>
        <w:rPr>
          <w:b/>
        </w:rPr>
        <w:t>actionName: sketchStatusNotify</w:t>
      </w:r>
    </w:p>
    <w:p w14:paraId="6C5B6F65">
      <w:pPr>
        <w:spacing w:before="40" w:after="40"/>
        <w:rPr>
          <w:rFonts w:hint="eastAsia"/>
          <w:b/>
          <w:lang w:eastAsia="zh-CN"/>
        </w:rPr>
      </w:pPr>
    </w:p>
    <w:p w14:paraId="19A5CB03">
      <w:pPr>
        <w:spacing w:before="40" w:after="40"/>
        <w:rPr>
          <w:rFonts w:hint="eastAsia"/>
        </w:rPr>
      </w:pPr>
      <w:r>
        <w:rPr>
          <w:b/>
        </w:rPr>
        <w:t>Callback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5"/>
      </w:tblGrid>
      <w:tr w14:paraId="613784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7E0E86BD">
            <w:pPr>
              <w:jc w:val="center"/>
              <w:rPr>
                <w:rFonts w:hint="eastAsia"/>
              </w:rPr>
            </w:pPr>
            <w:r>
              <w:rPr>
                <w:b/>
                <w:color w:val="FFFFFF"/>
              </w:rPr>
              <w:t>Parameter Name</w:t>
            </w:r>
          </w:p>
        </w:tc>
        <w:tc>
          <w:tcPr>
            <w:tcW w:w="3135" w:type="dxa"/>
            <w:shd w:val="clear" w:color="auto" w:fill="4472C4"/>
          </w:tcPr>
          <w:p w14:paraId="0E53FA92">
            <w:pPr>
              <w:jc w:val="center"/>
              <w:rPr>
                <w:rFonts w:hint="eastAsia"/>
              </w:rPr>
            </w:pPr>
            <w:r>
              <w:rPr>
                <w:rFonts w:hint="eastAsia"/>
                <w:b/>
                <w:color w:val="FFFFFF"/>
              </w:rPr>
              <w:t>Type</w:t>
            </w:r>
          </w:p>
        </w:tc>
        <w:tc>
          <w:tcPr>
            <w:tcW w:w="3135" w:type="dxa"/>
            <w:shd w:val="clear" w:color="auto" w:fill="4472C4"/>
          </w:tcPr>
          <w:p w14:paraId="46C07AE5">
            <w:pPr>
              <w:jc w:val="center"/>
              <w:rPr>
                <w:rFonts w:hint="eastAsia"/>
              </w:rPr>
            </w:pPr>
            <w:r>
              <w:rPr>
                <w:rFonts w:hint="eastAsia"/>
                <w:b/>
                <w:color w:val="FFFFFF"/>
                <w:lang w:eastAsia="zh-CN"/>
              </w:rPr>
              <w:t>Description</w:t>
            </w:r>
          </w:p>
        </w:tc>
      </w:tr>
      <w:tr w14:paraId="4722E3C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29E100C7">
            <w:pPr>
              <w:rPr>
                <w:rFonts w:hint="eastAsia"/>
              </w:rPr>
            </w:pPr>
            <w:r>
              <w:rPr>
                <w:sz w:val="18"/>
              </w:rPr>
              <w:t>data</w:t>
            </w:r>
          </w:p>
        </w:tc>
        <w:tc>
          <w:tcPr>
            <w:tcW w:w="3135" w:type="dxa"/>
          </w:tcPr>
          <w:p w14:paraId="37E79355">
            <w:pPr>
              <w:rPr>
                <w:rFonts w:hint="eastAsia"/>
              </w:rPr>
            </w:pPr>
            <w:r>
              <w:rPr>
                <w:sz w:val="18"/>
              </w:rPr>
              <w:t>object</w:t>
            </w:r>
          </w:p>
        </w:tc>
        <w:tc>
          <w:tcPr>
            <w:tcW w:w="3135" w:type="dxa"/>
          </w:tcPr>
          <w:p w14:paraId="4A0BF0D4">
            <w:pPr>
              <w:rPr>
                <w:rFonts w:hint="eastAsia"/>
              </w:rPr>
            </w:pPr>
            <w:r>
              <w:rPr>
                <w:sz w:val="18"/>
              </w:rPr>
              <w:t>Sketchboard status data</w:t>
            </w:r>
          </w:p>
        </w:tc>
      </w:tr>
    </w:tbl>
    <w:p w14:paraId="20887527">
      <w:pPr>
        <w:spacing w:after="40"/>
        <w:rPr>
          <w:rFonts w:hint="eastAsia"/>
        </w:rPr>
      </w:pPr>
    </w:p>
    <w:p w14:paraId="514D889C">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05AF96B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4622C673">
            <w:pPr>
              <w:spacing w:after="0" w:line="280" w:lineRule="exact"/>
              <w:rPr>
                <w:rFonts w:hint="eastAsia"/>
              </w:rPr>
            </w:pPr>
            <w:r>
              <w:rPr>
                <w:rFonts w:ascii="Consolas" w:hAnsi="Consolas" w:eastAsia="Consolas"/>
                <w:sz w:val="18"/>
              </w:rPr>
              <w:t>plugins.callbackPlugin.sketchStatusNotify((data) =&gt; {</w:t>
            </w:r>
          </w:p>
          <w:p w14:paraId="3F240471">
            <w:pPr>
              <w:spacing w:after="0" w:line="280" w:lineRule="exact"/>
              <w:rPr>
                <w:rFonts w:ascii="Consolas" w:hAnsi="Consolas" w:eastAsia="Consolas"/>
                <w:sz w:val="18"/>
              </w:rPr>
            </w:pPr>
            <w:r>
              <w:rPr>
                <w:rFonts w:ascii="Consolas" w:hAnsi="Consolas" w:eastAsia="Consolas"/>
                <w:sz w:val="18"/>
              </w:rPr>
              <w:t xml:space="preserve">  console.log("Sketchboard status data:", data);</w:t>
            </w:r>
          </w:p>
          <w:p w14:paraId="63CB34A5">
            <w:pPr>
              <w:spacing w:after="0" w:line="280" w:lineRule="exact"/>
              <w:rPr>
                <w:rFonts w:hint="eastAsia"/>
              </w:rPr>
            </w:pPr>
            <w:r>
              <w:rPr>
                <w:rFonts w:ascii="Consolas" w:hAnsi="Consolas" w:eastAsia="Consolas"/>
                <w:sz w:val="18"/>
              </w:rPr>
              <w:t>});</w:t>
            </w:r>
          </w:p>
        </w:tc>
      </w:tr>
    </w:tbl>
    <w:p w14:paraId="3C362FEB">
      <w:pPr>
        <w:spacing w:after="40"/>
        <w:rPr>
          <w:rFonts w:hint="eastAsia"/>
        </w:rPr>
      </w:pPr>
    </w:p>
    <w:p w14:paraId="05D915C1">
      <w:pPr>
        <w:pStyle w:val="4"/>
        <w:rPr>
          <w:rFonts w:hint="eastAsia" w:ascii="微软雅黑" w:hAnsi="微软雅黑" w:eastAsia="微软雅黑"/>
          <w:lang w:eastAsia="zh-CN"/>
        </w:rPr>
      </w:pPr>
      <w:bookmarkStart w:id="91" w:name="_Toc1304"/>
      <w:bookmarkStart w:id="92" w:name="_Toc6884"/>
      <w:bookmarkStart w:id="93" w:name="_Toc6390"/>
      <w:r>
        <w:rPr>
          <w:rFonts w:ascii="微软雅黑" w:hAnsi="微软雅黑" w:eastAsia="微软雅黑"/>
        </w:rPr>
        <w:t xml:space="preserve">5 </w:t>
      </w:r>
      <w:bookmarkEnd w:id="91"/>
      <w:bookmarkEnd w:id="92"/>
      <w:r>
        <w:rPr>
          <w:rFonts w:ascii="微软雅黑" w:hAnsi="微软雅黑" w:eastAsia="微软雅黑"/>
        </w:rPr>
        <w:t>Ex</w:t>
      </w:r>
      <w:r>
        <w:rPr>
          <w:rFonts w:hint="eastAsia" w:ascii="微软雅黑" w:hAnsi="微软雅黑" w:eastAsia="微软雅黑"/>
          <w:lang w:eastAsia="zh-CN"/>
        </w:rPr>
        <w:t>panding</w:t>
      </w:r>
      <w:r>
        <w:rPr>
          <w:rFonts w:ascii="微软雅黑" w:hAnsi="微软雅黑" w:eastAsia="微软雅黑"/>
        </w:rPr>
        <w:t xml:space="preserve"> Capability Plugin</w:t>
      </w:r>
      <w:bookmarkEnd w:id="93"/>
    </w:p>
    <w:p w14:paraId="7424363F">
      <w:pPr>
        <w:pStyle w:val="5"/>
        <w:rPr>
          <w:rFonts w:hint="eastAsia" w:ascii="微软雅黑" w:hAnsi="微软雅黑" w:eastAsia="微软雅黑"/>
          <w:lang w:eastAsia="zh-CN"/>
        </w:rPr>
      </w:pPr>
      <w:bookmarkStart w:id="94" w:name="_Toc10396"/>
      <w:bookmarkStart w:id="95" w:name="_Toc8285"/>
      <w:r>
        <w:rPr>
          <w:rFonts w:ascii="微软雅黑" w:hAnsi="微软雅黑" w:eastAsia="微软雅黑"/>
        </w:rPr>
        <w:t xml:space="preserve">5.1 </w:t>
      </w:r>
      <w:bookmarkEnd w:id="94"/>
      <w:r>
        <w:rPr>
          <w:rFonts w:ascii="微软雅黑" w:hAnsi="微软雅黑" w:eastAsia="微软雅黑"/>
        </w:rPr>
        <w:t>Ex</w:t>
      </w:r>
      <w:r>
        <w:rPr>
          <w:rFonts w:hint="eastAsia" w:ascii="微软雅黑" w:hAnsi="微软雅黑" w:eastAsia="微软雅黑"/>
          <w:lang w:eastAsia="zh-CN"/>
        </w:rPr>
        <w:t>panding</w:t>
      </w:r>
      <w:r>
        <w:rPr>
          <w:rFonts w:ascii="微软雅黑" w:hAnsi="微软雅黑" w:eastAsia="微软雅黑"/>
        </w:rPr>
        <w:t xml:space="preserve"> Capability Interfaces</w:t>
      </w:r>
      <w:bookmarkEnd w:id="95"/>
    </w:p>
    <w:p w14:paraId="2C420460">
      <w:pPr>
        <w:pStyle w:val="6"/>
      </w:pPr>
      <w:bookmarkStart w:id="96" w:name="_Toc23422"/>
      <w:r>
        <w:rPr>
          <w:rFonts w:ascii="微软雅黑" w:hAnsi="微软雅黑" w:eastAsia="微软雅黑"/>
          <w:color w:val="2E74B5"/>
          <w:sz w:val="26"/>
        </w:rPr>
        <w:t>5.1.1 expandingCapacityRegister</w:t>
      </w:r>
      <w:bookmarkEnd w:id="96"/>
    </w:p>
    <w:p w14:paraId="068C1517">
      <w:pPr>
        <w:spacing w:before="40" w:after="40"/>
        <w:rPr>
          <w:rFonts w:hint="eastAsia"/>
        </w:rPr>
      </w:pPr>
      <w:r>
        <w:t>Register ex</w:t>
      </w:r>
      <w:r>
        <w:rPr>
          <w:rFonts w:hint="eastAsia"/>
          <w:lang w:eastAsia="zh-CN"/>
        </w:rPr>
        <w:t>panding</w:t>
      </w:r>
      <w:r>
        <w:t xml:space="preserve"> capability.</w:t>
      </w:r>
    </w:p>
    <w:p w14:paraId="65555C1B">
      <w:pPr>
        <w:spacing w:before="40" w:after="40"/>
        <w:rPr>
          <w:rFonts w:hint="eastAsia"/>
          <w:i/>
          <w:color w:val="666666"/>
        </w:rPr>
      </w:pPr>
      <w:r>
        <w:rPr>
          <w:rFonts w:hint="eastAsia"/>
          <w:i/>
          <w:color w:val="666666"/>
        </w:rPr>
        <w:t>Supported starting from JSSDK version 1.0.0</w:t>
      </w:r>
    </w:p>
    <w:p w14:paraId="16BB67AE">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47</w:t>
      </w:r>
    </w:p>
    <w:p w14:paraId="47E6D211">
      <w:pPr>
        <w:spacing w:before="40" w:after="40"/>
        <w:rPr>
          <w:rFonts w:hint="eastAsia"/>
          <w:b/>
        </w:rPr>
      </w:pPr>
    </w:p>
    <w:p w14:paraId="38E25387">
      <w:pPr>
        <w:spacing w:before="40" w:after="40"/>
        <w:rPr>
          <w:rFonts w:hint="eastAsia"/>
        </w:rPr>
      </w:pPr>
      <w:r>
        <w:rPr>
          <w:b/>
        </w:rPr>
        <w:t>pluginName: ecPlugin</w:t>
      </w:r>
    </w:p>
    <w:p w14:paraId="5DAB2567">
      <w:pPr>
        <w:spacing w:before="40" w:after="40"/>
        <w:rPr>
          <w:rFonts w:hint="eastAsia"/>
        </w:rPr>
      </w:pPr>
      <w:r>
        <w:rPr>
          <w:b/>
        </w:rPr>
        <w:t>actionName: expandingCapacityRegister</w:t>
      </w:r>
    </w:p>
    <w:p w14:paraId="43014A41">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6A4C52F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jc w:val="center"/>
        </w:trPr>
        <w:tc>
          <w:tcPr>
            <w:tcW w:w="2351" w:type="dxa"/>
            <w:shd w:val="clear" w:color="auto" w:fill="4472C4"/>
          </w:tcPr>
          <w:p w14:paraId="2996541F">
            <w:pPr>
              <w:jc w:val="center"/>
              <w:rPr>
                <w:rFonts w:hint="eastAsia"/>
              </w:rPr>
            </w:pPr>
            <w:r>
              <w:rPr>
                <w:b/>
                <w:color w:val="FFFFFF"/>
              </w:rPr>
              <w:t>Parameter Name</w:t>
            </w:r>
          </w:p>
        </w:tc>
        <w:tc>
          <w:tcPr>
            <w:tcW w:w="2351" w:type="dxa"/>
            <w:shd w:val="clear" w:color="auto" w:fill="4472C4"/>
          </w:tcPr>
          <w:p w14:paraId="0725FA30">
            <w:pPr>
              <w:jc w:val="center"/>
              <w:rPr>
                <w:rFonts w:hint="eastAsia"/>
              </w:rPr>
            </w:pPr>
            <w:r>
              <w:rPr>
                <w:b/>
                <w:color w:val="FFFFFF"/>
              </w:rPr>
              <w:t>Required</w:t>
            </w:r>
          </w:p>
        </w:tc>
        <w:tc>
          <w:tcPr>
            <w:tcW w:w="2351" w:type="dxa"/>
            <w:shd w:val="clear" w:color="auto" w:fill="4472C4"/>
          </w:tcPr>
          <w:p w14:paraId="56FBBD81">
            <w:pPr>
              <w:jc w:val="center"/>
              <w:rPr>
                <w:rFonts w:hint="eastAsia"/>
              </w:rPr>
            </w:pPr>
            <w:r>
              <w:rPr>
                <w:rFonts w:hint="eastAsia"/>
                <w:b/>
                <w:color w:val="FFFFFF"/>
              </w:rPr>
              <w:t>Type</w:t>
            </w:r>
          </w:p>
        </w:tc>
        <w:tc>
          <w:tcPr>
            <w:tcW w:w="2351" w:type="dxa"/>
            <w:shd w:val="clear" w:color="auto" w:fill="4472C4"/>
          </w:tcPr>
          <w:p w14:paraId="12A1F54D">
            <w:pPr>
              <w:jc w:val="center"/>
              <w:rPr>
                <w:rFonts w:hint="eastAsia"/>
              </w:rPr>
            </w:pPr>
            <w:r>
              <w:rPr>
                <w:rFonts w:hint="eastAsia"/>
                <w:b/>
                <w:color w:val="FFFFFF"/>
                <w:lang w:eastAsia="zh-CN"/>
              </w:rPr>
              <w:t>Description</w:t>
            </w:r>
          </w:p>
        </w:tc>
      </w:tr>
      <w:tr w14:paraId="6671959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D183004">
            <w:pPr>
              <w:rPr>
                <w:rFonts w:hint="eastAsia"/>
              </w:rPr>
            </w:pPr>
            <w:r>
              <w:rPr>
                <w:sz w:val="18"/>
              </w:rPr>
              <w:t>providerModules</w:t>
            </w:r>
          </w:p>
        </w:tc>
        <w:tc>
          <w:tcPr>
            <w:tcW w:w="2351" w:type="dxa"/>
          </w:tcPr>
          <w:p w14:paraId="73F6D235">
            <w:pPr>
              <w:rPr>
                <w:rFonts w:hint="eastAsia"/>
                <w:sz w:val="18"/>
                <w:szCs w:val="18"/>
                <w:lang w:eastAsia="zh-CN"/>
              </w:rPr>
            </w:pPr>
            <w:r>
              <w:rPr>
                <w:rFonts w:hint="eastAsia"/>
                <w:sz w:val="18"/>
                <w:szCs w:val="18"/>
                <w:lang w:eastAsia="zh-CN"/>
              </w:rPr>
              <w:t>Yes</w:t>
            </w:r>
          </w:p>
        </w:tc>
        <w:tc>
          <w:tcPr>
            <w:tcW w:w="2351" w:type="dxa"/>
          </w:tcPr>
          <w:p w14:paraId="5EEB2367">
            <w:pPr>
              <w:rPr>
                <w:rFonts w:hint="eastAsia"/>
              </w:rPr>
            </w:pPr>
            <w:r>
              <w:rPr>
                <w:sz w:val="18"/>
              </w:rPr>
              <w:t>array</w:t>
            </w:r>
          </w:p>
        </w:tc>
        <w:tc>
          <w:tcPr>
            <w:tcW w:w="2351" w:type="dxa"/>
          </w:tcPr>
          <w:p w14:paraId="7DBA12D6">
            <w:pPr>
              <w:rPr>
                <w:rFonts w:hint="eastAsia"/>
              </w:rPr>
            </w:pPr>
            <w:r>
              <w:rPr>
                <w:sz w:val="18"/>
              </w:rPr>
              <w:t>List of provider modules</w:t>
            </w:r>
          </w:p>
        </w:tc>
      </w:tr>
    </w:tbl>
    <w:p w14:paraId="2E840FBB">
      <w:pPr>
        <w:spacing w:after="40"/>
        <w:rPr>
          <w:rFonts w:hint="eastAsia"/>
        </w:rPr>
      </w:pPr>
    </w:p>
    <w:p w14:paraId="397708F2">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15599BF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3CE689E0">
            <w:pPr>
              <w:jc w:val="center"/>
              <w:rPr>
                <w:rFonts w:hint="eastAsia"/>
              </w:rPr>
            </w:pPr>
            <w:r>
              <w:rPr>
                <w:b/>
                <w:color w:val="FFFFFF"/>
              </w:rPr>
              <w:t>Parameter Name</w:t>
            </w:r>
          </w:p>
        </w:tc>
        <w:tc>
          <w:tcPr>
            <w:tcW w:w="2351" w:type="dxa"/>
            <w:shd w:val="clear" w:color="auto" w:fill="4472C4"/>
          </w:tcPr>
          <w:p w14:paraId="73441B4E">
            <w:pPr>
              <w:jc w:val="center"/>
              <w:rPr>
                <w:rFonts w:hint="eastAsia"/>
              </w:rPr>
            </w:pPr>
            <w:r>
              <w:rPr>
                <w:b/>
                <w:color w:val="FFFFFF"/>
              </w:rPr>
              <w:t>Required</w:t>
            </w:r>
          </w:p>
        </w:tc>
        <w:tc>
          <w:tcPr>
            <w:tcW w:w="2351" w:type="dxa"/>
            <w:shd w:val="clear" w:color="auto" w:fill="4472C4"/>
          </w:tcPr>
          <w:p w14:paraId="16D883BD">
            <w:pPr>
              <w:jc w:val="center"/>
              <w:rPr>
                <w:rFonts w:hint="eastAsia"/>
              </w:rPr>
            </w:pPr>
            <w:r>
              <w:rPr>
                <w:rFonts w:hint="eastAsia"/>
                <w:b/>
                <w:color w:val="FFFFFF"/>
              </w:rPr>
              <w:t>Type</w:t>
            </w:r>
          </w:p>
        </w:tc>
        <w:tc>
          <w:tcPr>
            <w:tcW w:w="2351" w:type="dxa"/>
            <w:shd w:val="clear" w:color="auto" w:fill="4472C4"/>
          </w:tcPr>
          <w:p w14:paraId="0B429BA4">
            <w:pPr>
              <w:jc w:val="center"/>
              <w:rPr>
                <w:rFonts w:hint="eastAsia"/>
              </w:rPr>
            </w:pPr>
            <w:r>
              <w:rPr>
                <w:rFonts w:hint="eastAsia"/>
                <w:b/>
                <w:color w:val="FFFFFF"/>
                <w:lang w:eastAsia="zh-CN"/>
              </w:rPr>
              <w:t>Description</w:t>
            </w:r>
          </w:p>
        </w:tc>
      </w:tr>
      <w:tr w14:paraId="4E93AD7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9C17E8B">
            <w:pPr>
              <w:rPr>
                <w:rFonts w:hint="eastAsia"/>
              </w:rPr>
            </w:pPr>
            <w:r>
              <w:rPr>
                <w:sz w:val="18"/>
              </w:rPr>
              <w:t>code</w:t>
            </w:r>
          </w:p>
        </w:tc>
        <w:tc>
          <w:tcPr>
            <w:tcW w:w="2351" w:type="dxa"/>
          </w:tcPr>
          <w:p w14:paraId="7F20613A">
            <w:pPr>
              <w:rPr>
                <w:rFonts w:hint="eastAsia"/>
              </w:rPr>
            </w:pPr>
            <w:r>
              <w:rPr>
                <w:rFonts w:hint="eastAsia"/>
                <w:sz w:val="18"/>
                <w:szCs w:val="18"/>
                <w:lang w:eastAsia="zh-CN"/>
              </w:rPr>
              <w:t>Yes</w:t>
            </w:r>
          </w:p>
        </w:tc>
        <w:tc>
          <w:tcPr>
            <w:tcW w:w="2351" w:type="dxa"/>
          </w:tcPr>
          <w:p w14:paraId="183ED9E5">
            <w:pPr>
              <w:rPr>
                <w:rFonts w:hint="eastAsia"/>
              </w:rPr>
            </w:pPr>
            <w:r>
              <w:rPr>
                <w:sz w:val="18"/>
              </w:rPr>
              <w:t>number</w:t>
            </w:r>
          </w:p>
        </w:tc>
        <w:tc>
          <w:tcPr>
            <w:tcW w:w="2351" w:type="dxa"/>
          </w:tcPr>
          <w:p w14:paraId="3E39E85B">
            <w:pPr>
              <w:rPr>
                <w:rFonts w:hint="eastAsia"/>
              </w:rPr>
            </w:pPr>
            <w:r>
              <w:rPr>
                <w:sz w:val="18"/>
              </w:rPr>
              <w:t>Response code: 1 success, 0 failure</w:t>
            </w:r>
          </w:p>
        </w:tc>
      </w:tr>
      <w:tr w14:paraId="560E5838">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1271C5B5">
            <w:pPr>
              <w:rPr>
                <w:rFonts w:hint="eastAsia"/>
              </w:rPr>
            </w:pPr>
            <w:r>
              <w:rPr>
                <w:sz w:val="18"/>
              </w:rPr>
              <w:t>message</w:t>
            </w:r>
          </w:p>
        </w:tc>
        <w:tc>
          <w:tcPr>
            <w:tcW w:w="2351" w:type="dxa"/>
            <w:shd w:val="clear" w:color="auto" w:fill="F2F2F2"/>
          </w:tcPr>
          <w:p w14:paraId="31BA7BAF">
            <w:pPr>
              <w:rPr>
                <w:rFonts w:hint="eastAsia"/>
              </w:rPr>
            </w:pPr>
            <w:r>
              <w:rPr>
                <w:rFonts w:hint="eastAsia"/>
                <w:sz w:val="18"/>
                <w:szCs w:val="18"/>
                <w:lang w:eastAsia="zh-CN"/>
              </w:rPr>
              <w:t>Yes</w:t>
            </w:r>
          </w:p>
        </w:tc>
        <w:tc>
          <w:tcPr>
            <w:tcW w:w="2351" w:type="dxa"/>
            <w:shd w:val="clear" w:color="auto" w:fill="F2F2F2"/>
          </w:tcPr>
          <w:p w14:paraId="5A27B4A0">
            <w:pPr>
              <w:rPr>
                <w:rFonts w:hint="eastAsia"/>
              </w:rPr>
            </w:pPr>
            <w:r>
              <w:rPr>
                <w:sz w:val="18"/>
              </w:rPr>
              <w:t>string</w:t>
            </w:r>
          </w:p>
        </w:tc>
        <w:tc>
          <w:tcPr>
            <w:tcW w:w="2351" w:type="dxa"/>
            <w:shd w:val="clear" w:color="auto" w:fill="F2F2F2"/>
          </w:tcPr>
          <w:p w14:paraId="404945FA">
            <w:pPr>
              <w:rPr>
                <w:rFonts w:hint="eastAsia"/>
              </w:rPr>
            </w:pPr>
            <w:r>
              <w:rPr>
                <w:sz w:val="18"/>
              </w:rPr>
              <w:t>Response message</w:t>
            </w:r>
          </w:p>
        </w:tc>
      </w:tr>
      <w:tr w14:paraId="2E33F62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F5B325C">
            <w:pPr>
              <w:rPr>
                <w:rFonts w:hint="eastAsia"/>
              </w:rPr>
            </w:pPr>
            <w:r>
              <w:rPr>
                <w:sz w:val="18"/>
              </w:rPr>
              <w:t>data</w:t>
            </w:r>
          </w:p>
        </w:tc>
        <w:tc>
          <w:tcPr>
            <w:tcW w:w="2351" w:type="dxa"/>
          </w:tcPr>
          <w:p w14:paraId="68A7E157">
            <w:pPr>
              <w:rPr>
                <w:rFonts w:hint="eastAsia"/>
              </w:rPr>
            </w:pPr>
            <w:r>
              <w:rPr>
                <w:rFonts w:hint="eastAsia"/>
                <w:sz w:val="18"/>
                <w:szCs w:val="18"/>
                <w:lang w:eastAsia="zh-CN"/>
              </w:rPr>
              <w:t>Yes</w:t>
            </w:r>
          </w:p>
        </w:tc>
        <w:tc>
          <w:tcPr>
            <w:tcW w:w="2351" w:type="dxa"/>
          </w:tcPr>
          <w:p w14:paraId="0B7CB26E">
            <w:pPr>
              <w:rPr>
                <w:rFonts w:hint="eastAsia"/>
              </w:rPr>
            </w:pPr>
            <w:r>
              <w:rPr>
                <w:sz w:val="18"/>
              </w:rPr>
              <w:t>object</w:t>
            </w:r>
          </w:p>
        </w:tc>
        <w:tc>
          <w:tcPr>
            <w:tcW w:w="2351" w:type="dxa"/>
          </w:tcPr>
          <w:p w14:paraId="49D5E80C">
            <w:pPr>
              <w:rPr>
                <w:rFonts w:hint="eastAsia"/>
              </w:rPr>
            </w:pPr>
            <w:r>
              <w:rPr>
                <w:sz w:val="18"/>
              </w:rPr>
              <w:t>Response data</w:t>
            </w:r>
          </w:p>
        </w:tc>
      </w:tr>
    </w:tbl>
    <w:p w14:paraId="1A769E7E">
      <w:pPr>
        <w:spacing w:after="40"/>
        <w:rPr>
          <w:rFonts w:hint="eastAsia"/>
        </w:rPr>
      </w:pPr>
    </w:p>
    <w:p w14:paraId="62F98F96">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12092DF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64EAF016">
            <w:pPr>
              <w:spacing w:after="0" w:line="280" w:lineRule="exact"/>
              <w:rPr>
                <w:rFonts w:hint="eastAsia"/>
              </w:rPr>
            </w:pPr>
            <w:r>
              <w:rPr>
                <w:rFonts w:ascii="Consolas" w:hAnsi="Consolas" w:eastAsia="Consolas"/>
                <w:sz w:val="18"/>
              </w:rPr>
              <w:t>plugins.ecPlugin.expandingCapacityRegister({</w:t>
            </w:r>
          </w:p>
          <w:p w14:paraId="24097873">
            <w:pPr>
              <w:spacing w:after="0" w:line="280" w:lineRule="exact"/>
              <w:rPr>
                <w:rFonts w:hint="eastAsia"/>
              </w:rPr>
            </w:pPr>
            <w:r>
              <w:rPr>
                <w:rFonts w:ascii="Consolas" w:hAnsi="Consolas" w:eastAsia="Consolas"/>
                <w:sz w:val="18"/>
              </w:rPr>
              <w:t xml:space="preserve">  providerModules: [{ provider: "xxx", module: "yyy" }]</w:t>
            </w:r>
          </w:p>
          <w:p w14:paraId="1A5EA24E">
            <w:pPr>
              <w:spacing w:after="0" w:line="280" w:lineRule="exact"/>
              <w:rPr>
                <w:rFonts w:hint="eastAsia"/>
              </w:rPr>
            </w:pPr>
            <w:r>
              <w:rPr>
                <w:rFonts w:ascii="Consolas" w:hAnsi="Consolas" w:eastAsia="Consolas"/>
                <w:sz w:val="18"/>
              </w:rPr>
              <w:t>}).then(data =&gt; {</w:t>
            </w:r>
          </w:p>
          <w:p w14:paraId="3B854B99">
            <w:pPr>
              <w:spacing w:after="0" w:line="280" w:lineRule="exact"/>
              <w:rPr>
                <w:rFonts w:hint="eastAsia"/>
              </w:rPr>
            </w:pPr>
            <w:r>
              <w:rPr>
                <w:rFonts w:ascii="Consolas" w:hAnsi="Consolas" w:eastAsia="Consolas"/>
                <w:sz w:val="18"/>
              </w:rPr>
              <w:t xml:space="preserve">  if (data.code === 1) {</w:t>
            </w:r>
          </w:p>
          <w:p w14:paraId="03B20E71">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60E0C111">
            <w:pPr>
              <w:spacing w:after="0" w:line="280" w:lineRule="exact"/>
              <w:rPr>
                <w:rFonts w:hint="eastAsia"/>
              </w:rPr>
            </w:pPr>
            <w:r>
              <w:rPr>
                <w:rFonts w:ascii="Consolas" w:hAnsi="Consolas" w:eastAsia="Consolas"/>
                <w:sz w:val="18"/>
              </w:rPr>
              <w:t xml:space="preserve">  }</w:t>
            </w:r>
          </w:p>
          <w:p w14:paraId="295B95F9">
            <w:pPr>
              <w:spacing w:after="0" w:line="280" w:lineRule="exact"/>
              <w:rPr>
                <w:rFonts w:hint="eastAsia"/>
              </w:rPr>
            </w:pPr>
            <w:r>
              <w:rPr>
                <w:rFonts w:ascii="Consolas" w:hAnsi="Consolas" w:eastAsia="Consolas"/>
                <w:sz w:val="18"/>
              </w:rPr>
              <w:t>}).catch(error =&gt; {</w:t>
            </w:r>
          </w:p>
          <w:p w14:paraId="39954168">
            <w:pPr>
              <w:spacing w:after="0" w:line="280" w:lineRule="exact"/>
              <w:rPr>
                <w:rFonts w:hint="eastAsia"/>
              </w:rPr>
            </w:pPr>
            <w:r>
              <w:rPr>
                <w:rFonts w:ascii="Consolas" w:hAnsi="Consolas" w:eastAsia="Consolas"/>
                <w:sz w:val="18"/>
              </w:rPr>
              <w:t xml:space="preserve">  console.log("error:", error);</w:t>
            </w:r>
          </w:p>
          <w:p w14:paraId="2DFB055B">
            <w:pPr>
              <w:spacing w:after="0" w:line="280" w:lineRule="exact"/>
              <w:rPr>
                <w:rFonts w:hint="eastAsia"/>
              </w:rPr>
            </w:pPr>
            <w:r>
              <w:rPr>
                <w:rFonts w:ascii="Consolas" w:hAnsi="Consolas" w:eastAsia="Consolas"/>
                <w:sz w:val="18"/>
              </w:rPr>
              <w:t>});</w:t>
            </w:r>
          </w:p>
        </w:tc>
      </w:tr>
    </w:tbl>
    <w:p w14:paraId="0535B953">
      <w:pPr>
        <w:spacing w:after="40"/>
        <w:rPr>
          <w:rFonts w:hint="eastAsia"/>
        </w:rPr>
      </w:pPr>
    </w:p>
    <w:p w14:paraId="79134F09">
      <w:pPr>
        <w:pStyle w:val="6"/>
      </w:pPr>
      <w:bookmarkStart w:id="97" w:name="_Toc10830"/>
      <w:r>
        <w:rPr>
          <w:rFonts w:ascii="微软雅黑" w:hAnsi="微软雅黑" w:eastAsia="微软雅黑"/>
          <w:color w:val="2E74B5"/>
          <w:sz w:val="26"/>
        </w:rPr>
        <w:t>5.1.2 expandingCapacityRequest</w:t>
      </w:r>
      <w:bookmarkEnd w:id="97"/>
    </w:p>
    <w:p w14:paraId="1A4F1B0F">
      <w:pPr>
        <w:spacing w:before="40" w:after="40"/>
        <w:rPr>
          <w:rFonts w:hint="eastAsia"/>
          <w:i/>
        </w:rPr>
      </w:pPr>
      <w:r>
        <w:t>Request ex</w:t>
      </w:r>
      <w:r>
        <w:rPr>
          <w:rFonts w:hint="eastAsia"/>
          <w:lang w:eastAsia="zh-CN"/>
        </w:rPr>
        <w:t>panding</w:t>
      </w:r>
      <w:r>
        <w:t xml:space="preserve"> capability.</w:t>
      </w:r>
      <w:r>
        <w:rPr>
          <w:i/>
        </w:rPr>
        <w:t xml:space="preserve"> </w:t>
      </w:r>
    </w:p>
    <w:p w14:paraId="4ADCD020">
      <w:pPr>
        <w:spacing w:before="40" w:after="40"/>
        <w:rPr>
          <w:rFonts w:hint="eastAsia"/>
          <w:i/>
          <w:color w:val="666666"/>
        </w:rPr>
      </w:pPr>
      <w:r>
        <w:rPr>
          <w:rFonts w:hint="eastAsia"/>
          <w:i/>
          <w:color w:val="666666"/>
        </w:rPr>
        <w:t>Supported starting from JSSDK version 1.0.0</w:t>
      </w:r>
    </w:p>
    <w:p w14:paraId="142925CF">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w:t>
      </w:r>
      <w:r>
        <w:rPr>
          <w:rFonts w:hint="eastAsia"/>
          <w:i/>
          <w:color w:val="666666"/>
        </w:rPr>
        <w:t>.</w:t>
      </w:r>
      <w:r>
        <w:rPr>
          <w:rFonts w:hint="eastAsia"/>
          <w:i/>
          <w:color w:val="666666"/>
          <w:lang w:eastAsia="zh-CN"/>
        </w:rPr>
        <w:t>47</w:t>
      </w:r>
    </w:p>
    <w:p w14:paraId="45F4EF29">
      <w:pPr>
        <w:spacing w:before="40" w:after="40"/>
        <w:rPr>
          <w:rFonts w:hint="eastAsia"/>
          <w:b/>
        </w:rPr>
      </w:pPr>
    </w:p>
    <w:p w14:paraId="4A8C758F">
      <w:pPr>
        <w:spacing w:before="40" w:after="40"/>
        <w:rPr>
          <w:rFonts w:hint="eastAsia"/>
        </w:rPr>
      </w:pPr>
      <w:r>
        <w:rPr>
          <w:b/>
        </w:rPr>
        <w:t>pluginName: ecPlugin</w:t>
      </w:r>
    </w:p>
    <w:p w14:paraId="0986D455">
      <w:pPr>
        <w:spacing w:before="40" w:after="40"/>
        <w:rPr>
          <w:rFonts w:hint="eastAsia"/>
        </w:rPr>
      </w:pPr>
      <w:r>
        <w:rPr>
          <w:b/>
        </w:rPr>
        <w:t>actionName: expandingCapacityRequest</w:t>
      </w:r>
    </w:p>
    <w:p w14:paraId="538C01BB">
      <w:pPr>
        <w:spacing w:before="40" w:after="40"/>
        <w:rPr>
          <w:rFonts w:hint="eastAsia"/>
          <w:b/>
          <w:lang w:eastAsia="zh-CN"/>
        </w:rPr>
      </w:pPr>
    </w:p>
    <w:p w14:paraId="3B851C3D">
      <w:pPr>
        <w:spacing w:before="40" w:after="40"/>
        <w:rPr>
          <w:rFonts w:hint="eastAsia"/>
        </w:rPr>
      </w:pPr>
      <w:r>
        <w:rPr>
          <w:b/>
        </w:rPr>
        <w:t>Request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708E5BC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69F708A3">
            <w:pPr>
              <w:jc w:val="center"/>
              <w:rPr>
                <w:rFonts w:hint="eastAsia"/>
              </w:rPr>
            </w:pPr>
            <w:r>
              <w:rPr>
                <w:b/>
                <w:color w:val="FFFFFF"/>
              </w:rPr>
              <w:t>Parameter Name</w:t>
            </w:r>
          </w:p>
        </w:tc>
        <w:tc>
          <w:tcPr>
            <w:tcW w:w="2351" w:type="dxa"/>
            <w:shd w:val="clear" w:color="auto" w:fill="4472C4"/>
          </w:tcPr>
          <w:p w14:paraId="451336C6">
            <w:pPr>
              <w:jc w:val="center"/>
              <w:rPr>
                <w:rFonts w:hint="eastAsia"/>
              </w:rPr>
            </w:pPr>
            <w:r>
              <w:rPr>
                <w:b/>
                <w:color w:val="FFFFFF"/>
              </w:rPr>
              <w:t>Required</w:t>
            </w:r>
          </w:p>
        </w:tc>
        <w:tc>
          <w:tcPr>
            <w:tcW w:w="2351" w:type="dxa"/>
            <w:shd w:val="clear" w:color="auto" w:fill="4472C4"/>
          </w:tcPr>
          <w:p w14:paraId="0D291071">
            <w:pPr>
              <w:jc w:val="center"/>
              <w:rPr>
                <w:rFonts w:hint="eastAsia"/>
              </w:rPr>
            </w:pPr>
            <w:r>
              <w:rPr>
                <w:rFonts w:hint="eastAsia"/>
                <w:b/>
                <w:color w:val="FFFFFF"/>
              </w:rPr>
              <w:t>Type</w:t>
            </w:r>
          </w:p>
        </w:tc>
        <w:tc>
          <w:tcPr>
            <w:tcW w:w="2351" w:type="dxa"/>
            <w:shd w:val="clear" w:color="auto" w:fill="4472C4"/>
          </w:tcPr>
          <w:p w14:paraId="7B686F9A">
            <w:pPr>
              <w:jc w:val="center"/>
              <w:rPr>
                <w:rFonts w:hint="eastAsia"/>
              </w:rPr>
            </w:pPr>
            <w:r>
              <w:rPr>
                <w:rFonts w:hint="eastAsia"/>
                <w:b/>
                <w:color w:val="FFFFFF"/>
                <w:lang w:eastAsia="zh-CN"/>
              </w:rPr>
              <w:t>Description</w:t>
            </w:r>
          </w:p>
        </w:tc>
      </w:tr>
      <w:tr w14:paraId="73FAC8F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20630236">
            <w:pPr>
              <w:rPr>
                <w:rFonts w:hint="eastAsia"/>
              </w:rPr>
            </w:pPr>
            <w:r>
              <w:rPr>
                <w:sz w:val="18"/>
              </w:rPr>
              <w:t>provider</w:t>
            </w:r>
          </w:p>
        </w:tc>
        <w:tc>
          <w:tcPr>
            <w:tcW w:w="2351" w:type="dxa"/>
          </w:tcPr>
          <w:p w14:paraId="11589847">
            <w:pPr>
              <w:rPr>
                <w:rFonts w:hint="eastAsia"/>
              </w:rPr>
            </w:pPr>
            <w:r>
              <w:rPr>
                <w:rFonts w:hint="eastAsia"/>
                <w:sz w:val="18"/>
                <w:szCs w:val="18"/>
                <w:lang w:eastAsia="zh-CN"/>
              </w:rPr>
              <w:t>Yes</w:t>
            </w:r>
          </w:p>
        </w:tc>
        <w:tc>
          <w:tcPr>
            <w:tcW w:w="2351" w:type="dxa"/>
          </w:tcPr>
          <w:p w14:paraId="0ED69A49">
            <w:pPr>
              <w:rPr>
                <w:rFonts w:hint="eastAsia"/>
              </w:rPr>
            </w:pPr>
            <w:r>
              <w:rPr>
                <w:sz w:val="18"/>
              </w:rPr>
              <w:t>string</w:t>
            </w:r>
          </w:p>
        </w:tc>
        <w:tc>
          <w:tcPr>
            <w:tcW w:w="2351" w:type="dxa"/>
          </w:tcPr>
          <w:p w14:paraId="59E9A8BA">
            <w:pPr>
              <w:rPr>
                <w:rFonts w:hint="eastAsia"/>
              </w:rPr>
            </w:pPr>
            <w:r>
              <w:rPr>
                <w:sz w:val="18"/>
              </w:rPr>
              <w:t>Provider</w:t>
            </w:r>
          </w:p>
        </w:tc>
      </w:tr>
      <w:tr w14:paraId="02D33ED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76FCFDC0">
            <w:pPr>
              <w:rPr>
                <w:rFonts w:hint="eastAsia"/>
              </w:rPr>
            </w:pPr>
            <w:r>
              <w:rPr>
                <w:sz w:val="18"/>
              </w:rPr>
              <w:t>module</w:t>
            </w:r>
          </w:p>
        </w:tc>
        <w:tc>
          <w:tcPr>
            <w:tcW w:w="2351" w:type="dxa"/>
            <w:shd w:val="clear" w:color="auto" w:fill="F2F2F2"/>
          </w:tcPr>
          <w:p w14:paraId="629FB458">
            <w:pPr>
              <w:rPr>
                <w:rFonts w:hint="eastAsia"/>
              </w:rPr>
            </w:pPr>
            <w:r>
              <w:rPr>
                <w:rFonts w:hint="eastAsia"/>
                <w:sz w:val="18"/>
                <w:szCs w:val="18"/>
                <w:lang w:eastAsia="zh-CN"/>
              </w:rPr>
              <w:t>Yes</w:t>
            </w:r>
          </w:p>
        </w:tc>
        <w:tc>
          <w:tcPr>
            <w:tcW w:w="2351" w:type="dxa"/>
            <w:shd w:val="clear" w:color="auto" w:fill="F2F2F2"/>
          </w:tcPr>
          <w:p w14:paraId="23D68F14">
            <w:pPr>
              <w:rPr>
                <w:rFonts w:hint="eastAsia"/>
              </w:rPr>
            </w:pPr>
            <w:r>
              <w:rPr>
                <w:sz w:val="18"/>
              </w:rPr>
              <w:t>string</w:t>
            </w:r>
          </w:p>
        </w:tc>
        <w:tc>
          <w:tcPr>
            <w:tcW w:w="2351" w:type="dxa"/>
            <w:shd w:val="clear" w:color="auto" w:fill="F2F2F2"/>
          </w:tcPr>
          <w:p w14:paraId="793BB672">
            <w:pPr>
              <w:rPr>
                <w:rFonts w:hint="eastAsia"/>
              </w:rPr>
            </w:pPr>
            <w:r>
              <w:rPr>
                <w:sz w:val="18"/>
              </w:rPr>
              <w:t>Module</w:t>
            </w:r>
          </w:p>
        </w:tc>
      </w:tr>
      <w:tr w14:paraId="677237E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7D1F32BE">
            <w:pPr>
              <w:rPr>
                <w:rFonts w:hint="eastAsia"/>
              </w:rPr>
            </w:pPr>
            <w:r>
              <w:rPr>
                <w:sz w:val="18"/>
              </w:rPr>
              <w:t>func</w:t>
            </w:r>
          </w:p>
        </w:tc>
        <w:tc>
          <w:tcPr>
            <w:tcW w:w="2351" w:type="dxa"/>
          </w:tcPr>
          <w:p w14:paraId="30EAA567">
            <w:pPr>
              <w:rPr>
                <w:rFonts w:hint="eastAsia"/>
              </w:rPr>
            </w:pPr>
            <w:r>
              <w:rPr>
                <w:rFonts w:hint="eastAsia"/>
                <w:sz w:val="18"/>
                <w:szCs w:val="18"/>
                <w:lang w:eastAsia="zh-CN"/>
              </w:rPr>
              <w:t>Yes</w:t>
            </w:r>
          </w:p>
        </w:tc>
        <w:tc>
          <w:tcPr>
            <w:tcW w:w="2351" w:type="dxa"/>
          </w:tcPr>
          <w:p w14:paraId="34D82D12">
            <w:pPr>
              <w:rPr>
                <w:rFonts w:hint="eastAsia"/>
              </w:rPr>
            </w:pPr>
            <w:r>
              <w:rPr>
                <w:sz w:val="18"/>
              </w:rPr>
              <w:t>string</w:t>
            </w:r>
          </w:p>
        </w:tc>
        <w:tc>
          <w:tcPr>
            <w:tcW w:w="2351" w:type="dxa"/>
          </w:tcPr>
          <w:p w14:paraId="6445DE68">
            <w:pPr>
              <w:rPr>
                <w:rFonts w:hint="eastAsia"/>
              </w:rPr>
            </w:pPr>
            <w:r>
              <w:rPr>
                <w:sz w:val="18"/>
              </w:rPr>
              <w:t>Function</w:t>
            </w:r>
          </w:p>
        </w:tc>
      </w:tr>
      <w:tr w14:paraId="01E0705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23D8CB34">
            <w:pPr>
              <w:rPr>
                <w:rFonts w:hint="eastAsia"/>
              </w:rPr>
            </w:pPr>
            <w:r>
              <w:rPr>
                <w:sz w:val="18"/>
              </w:rPr>
              <w:t>data</w:t>
            </w:r>
          </w:p>
        </w:tc>
        <w:tc>
          <w:tcPr>
            <w:tcW w:w="2351" w:type="dxa"/>
            <w:shd w:val="clear" w:color="auto" w:fill="F2F2F2"/>
          </w:tcPr>
          <w:p w14:paraId="4EF85BA3">
            <w:pPr>
              <w:rPr>
                <w:rFonts w:hint="eastAsia"/>
                <w:lang w:eastAsia="zh-CN"/>
              </w:rPr>
            </w:pPr>
            <w:r>
              <w:rPr>
                <w:rFonts w:hint="eastAsia"/>
                <w:sz w:val="18"/>
                <w:szCs w:val="18"/>
                <w:lang w:eastAsia="zh-CN"/>
              </w:rPr>
              <w:t>No</w:t>
            </w:r>
          </w:p>
        </w:tc>
        <w:tc>
          <w:tcPr>
            <w:tcW w:w="2351" w:type="dxa"/>
            <w:shd w:val="clear" w:color="auto" w:fill="F2F2F2"/>
          </w:tcPr>
          <w:p w14:paraId="28E05C93">
            <w:pPr>
              <w:rPr>
                <w:rFonts w:hint="eastAsia"/>
              </w:rPr>
            </w:pPr>
            <w:r>
              <w:rPr>
                <w:sz w:val="18"/>
              </w:rPr>
              <w:t>any</w:t>
            </w:r>
          </w:p>
        </w:tc>
        <w:tc>
          <w:tcPr>
            <w:tcW w:w="2351" w:type="dxa"/>
            <w:shd w:val="clear" w:color="auto" w:fill="F2F2F2"/>
          </w:tcPr>
          <w:p w14:paraId="424C3D82">
            <w:pPr>
              <w:rPr>
                <w:rFonts w:hint="eastAsia"/>
              </w:rPr>
            </w:pPr>
            <w:r>
              <w:rPr>
                <w:sz w:val="18"/>
              </w:rPr>
              <w:t>Request data</w:t>
            </w:r>
          </w:p>
        </w:tc>
      </w:tr>
    </w:tbl>
    <w:p w14:paraId="1A431B84">
      <w:pPr>
        <w:spacing w:after="40"/>
        <w:rPr>
          <w:rFonts w:hint="eastAsia"/>
        </w:rPr>
      </w:pPr>
    </w:p>
    <w:p w14:paraId="258A49C1">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546F6D3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1A82BBD5">
            <w:pPr>
              <w:jc w:val="center"/>
              <w:rPr>
                <w:rFonts w:hint="eastAsia"/>
              </w:rPr>
            </w:pPr>
            <w:r>
              <w:rPr>
                <w:b/>
                <w:color w:val="FFFFFF"/>
              </w:rPr>
              <w:t>Parameter Name</w:t>
            </w:r>
          </w:p>
        </w:tc>
        <w:tc>
          <w:tcPr>
            <w:tcW w:w="2351" w:type="dxa"/>
            <w:shd w:val="clear" w:color="auto" w:fill="4472C4"/>
          </w:tcPr>
          <w:p w14:paraId="246C9559">
            <w:pPr>
              <w:jc w:val="center"/>
              <w:rPr>
                <w:rFonts w:hint="eastAsia"/>
              </w:rPr>
            </w:pPr>
            <w:r>
              <w:rPr>
                <w:b/>
                <w:color w:val="FFFFFF"/>
              </w:rPr>
              <w:t>Required</w:t>
            </w:r>
          </w:p>
        </w:tc>
        <w:tc>
          <w:tcPr>
            <w:tcW w:w="2351" w:type="dxa"/>
            <w:shd w:val="clear" w:color="auto" w:fill="4472C4"/>
          </w:tcPr>
          <w:p w14:paraId="74AA4F4C">
            <w:pPr>
              <w:jc w:val="center"/>
              <w:rPr>
                <w:rFonts w:hint="eastAsia"/>
              </w:rPr>
            </w:pPr>
            <w:r>
              <w:rPr>
                <w:rFonts w:hint="eastAsia"/>
                <w:b/>
                <w:color w:val="FFFFFF"/>
              </w:rPr>
              <w:t>Type</w:t>
            </w:r>
          </w:p>
        </w:tc>
        <w:tc>
          <w:tcPr>
            <w:tcW w:w="2351" w:type="dxa"/>
            <w:shd w:val="clear" w:color="auto" w:fill="4472C4"/>
          </w:tcPr>
          <w:p w14:paraId="44B0F9E4">
            <w:pPr>
              <w:jc w:val="center"/>
              <w:rPr>
                <w:rFonts w:hint="eastAsia"/>
              </w:rPr>
            </w:pPr>
            <w:r>
              <w:rPr>
                <w:rFonts w:hint="eastAsia"/>
                <w:b/>
                <w:color w:val="FFFFFF"/>
                <w:lang w:eastAsia="zh-CN"/>
              </w:rPr>
              <w:t>Description</w:t>
            </w:r>
          </w:p>
        </w:tc>
      </w:tr>
      <w:tr w14:paraId="10D3C9D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1BE3C43">
            <w:pPr>
              <w:rPr>
                <w:rFonts w:hint="eastAsia"/>
              </w:rPr>
            </w:pPr>
            <w:r>
              <w:rPr>
                <w:sz w:val="18"/>
              </w:rPr>
              <w:t>code</w:t>
            </w:r>
          </w:p>
        </w:tc>
        <w:tc>
          <w:tcPr>
            <w:tcW w:w="2351" w:type="dxa"/>
          </w:tcPr>
          <w:p w14:paraId="0A1AA94A">
            <w:pPr>
              <w:rPr>
                <w:rFonts w:hint="eastAsia"/>
              </w:rPr>
            </w:pPr>
            <w:r>
              <w:rPr>
                <w:rFonts w:hint="eastAsia"/>
                <w:sz w:val="18"/>
                <w:szCs w:val="18"/>
                <w:lang w:eastAsia="zh-CN"/>
              </w:rPr>
              <w:t>Yes</w:t>
            </w:r>
          </w:p>
        </w:tc>
        <w:tc>
          <w:tcPr>
            <w:tcW w:w="2351" w:type="dxa"/>
          </w:tcPr>
          <w:p w14:paraId="3BDD3248">
            <w:pPr>
              <w:rPr>
                <w:rFonts w:hint="eastAsia"/>
              </w:rPr>
            </w:pPr>
            <w:r>
              <w:rPr>
                <w:sz w:val="18"/>
              </w:rPr>
              <w:t>number</w:t>
            </w:r>
          </w:p>
        </w:tc>
        <w:tc>
          <w:tcPr>
            <w:tcW w:w="2351" w:type="dxa"/>
          </w:tcPr>
          <w:p w14:paraId="2FDEC90D">
            <w:pPr>
              <w:rPr>
                <w:rFonts w:hint="eastAsia"/>
              </w:rPr>
            </w:pPr>
            <w:r>
              <w:rPr>
                <w:sz w:val="18"/>
              </w:rPr>
              <w:t>Response code: 1 success, 0 failure</w:t>
            </w:r>
          </w:p>
        </w:tc>
      </w:tr>
      <w:tr w14:paraId="5E15CBF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27F3404F">
            <w:pPr>
              <w:rPr>
                <w:rFonts w:hint="eastAsia"/>
              </w:rPr>
            </w:pPr>
            <w:r>
              <w:rPr>
                <w:sz w:val="18"/>
              </w:rPr>
              <w:t>message</w:t>
            </w:r>
          </w:p>
        </w:tc>
        <w:tc>
          <w:tcPr>
            <w:tcW w:w="2351" w:type="dxa"/>
            <w:shd w:val="clear" w:color="auto" w:fill="F2F2F2"/>
          </w:tcPr>
          <w:p w14:paraId="39F6CC33">
            <w:pPr>
              <w:rPr>
                <w:rFonts w:hint="eastAsia"/>
              </w:rPr>
            </w:pPr>
            <w:r>
              <w:rPr>
                <w:rFonts w:hint="eastAsia"/>
                <w:sz w:val="18"/>
                <w:szCs w:val="18"/>
                <w:lang w:eastAsia="zh-CN"/>
              </w:rPr>
              <w:t>Yes</w:t>
            </w:r>
          </w:p>
        </w:tc>
        <w:tc>
          <w:tcPr>
            <w:tcW w:w="2351" w:type="dxa"/>
            <w:shd w:val="clear" w:color="auto" w:fill="F2F2F2"/>
          </w:tcPr>
          <w:p w14:paraId="4C048E87">
            <w:pPr>
              <w:rPr>
                <w:rFonts w:hint="eastAsia"/>
              </w:rPr>
            </w:pPr>
            <w:r>
              <w:rPr>
                <w:sz w:val="18"/>
              </w:rPr>
              <w:t>string</w:t>
            </w:r>
          </w:p>
        </w:tc>
        <w:tc>
          <w:tcPr>
            <w:tcW w:w="2351" w:type="dxa"/>
            <w:shd w:val="clear" w:color="auto" w:fill="F2F2F2"/>
          </w:tcPr>
          <w:p w14:paraId="65DCAE40">
            <w:pPr>
              <w:rPr>
                <w:rFonts w:hint="eastAsia"/>
              </w:rPr>
            </w:pPr>
            <w:r>
              <w:rPr>
                <w:sz w:val="18"/>
              </w:rPr>
              <w:t>Response message</w:t>
            </w:r>
          </w:p>
        </w:tc>
      </w:tr>
      <w:tr w14:paraId="6B471F4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053E2F67">
            <w:pPr>
              <w:rPr>
                <w:rFonts w:hint="eastAsia"/>
              </w:rPr>
            </w:pPr>
            <w:r>
              <w:rPr>
                <w:sz w:val="18"/>
              </w:rPr>
              <w:t>data</w:t>
            </w:r>
          </w:p>
        </w:tc>
        <w:tc>
          <w:tcPr>
            <w:tcW w:w="2351" w:type="dxa"/>
          </w:tcPr>
          <w:p w14:paraId="3DAD3B24">
            <w:pPr>
              <w:rPr>
                <w:rFonts w:hint="eastAsia"/>
              </w:rPr>
            </w:pPr>
            <w:r>
              <w:rPr>
                <w:rFonts w:hint="eastAsia"/>
                <w:sz w:val="18"/>
                <w:szCs w:val="18"/>
                <w:lang w:eastAsia="zh-CN"/>
              </w:rPr>
              <w:t>Yes</w:t>
            </w:r>
          </w:p>
        </w:tc>
        <w:tc>
          <w:tcPr>
            <w:tcW w:w="2351" w:type="dxa"/>
          </w:tcPr>
          <w:p w14:paraId="39C29AD0">
            <w:pPr>
              <w:rPr>
                <w:rFonts w:hint="eastAsia"/>
              </w:rPr>
            </w:pPr>
            <w:r>
              <w:rPr>
                <w:sz w:val="18"/>
              </w:rPr>
              <w:t>object</w:t>
            </w:r>
          </w:p>
        </w:tc>
        <w:tc>
          <w:tcPr>
            <w:tcW w:w="2351" w:type="dxa"/>
          </w:tcPr>
          <w:p w14:paraId="79B9E305">
            <w:pPr>
              <w:rPr>
                <w:rFonts w:hint="eastAsia"/>
              </w:rPr>
            </w:pPr>
            <w:r>
              <w:rPr>
                <w:sz w:val="18"/>
              </w:rPr>
              <w:t>Response data</w:t>
            </w:r>
          </w:p>
        </w:tc>
      </w:tr>
    </w:tbl>
    <w:p w14:paraId="228755A3">
      <w:pPr>
        <w:spacing w:after="40"/>
        <w:rPr>
          <w:rFonts w:hint="eastAsia"/>
        </w:rPr>
      </w:pPr>
    </w:p>
    <w:p w14:paraId="0B832C46">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1737724B">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6DBC9A12">
            <w:pPr>
              <w:spacing w:after="0" w:line="280" w:lineRule="exact"/>
              <w:rPr>
                <w:rFonts w:hint="eastAsia"/>
              </w:rPr>
            </w:pPr>
            <w:r>
              <w:rPr>
                <w:rFonts w:ascii="Consolas" w:hAnsi="Consolas" w:eastAsia="Consolas"/>
                <w:sz w:val="18"/>
              </w:rPr>
              <w:t>plugins.ecPlugin.expandingCapacityRequest({</w:t>
            </w:r>
          </w:p>
          <w:p w14:paraId="776F971A">
            <w:pPr>
              <w:spacing w:after="0" w:line="280" w:lineRule="exact"/>
              <w:rPr>
                <w:rFonts w:hint="eastAsia"/>
              </w:rPr>
            </w:pPr>
            <w:r>
              <w:rPr>
                <w:rFonts w:ascii="Consolas" w:hAnsi="Consolas" w:eastAsia="Consolas"/>
                <w:sz w:val="18"/>
              </w:rPr>
              <w:t xml:space="preserve">  provider: "xxx",</w:t>
            </w:r>
          </w:p>
          <w:p w14:paraId="0F04B650">
            <w:pPr>
              <w:spacing w:after="0" w:line="280" w:lineRule="exact"/>
              <w:rPr>
                <w:rFonts w:hint="eastAsia"/>
              </w:rPr>
            </w:pPr>
            <w:r>
              <w:rPr>
                <w:rFonts w:ascii="Consolas" w:hAnsi="Consolas" w:eastAsia="Consolas"/>
                <w:sz w:val="18"/>
              </w:rPr>
              <w:t xml:space="preserve">  module: "yyy",</w:t>
            </w:r>
          </w:p>
          <w:p w14:paraId="42D2C3E6">
            <w:pPr>
              <w:spacing w:after="0" w:line="280" w:lineRule="exact"/>
              <w:rPr>
                <w:rFonts w:hint="eastAsia"/>
              </w:rPr>
            </w:pPr>
            <w:r>
              <w:rPr>
                <w:rFonts w:ascii="Consolas" w:hAnsi="Consolas" w:eastAsia="Consolas"/>
                <w:sz w:val="18"/>
              </w:rPr>
              <w:t xml:space="preserve">  func: "zzz",</w:t>
            </w:r>
          </w:p>
          <w:p w14:paraId="2AB2282C">
            <w:pPr>
              <w:spacing w:after="0" w:line="280" w:lineRule="exact"/>
              <w:rPr>
                <w:rFonts w:hint="eastAsia"/>
              </w:rPr>
            </w:pPr>
            <w:r>
              <w:rPr>
                <w:rFonts w:ascii="Consolas" w:hAnsi="Consolas" w:eastAsia="Consolas"/>
                <w:sz w:val="18"/>
              </w:rPr>
              <w:t xml:space="preserve">  data: { key: "value" }</w:t>
            </w:r>
          </w:p>
          <w:p w14:paraId="0FBBDCC1">
            <w:pPr>
              <w:spacing w:after="0" w:line="280" w:lineRule="exact"/>
              <w:rPr>
                <w:rFonts w:hint="eastAsia"/>
              </w:rPr>
            </w:pPr>
            <w:r>
              <w:rPr>
                <w:rFonts w:ascii="Consolas" w:hAnsi="Consolas" w:eastAsia="Consolas"/>
                <w:sz w:val="18"/>
              </w:rPr>
              <w:t>}).then(data =&gt; {</w:t>
            </w:r>
          </w:p>
          <w:p w14:paraId="35109781">
            <w:pPr>
              <w:spacing w:after="0" w:line="280" w:lineRule="exact"/>
              <w:rPr>
                <w:rFonts w:hint="eastAsia"/>
              </w:rPr>
            </w:pPr>
            <w:r>
              <w:rPr>
                <w:rFonts w:ascii="Consolas" w:hAnsi="Consolas" w:eastAsia="Consolas"/>
                <w:sz w:val="18"/>
              </w:rPr>
              <w:t xml:space="preserve">  if (data.code === 1) {</w:t>
            </w:r>
          </w:p>
          <w:p w14:paraId="5890FCF7">
            <w:pPr>
              <w:spacing w:after="0" w:line="280" w:lineRule="exact"/>
              <w:rPr>
                <w:rFonts w:hint="eastAsia" w:eastAsia="宋体"/>
                <w:lang w:eastAsia="zh-CN"/>
              </w:rPr>
            </w:pPr>
            <w:r>
              <w:rPr>
                <w:rFonts w:ascii="Consolas" w:hAnsi="Consolas" w:eastAsia="Consolas"/>
                <w:sz w:val="18"/>
              </w:rPr>
              <w:t xml:space="preserve">    // </w:t>
            </w:r>
            <w:r>
              <w:rPr>
                <w:rFonts w:hint="eastAsia" w:ascii="Consolas" w:hAnsi="Consolas" w:eastAsia="宋体"/>
                <w:sz w:val="18"/>
                <w:lang w:eastAsia="zh-CN"/>
              </w:rPr>
              <w:t>success</w:t>
            </w:r>
          </w:p>
          <w:p w14:paraId="4D45660C">
            <w:pPr>
              <w:spacing w:after="0" w:line="280" w:lineRule="exact"/>
              <w:rPr>
                <w:rFonts w:hint="eastAsia"/>
              </w:rPr>
            </w:pPr>
            <w:r>
              <w:rPr>
                <w:rFonts w:ascii="Consolas" w:hAnsi="Consolas" w:eastAsia="Consolas"/>
                <w:sz w:val="18"/>
              </w:rPr>
              <w:t xml:space="preserve">  }</w:t>
            </w:r>
          </w:p>
          <w:p w14:paraId="7A68BDC9">
            <w:pPr>
              <w:spacing w:after="0" w:line="280" w:lineRule="exact"/>
              <w:rPr>
                <w:rFonts w:hint="eastAsia"/>
              </w:rPr>
            </w:pPr>
            <w:r>
              <w:rPr>
                <w:rFonts w:ascii="Consolas" w:hAnsi="Consolas" w:eastAsia="Consolas"/>
                <w:sz w:val="18"/>
              </w:rPr>
              <w:t>}).catch(error =&gt; {</w:t>
            </w:r>
          </w:p>
          <w:p w14:paraId="1F45C9A6">
            <w:pPr>
              <w:spacing w:after="0" w:line="280" w:lineRule="exact"/>
              <w:rPr>
                <w:rFonts w:hint="eastAsia"/>
              </w:rPr>
            </w:pPr>
            <w:r>
              <w:rPr>
                <w:rFonts w:ascii="Consolas" w:hAnsi="Consolas" w:eastAsia="Consolas"/>
                <w:sz w:val="18"/>
              </w:rPr>
              <w:t xml:space="preserve">  console.log("error:", error);</w:t>
            </w:r>
          </w:p>
          <w:p w14:paraId="5355A212">
            <w:pPr>
              <w:spacing w:after="0" w:line="280" w:lineRule="exact"/>
              <w:rPr>
                <w:rFonts w:hint="eastAsia"/>
              </w:rPr>
            </w:pPr>
            <w:r>
              <w:rPr>
                <w:rFonts w:ascii="Consolas" w:hAnsi="Consolas" w:eastAsia="Consolas"/>
                <w:sz w:val="18"/>
              </w:rPr>
              <w:t>});</w:t>
            </w:r>
          </w:p>
        </w:tc>
      </w:tr>
    </w:tbl>
    <w:p w14:paraId="45287459">
      <w:pPr>
        <w:spacing w:after="40"/>
        <w:rPr>
          <w:rFonts w:hint="eastAsia"/>
        </w:rPr>
      </w:pPr>
    </w:p>
    <w:p w14:paraId="3C0450A6">
      <w:pPr>
        <w:pStyle w:val="6"/>
      </w:pPr>
      <w:bookmarkStart w:id="98" w:name="_Toc31173"/>
      <w:r>
        <w:rPr>
          <w:rFonts w:ascii="微软雅黑" w:hAnsi="微软雅黑" w:eastAsia="微软雅黑"/>
          <w:color w:val="2E74B5"/>
          <w:sz w:val="26"/>
        </w:rPr>
        <w:t>5.1.3 expandingCapacityQuery</w:t>
      </w:r>
      <w:bookmarkEnd w:id="98"/>
    </w:p>
    <w:p w14:paraId="4EDE6D42">
      <w:pPr>
        <w:spacing w:before="40" w:after="40"/>
        <w:rPr>
          <w:rFonts w:hint="eastAsia"/>
        </w:rPr>
      </w:pPr>
      <w:r>
        <w:t>Query ex</w:t>
      </w:r>
      <w:r>
        <w:rPr>
          <w:rFonts w:hint="eastAsia"/>
          <w:lang w:eastAsia="zh-CN"/>
        </w:rPr>
        <w:t>panding</w:t>
      </w:r>
      <w:r>
        <w:t xml:space="preserve"> capability.</w:t>
      </w:r>
    </w:p>
    <w:p w14:paraId="376A0768">
      <w:pPr>
        <w:spacing w:before="40" w:after="40"/>
        <w:rPr>
          <w:rFonts w:hint="eastAsia"/>
          <w:i/>
          <w:color w:val="666666"/>
        </w:rPr>
      </w:pPr>
      <w:r>
        <w:rPr>
          <w:rFonts w:hint="eastAsia"/>
          <w:i/>
          <w:color w:val="666666"/>
        </w:rPr>
        <w:t>Supported starting from JSSDK version 1.0.0</w:t>
      </w:r>
    </w:p>
    <w:p w14:paraId="79AAE530">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1</w:t>
      </w:r>
      <w:r>
        <w:rPr>
          <w:rFonts w:hint="eastAsia"/>
          <w:i/>
          <w:color w:val="666666"/>
        </w:rPr>
        <w:t>.</w:t>
      </w:r>
      <w:r>
        <w:rPr>
          <w:rFonts w:hint="eastAsia"/>
          <w:i/>
          <w:color w:val="666666"/>
          <w:lang w:eastAsia="zh-CN"/>
        </w:rPr>
        <w:t>1</w:t>
      </w:r>
    </w:p>
    <w:p w14:paraId="489F2157">
      <w:pPr>
        <w:spacing w:before="40" w:after="40"/>
        <w:rPr>
          <w:rFonts w:hint="eastAsia"/>
          <w:b/>
        </w:rPr>
      </w:pPr>
    </w:p>
    <w:p w14:paraId="61B33046">
      <w:pPr>
        <w:spacing w:before="40" w:after="40"/>
        <w:rPr>
          <w:rFonts w:hint="eastAsia"/>
        </w:rPr>
      </w:pPr>
      <w:r>
        <w:rPr>
          <w:b/>
        </w:rPr>
        <w:t>pluginName: ecPlugin</w:t>
      </w:r>
    </w:p>
    <w:p w14:paraId="324FE923">
      <w:pPr>
        <w:spacing w:before="40" w:after="40"/>
        <w:rPr>
          <w:rFonts w:hint="eastAsia"/>
        </w:rPr>
      </w:pPr>
      <w:r>
        <w:rPr>
          <w:b/>
        </w:rPr>
        <w:t>actionName: expandingCapacityQuery</w:t>
      </w:r>
    </w:p>
    <w:p w14:paraId="6937D616">
      <w:pPr>
        <w:spacing w:before="40" w:after="40"/>
        <w:rPr>
          <w:rFonts w:hint="eastAsia"/>
          <w:b/>
          <w:lang w:eastAsia="zh-CN"/>
        </w:rPr>
      </w:pPr>
    </w:p>
    <w:p w14:paraId="51BE964C">
      <w:pPr>
        <w:spacing w:before="40" w:after="40"/>
        <w:rPr>
          <w:rFonts w:hint="eastAsia"/>
          <w:b/>
        </w:rPr>
      </w:pPr>
      <w:r>
        <w:rPr>
          <w:b/>
        </w:rPr>
        <w:t>Request Parameters</w:t>
      </w:r>
    </w:p>
    <w:p w14:paraId="76FA4406">
      <w:pPr>
        <w:spacing w:before="40" w:after="40"/>
        <w:rPr>
          <w:rFonts w:hint="eastAsia"/>
          <w:bCs/>
        </w:rPr>
      </w:pPr>
      <w:r>
        <w:rPr>
          <w:bCs/>
        </w:rPr>
        <w:t>None</w:t>
      </w:r>
    </w:p>
    <w:p w14:paraId="6A52CF85">
      <w:pPr>
        <w:spacing w:before="40" w:after="40"/>
        <w:rPr>
          <w:rFonts w:hint="eastAsia"/>
          <w:b/>
          <w:lang w:eastAsia="zh-CN"/>
        </w:rPr>
      </w:pPr>
    </w:p>
    <w:p w14:paraId="7206A398">
      <w:pPr>
        <w:spacing w:before="40" w:after="40"/>
        <w:rPr>
          <w:rFonts w:hint="eastAsia"/>
        </w:rPr>
      </w:pPr>
      <w:r>
        <w:rPr>
          <w:b/>
        </w:rPr>
        <w:t>Response Fields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2351"/>
        <w:gridCol w:w="2351"/>
        <w:gridCol w:w="2351"/>
        <w:gridCol w:w="2351"/>
      </w:tblGrid>
      <w:tr w14:paraId="0BA85B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4472C4"/>
          </w:tcPr>
          <w:p w14:paraId="03BF03D2">
            <w:pPr>
              <w:jc w:val="center"/>
              <w:rPr>
                <w:rFonts w:hint="eastAsia"/>
              </w:rPr>
            </w:pPr>
            <w:r>
              <w:rPr>
                <w:b/>
                <w:color w:val="FFFFFF"/>
              </w:rPr>
              <w:t>Parameter Name</w:t>
            </w:r>
          </w:p>
        </w:tc>
        <w:tc>
          <w:tcPr>
            <w:tcW w:w="2351" w:type="dxa"/>
            <w:shd w:val="clear" w:color="auto" w:fill="4472C4"/>
          </w:tcPr>
          <w:p w14:paraId="52023DAB">
            <w:pPr>
              <w:jc w:val="center"/>
              <w:rPr>
                <w:rFonts w:hint="eastAsia"/>
              </w:rPr>
            </w:pPr>
            <w:r>
              <w:rPr>
                <w:b/>
                <w:color w:val="FFFFFF"/>
              </w:rPr>
              <w:t>Required</w:t>
            </w:r>
          </w:p>
        </w:tc>
        <w:tc>
          <w:tcPr>
            <w:tcW w:w="2351" w:type="dxa"/>
            <w:shd w:val="clear" w:color="auto" w:fill="4472C4"/>
          </w:tcPr>
          <w:p w14:paraId="3B04B3AB">
            <w:pPr>
              <w:jc w:val="center"/>
              <w:rPr>
                <w:rFonts w:hint="eastAsia"/>
              </w:rPr>
            </w:pPr>
            <w:r>
              <w:rPr>
                <w:rFonts w:hint="eastAsia"/>
                <w:b/>
                <w:color w:val="FFFFFF"/>
              </w:rPr>
              <w:t>Type</w:t>
            </w:r>
          </w:p>
        </w:tc>
        <w:tc>
          <w:tcPr>
            <w:tcW w:w="2351" w:type="dxa"/>
            <w:shd w:val="clear" w:color="auto" w:fill="4472C4"/>
          </w:tcPr>
          <w:p w14:paraId="3E6D8C33">
            <w:pPr>
              <w:jc w:val="center"/>
              <w:rPr>
                <w:rFonts w:hint="eastAsia"/>
              </w:rPr>
            </w:pPr>
            <w:r>
              <w:rPr>
                <w:rFonts w:hint="eastAsia"/>
                <w:b/>
                <w:color w:val="FFFFFF"/>
                <w:lang w:eastAsia="zh-CN"/>
              </w:rPr>
              <w:t>Description</w:t>
            </w:r>
          </w:p>
        </w:tc>
      </w:tr>
      <w:tr w14:paraId="6343177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54D0779F">
            <w:pPr>
              <w:rPr>
                <w:rFonts w:hint="eastAsia"/>
              </w:rPr>
            </w:pPr>
            <w:r>
              <w:rPr>
                <w:sz w:val="18"/>
              </w:rPr>
              <w:t>code</w:t>
            </w:r>
          </w:p>
        </w:tc>
        <w:tc>
          <w:tcPr>
            <w:tcW w:w="2351" w:type="dxa"/>
          </w:tcPr>
          <w:p w14:paraId="5C89EED2">
            <w:pPr>
              <w:rPr>
                <w:rFonts w:hint="eastAsia"/>
              </w:rPr>
            </w:pPr>
            <w:r>
              <w:rPr>
                <w:rFonts w:hint="eastAsia"/>
                <w:sz w:val="18"/>
                <w:szCs w:val="18"/>
                <w:lang w:eastAsia="zh-CN"/>
              </w:rPr>
              <w:t>Yes</w:t>
            </w:r>
          </w:p>
        </w:tc>
        <w:tc>
          <w:tcPr>
            <w:tcW w:w="2351" w:type="dxa"/>
          </w:tcPr>
          <w:p w14:paraId="329BC2E2">
            <w:pPr>
              <w:rPr>
                <w:rFonts w:hint="eastAsia"/>
              </w:rPr>
            </w:pPr>
            <w:r>
              <w:rPr>
                <w:sz w:val="18"/>
              </w:rPr>
              <w:t>number</w:t>
            </w:r>
          </w:p>
        </w:tc>
        <w:tc>
          <w:tcPr>
            <w:tcW w:w="2351" w:type="dxa"/>
          </w:tcPr>
          <w:p w14:paraId="1C9034B7">
            <w:pPr>
              <w:rPr>
                <w:rFonts w:hint="eastAsia"/>
                <w:lang w:eastAsia="zh-CN"/>
              </w:rPr>
            </w:pPr>
            <w:r>
              <w:rPr>
                <w:sz w:val="18"/>
                <w:lang w:eastAsia="zh-CN"/>
              </w:rPr>
              <w:t>Response code: 1 success, 0 failure, -1 cancelled</w:t>
            </w:r>
          </w:p>
        </w:tc>
      </w:tr>
      <w:tr w14:paraId="66B07E7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shd w:val="clear" w:color="auto" w:fill="F2F2F2"/>
          </w:tcPr>
          <w:p w14:paraId="1FE6FE0E">
            <w:pPr>
              <w:rPr>
                <w:rFonts w:hint="eastAsia"/>
              </w:rPr>
            </w:pPr>
            <w:r>
              <w:rPr>
                <w:sz w:val="18"/>
              </w:rPr>
              <w:t>message</w:t>
            </w:r>
          </w:p>
        </w:tc>
        <w:tc>
          <w:tcPr>
            <w:tcW w:w="2351" w:type="dxa"/>
            <w:shd w:val="clear" w:color="auto" w:fill="F2F2F2"/>
          </w:tcPr>
          <w:p w14:paraId="7BAD14CE">
            <w:pPr>
              <w:rPr>
                <w:rFonts w:hint="eastAsia"/>
              </w:rPr>
            </w:pPr>
            <w:r>
              <w:rPr>
                <w:rFonts w:hint="eastAsia"/>
                <w:sz w:val="18"/>
                <w:szCs w:val="18"/>
                <w:lang w:eastAsia="zh-CN"/>
              </w:rPr>
              <w:t>Yes</w:t>
            </w:r>
          </w:p>
        </w:tc>
        <w:tc>
          <w:tcPr>
            <w:tcW w:w="2351" w:type="dxa"/>
            <w:shd w:val="clear" w:color="auto" w:fill="F2F2F2"/>
          </w:tcPr>
          <w:p w14:paraId="3A042C1B">
            <w:pPr>
              <w:rPr>
                <w:rFonts w:hint="eastAsia"/>
              </w:rPr>
            </w:pPr>
            <w:r>
              <w:rPr>
                <w:sz w:val="18"/>
              </w:rPr>
              <w:t>string</w:t>
            </w:r>
          </w:p>
        </w:tc>
        <w:tc>
          <w:tcPr>
            <w:tcW w:w="2351" w:type="dxa"/>
            <w:shd w:val="clear" w:color="auto" w:fill="F2F2F2"/>
          </w:tcPr>
          <w:p w14:paraId="4D1CD8A8">
            <w:pPr>
              <w:rPr>
                <w:rFonts w:hint="eastAsia"/>
              </w:rPr>
            </w:pPr>
            <w:r>
              <w:rPr>
                <w:sz w:val="18"/>
              </w:rPr>
              <w:t>Response message</w:t>
            </w:r>
          </w:p>
        </w:tc>
      </w:tr>
      <w:tr w14:paraId="7C7FDEE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2351" w:type="dxa"/>
          </w:tcPr>
          <w:p w14:paraId="1BF1A355">
            <w:pPr>
              <w:rPr>
                <w:rFonts w:hint="eastAsia"/>
              </w:rPr>
            </w:pPr>
            <w:r>
              <w:rPr>
                <w:sz w:val="18"/>
              </w:rPr>
              <w:t>data</w:t>
            </w:r>
          </w:p>
        </w:tc>
        <w:tc>
          <w:tcPr>
            <w:tcW w:w="2351" w:type="dxa"/>
          </w:tcPr>
          <w:p w14:paraId="2013BB83">
            <w:pPr>
              <w:rPr>
                <w:rFonts w:hint="eastAsia"/>
              </w:rPr>
            </w:pPr>
            <w:r>
              <w:rPr>
                <w:rFonts w:hint="eastAsia"/>
                <w:sz w:val="18"/>
                <w:szCs w:val="18"/>
                <w:lang w:eastAsia="zh-CN"/>
              </w:rPr>
              <w:t>Yes</w:t>
            </w:r>
          </w:p>
        </w:tc>
        <w:tc>
          <w:tcPr>
            <w:tcW w:w="2351" w:type="dxa"/>
          </w:tcPr>
          <w:p w14:paraId="300D5CF1">
            <w:pPr>
              <w:rPr>
                <w:rFonts w:hint="eastAsia"/>
              </w:rPr>
            </w:pPr>
            <w:r>
              <w:rPr>
                <w:sz w:val="18"/>
              </w:rPr>
              <w:t>object</w:t>
            </w:r>
          </w:p>
        </w:tc>
        <w:tc>
          <w:tcPr>
            <w:tcW w:w="2351" w:type="dxa"/>
          </w:tcPr>
          <w:p w14:paraId="0BB366EA">
            <w:pPr>
              <w:rPr>
                <w:rFonts w:hint="eastAsia"/>
              </w:rPr>
            </w:pPr>
            <w:r>
              <w:rPr>
                <w:sz w:val="18"/>
              </w:rPr>
              <w:t>Query result</w:t>
            </w:r>
          </w:p>
        </w:tc>
      </w:tr>
    </w:tbl>
    <w:p w14:paraId="5097DB40">
      <w:pPr>
        <w:spacing w:after="40"/>
        <w:rPr>
          <w:rFonts w:hint="eastAsia"/>
        </w:rPr>
      </w:pPr>
    </w:p>
    <w:p w14:paraId="6CC30615">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43DDB3A">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10CD39AF">
            <w:pPr>
              <w:spacing w:after="0" w:line="280" w:lineRule="exact"/>
              <w:rPr>
                <w:rFonts w:hint="eastAsia"/>
              </w:rPr>
            </w:pPr>
            <w:r>
              <w:rPr>
                <w:rFonts w:ascii="Consolas" w:hAnsi="Consolas" w:eastAsia="Consolas"/>
                <w:sz w:val="18"/>
              </w:rPr>
              <w:t>plugins.ecPlugin.expandingCapacityQuery().then(data =&gt; {</w:t>
            </w:r>
          </w:p>
          <w:p w14:paraId="2C2AB156">
            <w:pPr>
              <w:spacing w:after="0" w:line="280" w:lineRule="exact"/>
              <w:rPr>
                <w:rFonts w:hint="eastAsia"/>
              </w:rPr>
            </w:pPr>
            <w:r>
              <w:rPr>
                <w:rFonts w:ascii="Consolas" w:hAnsi="Consolas" w:eastAsia="Consolas"/>
                <w:sz w:val="18"/>
              </w:rPr>
              <w:t xml:space="preserve">  if (data.code === 1) {</w:t>
            </w:r>
          </w:p>
          <w:p w14:paraId="7CE20402">
            <w:pPr>
              <w:spacing w:after="0" w:line="280" w:lineRule="exact"/>
              <w:rPr>
                <w:rFonts w:ascii="Consolas" w:hAnsi="Consolas" w:eastAsia="Consolas"/>
                <w:sz w:val="18"/>
              </w:rPr>
            </w:pPr>
            <w:r>
              <w:rPr>
                <w:rFonts w:ascii="Consolas" w:hAnsi="Consolas" w:eastAsia="Consolas"/>
                <w:sz w:val="18"/>
              </w:rPr>
              <w:t xml:space="preserve">    console.log("Query result:", data.data);</w:t>
            </w:r>
          </w:p>
          <w:p w14:paraId="05C0C3C8">
            <w:pPr>
              <w:spacing w:after="0" w:line="280" w:lineRule="exact"/>
              <w:rPr>
                <w:rFonts w:hint="eastAsia"/>
              </w:rPr>
            </w:pPr>
            <w:r>
              <w:rPr>
                <w:rFonts w:ascii="Consolas" w:hAnsi="Consolas" w:eastAsia="Consolas"/>
                <w:sz w:val="18"/>
              </w:rPr>
              <w:t xml:space="preserve">  }</w:t>
            </w:r>
          </w:p>
          <w:p w14:paraId="4F23774B">
            <w:pPr>
              <w:spacing w:after="0" w:line="280" w:lineRule="exact"/>
              <w:rPr>
                <w:rFonts w:hint="eastAsia"/>
              </w:rPr>
            </w:pPr>
            <w:r>
              <w:rPr>
                <w:rFonts w:ascii="Consolas" w:hAnsi="Consolas" w:eastAsia="Consolas"/>
                <w:sz w:val="18"/>
              </w:rPr>
              <w:t>}).catch(error =&gt; {</w:t>
            </w:r>
          </w:p>
          <w:p w14:paraId="1EA45576">
            <w:pPr>
              <w:spacing w:after="0" w:line="280" w:lineRule="exact"/>
              <w:rPr>
                <w:rFonts w:hint="eastAsia"/>
              </w:rPr>
            </w:pPr>
            <w:r>
              <w:rPr>
                <w:rFonts w:ascii="Consolas" w:hAnsi="Consolas" w:eastAsia="Consolas"/>
                <w:sz w:val="18"/>
              </w:rPr>
              <w:t xml:space="preserve">  console.log("error:", error);</w:t>
            </w:r>
          </w:p>
          <w:p w14:paraId="216F41D9">
            <w:pPr>
              <w:spacing w:after="0" w:line="280" w:lineRule="exact"/>
              <w:rPr>
                <w:rFonts w:hint="eastAsia"/>
              </w:rPr>
            </w:pPr>
            <w:r>
              <w:rPr>
                <w:rFonts w:ascii="Consolas" w:hAnsi="Consolas" w:eastAsia="Consolas"/>
                <w:sz w:val="18"/>
              </w:rPr>
              <w:t>});</w:t>
            </w:r>
          </w:p>
        </w:tc>
      </w:tr>
    </w:tbl>
    <w:p w14:paraId="14101F28">
      <w:pPr>
        <w:spacing w:after="40"/>
        <w:rPr>
          <w:rFonts w:hint="eastAsia"/>
        </w:rPr>
      </w:pPr>
    </w:p>
    <w:p w14:paraId="49880843">
      <w:pPr>
        <w:pStyle w:val="5"/>
        <w:spacing w:before="180" w:after="100"/>
        <w:rPr>
          <w:rFonts w:hint="eastAsia" w:ascii="微软雅黑" w:hAnsi="微软雅黑" w:eastAsia="微软雅黑"/>
          <w:lang w:eastAsia="zh-CN"/>
        </w:rPr>
      </w:pPr>
      <w:bookmarkStart w:id="99" w:name="_Toc6046"/>
      <w:bookmarkStart w:id="100" w:name="_Toc29641"/>
      <w:r>
        <w:rPr>
          <w:rFonts w:ascii="微软雅黑" w:hAnsi="微软雅黑" w:eastAsia="微软雅黑"/>
        </w:rPr>
        <w:t xml:space="preserve">5.2 </w:t>
      </w:r>
      <w:bookmarkEnd w:id="99"/>
      <w:r>
        <w:rPr>
          <w:rFonts w:ascii="微软雅黑" w:hAnsi="微软雅黑" w:eastAsia="微软雅黑"/>
        </w:rPr>
        <w:t>Ex</w:t>
      </w:r>
      <w:r>
        <w:rPr>
          <w:rFonts w:hint="eastAsia" w:ascii="微软雅黑" w:hAnsi="微软雅黑" w:eastAsia="微软雅黑"/>
          <w:lang w:eastAsia="zh-CN"/>
        </w:rPr>
        <w:t>panding</w:t>
      </w:r>
      <w:r>
        <w:rPr>
          <w:rFonts w:ascii="微软雅黑" w:hAnsi="微软雅黑" w:eastAsia="微软雅黑"/>
        </w:rPr>
        <w:t xml:space="preserve"> Capability Callbacks</w:t>
      </w:r>
      <w:bookmarkEnd w:id="100"/>
    </w:p>
    <w:p w14:paraId="02B1DE2A">
      <w:pPr>
        <w:spacing w:before="40" w:after="40"/>
        <w:rPr>
          <w:rFonts w:hint="eastAsia"/>
          <w:lang w:eastAsia="zh-CN"/>
        </w:rPr>
      </w:pPr>
      <w:r>
        <w:rPr>
          <w:lang w:eastAsia="zh-CN"/>
        </w:rPr>
        <w:t>Ex</w:t>
      </w:r>
      <w:r>
        <w:rPr>
          <w:rFonts w:hint="eastAsia"/>
          <w:lang w:eastAsia="zh-CN"/>
        </w:rPr>
        <w:t xml:space="preserve">panding </w:t>
      </w:r>
      <w:r>
        <w:rPr>
          <w:lang w:eastAsia="zh-CN"/>
        </w:rPr>
        <w:t>capability</w:t>
      </w:r>
      <w:r>
        <w:rPr>
          <w:rFonts w:hint="eastAsia"/>
          <w:lang w:eastAsia="zh-CN"/>
        </w:rPr>
        <w:t xml:space="preserve"> </w:t>
      </w:r>
      <w:r>
        <w:rPr>
          <w:lang w:eastAsia="zh-CN"/>
        </w:rPr>
        <w:t>related callback notifications are registered via callbackPlugin to listen for underlying events.</w:t>
      </w:r>
    </w:p>
    <w:p w14:paraId="7CA4B357">
      <w:pPr>
        <w:pStyle w:val="6"/>
      </w:pPr>
      <w:bookmarkStart w:id="101" w:name="_Toc32115"/>
      <w:r>
        <w:rPr>
          <w:rFonts w:ascii="微软雅黑" w:hAnsi="微软雅黑" w:eastAsia="微软雅黑"/>
          <w:color w:val="2E74B5"/>
          <w:sz w:val="26"/>
        </w:rPr>
        <w:t>5.2.1 expandingCapacityNotify</w:t>
      </w:r>
      <w:bookmarkEnd w:id="101"/>
    </w:p>
    <w:p w14:paraId="117534AC">
      <w:pPr>
        <w:spacing w:before="40" w:after="40"/>
        <w:rPr>
          <w:rFonts w:hint="eastAsia"/>
          <w:i/>
        </w:rPr>
      </w:pPr>
      <w:r>
        <w:t>Ex</w:t>
      </w:r>
      <w:r>
        <w:rPr>
          <w:rFonts w:hint="eastAsia"/>
          <w:lang w:eastAsia="zh-CN"/>
        </w:rPr>
        <w:t>panding</w:t>
      </w:r>
      <w:r>
        <w:t xml:space="preserve"> capability notification.</w:t>
      </w:r>
      <w:r>
        <w:rPr>
          <w:i/>
        </w:rPr>
        <w:t xml:space="preserve"> </w:t>
      </w:r>
    </w:p>
    <w:p w14:paraId="467D526D">
      <w:pPr>
        <w:spacing w:before="40" w:after="40"/>
        <w:rPr>
          <w:rFonts w:hint="eastAsia"/>
          <w:i/>
          <w:color w:val="666666"/>
        </w:rPr>
      </w:pPr>
      <w:r>
        <w:rPr>
          <w:rFonts w:hint="eastAsia"/>
          <w:i/>
          <w:color w:val="666666"/>
        </w:rPr>
        <w:t>Supported starting from JSSDK version 1.0.0</w:t>
      </w:r>
    </w:p>
    <w:p w14:paraId="4F5202E3">
      <w:pPr>
        <w:spacing w:before="40" w:after="40"/>
        <w:rPr>
          <w:rFonts w:hint="eastAsia"/>
          <w:i/>
          <w:color w:val="666666"/>
          <w:lang w:eastAsia="zh-CN"/>
        </w:rPr>
      </w:pPr>
      <w:r>
        <w:rPr>
          <w:rFonts w:hint="eastAsia"/>
          <w:i/>
          <w:color w:val="666666"/>
          <w:lang w:eastAsia="zh-CN"/>
        </w:rPr>
        <w:t>New</w:t>
      </w:r>
      <w:r>
        <w:rPr>
          <w:rFonts w:hint="eastAsia"/>
          <w:i/>
          <w:color w:val="666666"/>
        </w:rPr>
        <w:t xml:space="preserve"> </w:t>
      </w:r>
      <w:r>
        <w:rPr>
          <w:rFonts w:hint="eastAsia"/>
          <w:i/>
          <w:color w:val="666666"/>
          <w:lang w:eastAsia="zh-CN"/>
        </w:rPr>
        <w:t>C</w:t>
      </w:r>
      <w:r>
        <w:rPr>
          <w:rFonts w:hint="eastAsia"/>
          <w:i/>
          <w:color w:val="666666"/>
        </w:rPr>
        <w:t>all</w:t>
      </w:r>
      <w:r>
        <w:rPr>
          <w:rFonts w:hint="eastAsia"/>
          <w:i/>
          <w:color w:val="666666"/>
          <w:lang w:eastAsia="zh-CN"/>
        </w:rPr>
        <w:t>ing</w:t>
      </w:r>
      <w:r>
        <w:rPr>
          <w:rFonts w:hint="eastAsia"/>
          <w:i/>
          <w:color w:val="666666"/>
        </w:rPr>
        <w:t xml:space="preserve"> terminal SDK version: ≥ 1.</w:t>
      </w:r>
      <w:r>
        <w:rPr>
          <w:rFonts w:hint="eastAsia"/>
          <w:i/>
          <w:color w:val="666666"/>
          <w:lang w:eastAsia="zh-CN"/>
        </w:rPr>
        <w:t>0.47</w:t>
      </w:r>
    </w:p>
    <w:p w14:paraId="00D03A1C">
      <w:pPr>
        <w:spacing w:before="40" w:after="40"/>
        <w:rPr>
          <w:rFonts w:hint="eastAsia"/>
          <w:i/>
          <w:color w:val="666666"/>
        </w:rPr>
      </w:pPr>
    </w:p>
    <w:p w14:paraId="039EE31D">
      <w:pPr>
        <w:spacing w:before="40" w:after="40"/>
        <w:rPr>
          <w:rFonts w:hint="eastAsia"/>
        </w:rPr>
      </w:pPr>
      <w:r>
        <w:rPr>
          <w:b/>
        </w:rPr>
        <w:t>pluginName: callbackPlugin</w:t>
      </w:r>
    </w:p>
    <w:p w14:paraId="017B7993">
      <w:pPr>
        <w:spacing w:before="40" w:after="40"/>
        <w:rPr>
          <w:rFonts w:hint="eastAsia"/>
        </w:rPr>
      </w:pPr>
      <w:r>
        <w:rPr>
          <w:b/>
        </w:rPr>
        <w:t>actionName: expandingCapacityNotify</w:t>
      </w:r>
    </w:p>
    <w:p w14:paraId="11079499">
      <w:pPr>
        <w:spacing w:before="40" w:after="40"/>
        <w:rPr>
          <w:rFonts w:hint="eastAsia"/>
          <w:b/>
          <w:lang w:eastAsia="zh-CN"/>
        </w:rPr>
      </w:pPr>
    </w:p>
    <w:p w14:paraId="2268BD58">
      <w:pPr>
        <w:spacing w:before="40" w:after="40"/>
        <w:rPr>
          <w:rFonts w:hint="eastAsia"/>
        </w:rPr>
      </w:pPr>
      <w:r>
        <w:rPr>
          <w:b/>
        </w:rPr>
        <w:t>Callback Parameters</w:t>
      </w:r>
    </w:p>
    <w:tbl>
      <w:tblPr>
        <w:tblStyle w:val="36"/>
        <w:tblW w:w="0" w:type="auto"/>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5"/>
      </w:tblGrid>
      <w:tr w14:paraId="6241A19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371C8302">
            <w:pPr>
              <w:jc w:val="center"/>
              <w:rPr>
                <w:rFonts w:hint="eastAsia"/>
              </w:rPr>
            </w:pPr>
            <w:r>
              <w:rPr>
                <w:b/>
                <w:color w:val="FFFFFF"/>
              </w:rPr>
              <w:t>Parameter Name</w:t>
            </w:r>
          </w:p>
        </w:tc>
        <w:tc>
          <w:tcPr>
            <w:tcW w:w="3135" w:type="dxa"/>
            <w:shd w:val="clear" w:color="auto" w:fill="4472C4"/>
          </w:tcPr>
          <w:p w14:paraId="5BDAB4B9">
            <w:pPr>
              <w:jc w:val="center"/>
              <w:rPr>
                <w:rFonts w:hint="eastAsia"/>
              </w:rPr>
            </w:pPr>
            <w:r>
              <w:rPr>
                <w:rFonts w:hint="eastAsia"/>
                <w:b/>
                <w:color w:val="FFFFFF"/>
              </w:rPr>
              <w:t>Type</w:t>
            </w:r>
          </w:p>
        </w:tc>
        <w:tc>
          <w:tcPr>
            <w:tcW w:w="3135" w:type="dxa"/>
            <w:shd w:val="clear" w:color="auto" w:fill="4472C4"/>
          </w:tcPr>
          <w:p w14:paraId="7054049B">
            <w:pPr>
              <w:jc w:val="center"/>
              <w:rPr>
                <w:rFonts w:hint="eastAsia"/>
              </w:rPr>
            </w:pPr>
            <w:r>
              <w:rPr>
                <w:rFonts w:hint="eastAsia"/>
                <w:b/>
                <w:color w:val="FFFFFF"/>
                <w:lang w:eastAsia="zh-CN"/>
              </w:rPr>
              <w:t>Description</w:t>
            </w:r>
          </w:p>
        </w:tc>
      </w:tr>
      <w:tr w14:paraId="2E46196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0AE23F96">
            <w:pPr>
              <w:rPr>
                <w:rFonts w:hint="eastAsia"/>
              </w:rPr>
            </w:pPr>
            <w:r>
              <w:rPr>
                <w:sz w:val="18"/>
              </w:rPr>
              <w:t>data</w:t>
            </w:r>
          </w:p>
        </w:tc>
        <w:tc>
          <w:tcPr>
            <w:tcW w:w="3135" w:type="dxa"/>
          </w:tcPr>
          <w:p w14:paraId="24AE0368">
            <w:pPr>
              <w:rPr>
                <w:rFonts w:hint="eastAsia"/>
              </w:rPr>
            </w:pPr>
            <w:r>
              <w:rPr>
                <w:sz w:val="18"/>
              </w:rPr>
              <w:t>object</w:t>
            </w:r>
          </w:p>
        </w:tc>
        <w:tc>
          <w:tcPr>
            <w:tcW w:w="3135" w:type="dxa"/>
          </w:tcPr>
          <w:p w14:paraId="42C5832C">
            <w:pPr>
              <w:rPr>
                <w:rFonts w:hint="eastAsia"/>
              </w:rPr>
            </w:pPr>
            <w:r>
              <w:rPr>
                <w:sz w:val="18"/>
              </w:rPr>
              <w:t>Ex</w:t>
            </w:r>
            <w:r>
              <w:rPr>
                <w:rFonts w:hint="eastAsia"/>
                <w:sz w:val="18"/>
                <w:lang w:eastAsia="zh-CN"/>
              </w:rPr>
              <w:t>panding</w:t>
            </w:r>
            <w:r>
              <w:rPr>
                <w:sz w:val="18"/>
              </w:rPr>
              <w:t xml:space="preserve"> capability data</w:t>
            </w:r>
          </w:p>
        </w:tc>
      </w:tr>
    </w:tbl>
    <w:p w14:paraId="52489BBE">
      <w:pPr>
        <w:spacing w:after="40"/>
        <w:rPr>
          <w:rFonts w:hint="eastAsia"/>
        </w:rPr>
      </w:pPr>
    </w:p>
    <w:p w14:paraId="218F97EC">
      <w:pPr>
        <w:spacing w:before="40" w:after="40"/>
        <w:rPr>
          <w:rFonts w:hint="eastAsia"/>
        </w:rPr>
      </w:pPr>
      <w:r>
        <w:rPr>
          <w:b/>
        </w:rPr>
        <w:t>Invocation Example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125E36FD">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773A7C88">
            <w:pPr>
              <w:spacing w:after="0" w:line="280" w:lineRule="exact"/>
              <w:rPr>
                <w:rFonts w:hint="eastAsia"/>
              </w:rPr>
            </w:pPr>
            <w:r>
              <w:rPr>
                <w:rFonts w:ascii="Consolas" w:hAnsi="Consolas" w:eastAsia="Consolas"/>
                <w:sz w:val="18"/>
              </w:rPr>
              <w:t>plugins.callbackPlugin.expandingCapacityNotify((data) =&gt; {</w:t>
            </w:r>
          </w:p>
          <w:p w14:paraId="19C85483">
            <w:pPr>
              <w:spacing w:after="0" w:line="280" w:lineRule="exact"/>
              <w:rPr>
                <w:rFonts w:ascii="Consolas" w:hAnsi="Consolas" w:eastAsia="Consolas"/>
                <w:sz w:val="18"/>
              </w:rPr>
            </w:pPr>
            <w:r>
              <w:rPr>
                <w:rFonts w:ascii="Consolas" w:hAnsi="Consolas" w:eastAsia="Consolas"/>
                <w:sz w:val="18"/>
              </w:rPr>
              <w:t xml:space="preserve">  console.log("Ex</w:t>
            </w:r>
            <w:r>
              <w:rPr>
                <w:rFonts w:hint="eastAsia" w:ascii="Consolas" w:hAnsi="Consolas" w:eastAsia="宋体"/>
                <w:sz w:val="18"/>
                <w:lang w:eastAsia="zh-CN"/>
              </w:rPr>
              <w:t>panding</w:t>
            </w:r>
            <w:r>
              <w:rPr>
                <w:rFonts w:ascii="Consolas" w:hAnsi="Consolas" w:eastAsia="Consolas"/>
                <w:sz w:val="18"/>
              </w:rPr>
              <w:t xml:space="preserve"> capability data:", data);</w:t>
            </w:r>
          </w:p>
          <w:p w14:paraId="355ED6AB">
            <w:pPr>
              <w:spacing w:after="0" w:line="280" w:lineRule="exact"/>
              <w:rPr>
                <w:rFonts w:hint="eastAsia"/>
              </w:rPr>
            </w:pPr>
            <w:r>
              <w:rPr>
                <w:rFonts w:ascii="Consolas" w:hAnsi="Consolas" w:eastAsia="Consolas"/>
                <w:sz w:val="18"/>
              </w:rPr>
              <w:t>});</w:t>
            </w:r>
          </w:p>
        </w:tc>
      </w:tr>
    </w:tbl>
    <w:p w14:paraId="43704BB8">
      <w:pPr>
        <w:spacing w:after="40"/>
        <w:rPr>
          <w:rFonts w:hint="eastAsia"/>
        </w:rPr>
      </w:pPr>
    </w:p>
    <w:p w14:paraId="4615BA72">
      <w:pPr>
        <w:pStyle w:val="4"/>
        <w:rPr>
          <w:rFonts w:hint="eastAsia" w:ascii="微软雅黑" w:hAnsi="微软雅黑" w:eastAsia="微软雅黑"/>
        </w:rPr>
      </w:pPr>
      <w:bookmarkStart w:id="102" w:name="_Toc29512"/>
      <w:bookmarkStart w:id="103" w:name="_Toc2189"/>
      <w:r>
        <w:rPr>
          <w:rFonts w:ascii="微软雅黑" w:hAnsi="微软雅黑" w:eastAsia="微软雅黑"/>
        </w:rPr>
        <w:t xml:space="preserve">6 </w:t>
      </w:r>
      <w:bookmarkEnd w:id="102"/>
      <w:r>
        <w:rPr>
          <w:rFonts w:hint="eastAsia" w:ascii="微软雅黑" w:hAnsi="微软雅黑" w:eastAsia="微软雅黑"/>
          <w:lang w:eastAsia="zh-CN"/>
        </w:rPr>
        <w:t>IMS DC Application</w:t>
      </w:r>
      <w:r>
        <w:rPr>
          <w:rFonts w:ascii="微软雅黑" w:hAnsi="微软雅黑" w:eastAsia="微软雅黑"/>
        </w:rPr>
        <w:t xml:space="preserve"> Development Description</w:t>
      </w:r>
      <w:bookmarkEnd w:id="103"/>
    </w:p>
    <w:p w14:paraId="15ABF6B3">
      <w:pPr>
        <w:rPr>
          <w:rFonts w:hint="eastAsia"/>
          <w:lang w:eastAsia="zh-CN"/>
        </w:rPr>
      </w:pPr>
      <w:r>
        <w:rPr>
          <w:lang w:eastAsia="zh-CN"/>
        </w:rPr>
        <w:t>Editors commonly used for front</w:t>
      </w:r>
      <w:r>
        <w:rPr>
          <w:lang w:eastAsia="zh-CN"/>
        </w:rPr>
        <w:noBreakHyphen/>
      </w:r>
      <w:r>
        <w:rPr>
          <w:lang w:eastAsia="zh-CN"/>
        </w:rPr>
        <w:t xml:space="preserve">end development such as Visual Studio Code, Atom, WebStorm and Sublime can be used directly for developing </w:t>
      </w:r>
      <w:r>
        <w:rPr>
          <w:rFonts w:hint="eastAsia"/>
          <w:lang w:eastAsia="zh-CN"/>
        </w:rPr>
        <w:t>IMS DC Application</w:t>
      </w:r>
      <w:r>
        <w:rPr>
          <w:lang w:eastAsia="zh-CN"/>
        </w:rPr>
        <w:t>.</w:t>
      </w:r>
    </w:p>
    <w:p w14:paraId="4DC224B1">
      <w:pPr>
        <w:rPr>
          <w:rFonts w:hint="eastAsia"/>
          <w:lang w:eastAsia="zh-CN"/>
        </w:rPr>
      </w:pPr>
      <w:r>
        <w:rPr>
          <w:rFonts w:hint="eastAsia"/>
          <w:lang w:eastAsia="zh-CN"/>
        </w:rPr>
        <w:t>IMS DC Application</w:t>
      </w:r>
      <w:r>
        <w:rPr>
          <w:lang w:eastAsia="zh-CN"/>
        </w:rPr>
        <w:t xml:space="preserve"> developers may adopt standard front-end development patterns. They can work with various front-end frameworks based on JavaScript, HTML and CSS, including React, Vue, Angular, as well as TypeScript, Less, Sass and so on.</w:t>
      </w:r>
    </w:p>
    <w:p w14:paraId="4A9E70C5">
      <w:pPr>
        <w:pStyle w:val="5"/>
        <w:spacing w:before="180" w:after="100"/>
        <w:rPr>
          <w:rFonts w:hint="eastAsia" w:ascii="微软雅黑" w:hAnsi="微软雅黑" w:eastAsia="微软雅黑"/>
          <w:lang w:eastAsia="zh-CN"/>
        </w:rPr>
      </w:pPr>
      <w:bookmarkStart w:id="104" w:name="_Toc21162"/>
      <w:bookmarkStart w:id="105" w:name="_Toc31063"/>
      <w:r>
        <w:rPr>
          <w:rFonts w:ascii="微软雅黑" w:hAnsi="微软雅黑" w:eastAsia="微软雅黑"/>
        </w:rPr>
        <w:t xml:space="preserve">6.1 </w:t>
      </w:r>
      <w:bookmarkEnd w:id="104"/>
      <w:r>
        <w:rPr>
          <w:rFonts w:hint="eastAsia" w:ascii="微软雅黑" w:hAnsi="微软雅黑" w:eastAsia="微软雅黑"/>
          <w:lang w:eastAsia="zh-CN"/>
        </w:rPr>
        <w:t xml:space="preserve">IMS DC Application </w:t>
      </w:r>
      <w:r>
        <w:rPr>
          <w:rFonts w:ascii="微软雅黑" w:hAnsi="微软雅黑" w:eastAsia="微软雅黑"/>
        </w:rPr>
        <w:t>Reference Code</w:t>
      </w:r>
      <w:bookmarkEnd w:id="105"/>
    </w:p>
    <w:p w14:paraId="3B5908BD">
      <w:pPr>
        <w:spacing w:before="40" w:after="40"/>
        <w:rPr>
          <w:rFonts w:hint="eastAsia"/>
          <w:lang w:eastAsia="zh-CN"/>
        </w:rPr>
      </w:pPr>
      <w:r>
        <w:rPr>
          <w:lang w:eastAsia="zh-CN"/>
        </w:rPr>
        <w:t>Below is a Vue-based</w:t>
      </w:r>
      <w:r>
        <w:rPr>
          <w:rFonts w:hint="eastAsia"/>
          <w:lang w:eastAsia="zh-CN"/>
        </w:rPr>
        <w:t xml:space="preserve"> application</w:t>
      </w:r>
      <w:r>
        <w:rPr>
          <w:lang w:eastAsia="zh-CN"/>
        </w:rPr>
        <w:t xml:space="preserve"> example that demonstrates how to use JSSDK to create </w:t>
      </w:r>
      <w:r>
        <w:rPr>
          <w:rFonts w:hint="eastAsia"/>
          <w:lang w:eastAsia="zh-CN"/>
        </w:rPr>
        <w:t>d</w:t>
      </w:r>
      <w:r>
        <w:rPr>
          <w:lang w:eastAsia="zh-CN"/>
        </w:rPr>
        <w:t>ata channel, send data, register callbacks, etc.</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37CE600E">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61B105F6">
            <w:pPr>
              <w:spacing w:after="0" w:line="280" w:lineRule="exact"/>
              <w:rPr>
                <w:rFonts w:ascii="Consolas" w:hAnsi="Consolas" w:eastAsia="Consolas"/>
                <w:sz w:val="18"/>
              </w:rPr>
            </w:pPr>
            <w:r>
              <w:rPr>
                <w:rFonts w:hint="eastAsia" w:ascii="Consolas" w:hAnsi="Consolas" w:eastAsia="Consolas"/>
                <w:sz w:val="18"/>
              </w:rPr>
              <w:t>&lt;template&gt;</w:t>
            </w:r>
          </w:p>
          <w:p w14:paraId="5F3E9D42">
            <w:pPr>
              <w:spacing w:after="0" w:line="280" w:lineRule="exact"/>
              <w:rPr>
                <w:rFonts w:ascii="Consolas" w:hAnsi="Consolas" w:eastAsia="Consolas"/>
                <w:sz w:val="18"/>
              </w:rPr>
            </w:pPr>
            <w:r>
              <w:rPr>
                <w:rFonts w:hint="eastAsia" w:ascii="Consolas" w:hAnsi="Consolas" w:eastAsia="Consolas"/>
                <w:sz w:val="18"/>
              </w:rPr>
              <w:t xml:space="preserve">  &lt;div class="mini-app-container"&gt;</w:t>
            </w:r>
          </w:p>
          <w:p w14:paraId="0023E697">
            <w:pPr>
              <w:spacing w:after="0" w:line="280" w:lineRule="exact"/>
              <w:rPr>
                <w:rFonts w:ascii="Consolas" w:hAnsi="Consolas" w:eastAsia="Consolas"/>
                <w:sz w:val="18"/>
              </w:rPr>
            </w:pPr>
            <w:r>
              <w:rPr>
                <w:rFonts w:hint="eastAsia" w:ascii="Consolas" w:hAnsi="Consolas" w:eastAsia="Consolas"/>
                <w:sz w:val="18"/>
              </w:rPr>
              <w:t xml:space="preserve">    &lt;div class="header"&gt;</w:t>
            </w:r>
          </w:p>
          <w:p w14:paraId="7C51DAC3">
            <w:pPr>
              <w:spacing w:after="0" w:line="280" w:lineRule="exact"/>
              <w:rPr>
                <w:rFonts w:ascii="Consolas" w:hAnsi="Consolas" w:eastAsia="Consolas"/>
                <w:sz w:val="18"/>
              </w:rPr>
            </w:pPr>
            <w:r>
              <w:rPr>
                <w:rFonts w:hint="eastAsia" w:ascii="Consolas" w:hAnsi="Consolas" w:eastAsia="Consolas"/>
                <w:sz w:val="18"/>
              </w:rPr>
              <w:t xml:space="preserve">      &lt;h2&gt;{{ appName }}&lt;/h2&gt;</w:t>
            </w:r>
          </w:p>
          <w:p w14:paraId="6B42559D">
            <w:pPr>
              <w:spacing w:after="0" w:line="280" w:lineRule="exact"/>
              <w:rPr>
                <w:rFonts w:ascii="Consolas" w:hAnsi="Consolas" w:eastAsia="Consolas"/>
                <w:sz w:val="18"/>
              </w:rPr>
            </w:pPr>
            <w:r>
              <w:rPr>
                <w:rFonts w:hint="eastAsia" w:ascii="Consolas" w:hAnsi="Consolas" w:eastAsia="Consolas"/>
                <w:sz w:val="18"/>
              </w:rPr>
              <w:t xml:space="preserve">    &lt;/div&gt;</w:t>
            </w:r>
          </w:p>
          <w:p w14:paraId="6ADB4A1D">
            <w:pPr>
              <w:spacing w:after="0" w:line="280" w:lineRule="exact"/>
              <w:rPr>
                <w:rFonts w:ascii="Consolas" w:hAnsi="Consolas" w:eastAsia="Consolas"/>
                <w:sz w:val="18"/>
              </w:rPr>
            </w:pPr>
            <w:r>
              <w:rPr>
                <w:rFonts w:hint="eastAsia" w:ascii="Consolas" w:hAnsi="Consolas" w:eastAsia="Consolas"/>
                <w:sz w:val="18"/>
              </w:rPr>
              <w:t xml:space="preserve">    &lt;div class="content"&gt;</w:t>
            </w:r>
          </w:p>
          <w:p w14:paraId="79B731E5">
            <w:pPr>
              <w:spacing w:after="0" w:line="280" w:lineRule="exact"/>
              <w:rPr>
                <w:rFonts w:ascii="Consolas" w:hAnsi="Consolas" w:eastAsia="Consolas"/>
                <w:sz w:val="18"/>
              </w:rPr>
            </w:pPr>
            <w:r>
              <w:rPr>
                <w:rFonts w:hint="eastAsia" w:ascii="Consolas" w:hAnsi="Consolas" w:eastAsia="Consolas"/>
                <w:sz w:val="18"/>
              </w:rPr>
              <w:t xml:space="preserve">      &lt;button @click="createDC2"&gt;</w:t>
            </w:r>
            <w:r>
              <w:rPr>
                <w:rFonts w:ascii="Consolas" w:hAnsi="Consolas" w:eastAsia="Consolas"/>
                <w:sz w:val="18"/>
              </w:rPr>
              <w:t>Create DC Channel</w:t>
            </w:r>
            <w:r>
              <w:rPr>
                <w:rFonts w:hint="eastAsia" w:ascii="Consolas" w:hAnsi="Consolas" w:eastAsia="Consolas"/>
                <w:sz w:val="18"/>
              </w:rPr>
              <w:t>&lt;/button&gt;</w:t>
            </w:r>
          </w:p>
          <w:p w14:paraId="040205AC">
            <w:pPr>
              <w:spacing w:after="0" w:line="280" w:lineRule="exact"/>
              <w:rPr>
                <w:rFonts w:ascii="Consolas" w:hAnsi="Consolas" w:eastAsia="Consolas"/>
                <w:sz w:val="18"/>
              </w:rPr>
            </w:pPr>
            <w:r>
              <w:rPr>
                <w:rFonts w:hint="eastAsia" w:ascii="Consolas" w:hAnsi="Consolas" w:eastAsia="Consolas"/>
                <w:sz w:val="18"/>
              </w:rPr>
              <w:t xml:space="preserve">      &lt;button @click="sendData"&gt;</w:t>
            </w:r>
            <w:r>
              <w:rPr>
                <w:rFonts w:ascii="Consolas" w:hAnsi="Consolas" w:eastAsia="Consolas"/>
                <w:sz w:val="18"/>
              </w:rPr>
              <w:t>Send Data</w:t>
            </w:r>
            <w:r>
              <w:rPr>
                <w:rFonts w:hint="eastAsia" w:ascii="Consolas" w:hAnsi="Consolas" w:eastAsia="Consolas"/>
                <w:sz w:val="18"/>
              </w:rPr>
              <w:t>&lt;/button&gt;</w:t>
            </w:r>
          </w:p>
          <w:p w14:paraId="5CA0451D">
            <w:pPr>
              <w:spacing w:after="0" w:line="280" w:lineRule="exact"/>
              <w:rPr>
                <w:rFonts w:ascii="Consolas" w:hAnsi="Consolas" w:eastAsia="Consolas"/>
                <w:sz w:val="18"/>
              </w:rPr>
            </w:pPr>
            <w:r>
              <w:rPr>
                <w:rFonts w:hint="eastAsia" w:ascii="Consolas" w:hAnsi="Consolas" w:eastAsia="Consolas"/>
                <w:sz w:val="18"/>
              </w:rPr>
              <w:t xml:space="preserve">      &lt;button @click="closeDC"&gt;</w:t>
            </w:r>
            <w:r>
              <w:rPr>
                <w:rFonts w:ascii="Consolas" w:hAnsi="Consolas" w:eastAsia="Consolas"/>
                <w:sz w:val="18"/>
              </w:rPr>
              <w:t>Close DC Channel</w:t>
            </w:r>
            <w:r>
              <w:rPr>
                <w:rFonts w:hint="eastAsia" w:ascii="Consolas" w:hAnsi="Consolas" w:eastAsia="Consolas"/>
                <w:sz w:val="18"/>
              </w:rPr>
              <w:t>&lt;/button&gt;</w:t>
            </w:r>
          </w:p>
          <w:p w14:paraId="0B885B21">
            <w:pPr>
              <w:spacing w:after="0" w:line="280" w:lineRule="exact"/>
              <w:rPr>
                <w:rFonts w:ascii="Consolas" w:hAnsi="Consolas" w:eastAsia="Consolas"/>
                <w:sz w:val="18"/>
              </w:rPr>
            </w:pPr>
            <w:r>
              <w:rPr>
                <w:rFonts w:hint="eastAsia" w:ascii="Consolas" w:hAnsi="Consolas" w:eastAsia="Consolas"/>
                <w:sz w:val="18"/>
              </w:rPr>
              <w:t xml:space="preserve">      &lt;button @click="endCall"&gt;</w:t>
            </w:r>
            <w:r>
              <w:rPr>
                <w:rFonts w:ascii="Consolas" w:hAnsi="Consolas" w:eastAsia="Consolas"/>
                <w:sz w:val="18"/>
              </w:rPr>
              <w:t>Hang Up Call</w:t>
            </w:r>
            <w:r>
              <w:rPr>
                <w:rFonts w:hint="eastAsia" w:ascii="Consolas" w:hAnsi="Consolas" w:eastAsia="Consolas"/>
                <w:sz w:val="18"/>
              </w:rPr>
              <w:t>&lt;/button&gt;</w:t>
            </w:r>
          </w:p>
          <w:p w14:paraId="091CC28E">
            <w:pPr>
              <w:spacing w:after="0" w:line="280" w:lineRule="exact"/>
              <w:rPr>
                <w:rFonts w:ascii="Consolas" w:hAnsi="Consolas" w:eastAsia="Consolas"/>
                <w:sz w:val="18"/>
              </w:rPr>
            </w:pPr>
            <w:r>
              <w:rPr>
                <w:rFonts w:hint="eastAsia" w:ascii="Consolas" w:hAnsi="Consolas" w:eastAsia="Consolas"/>
                <w:sz w:val="18"/>
              </w:rPr>
              <w:t xml:space="preserve">      &lt;div class="log-area"&gt;</w:t>
            </w:r>
          </w:p>
          <w:p w14:paraId="2F607297">
            <w:pPr>
              <w:spacing w:after="0" w:line="280" w:lineRule="exact"/>
              <w:rPr>
                <w:rFonts w:ascii="Consolas" w:hAnsi="Consolas" w:eastAsia="Consolas"/>
                <w:sz w:val="18"/>
              </w:rPr>
            </w:pPr>
            <w:r>
              <w:rPr>
                <w:rFonts w:hint="eastAsia" w:ascii="Consolas" w:hAnsi="Consolas" w:eastAsia="Consolas"/>
                <w:sz w:val="18"/>
              </w:rPr>
              <w:t xml:space="preserve">        &lt;p v-for="(log, index) in logs" :key="index"&gt;{{ log }}&lt;/p&gt;</w:t>
            </w:r>
          </w:p>
          <w:p w14:paraId="2218DCC1">
            <w:pPr>
              <w:spacing w:after="0" w:line="280" w:lineRule="exact"/>
              <w:rPr>
                <w:rFonts w:ascii="Consolas" w:hAnsi="Consolas" w:eastAsia="Consolas"/>
                <w:sz w:val="18"/>
              </w:rPr>
            </w:pPr>
            <w:r>
              <w:rPr>
                <w:rFonts w:hint="eastAsia" w:ascii="Consolas" w:hAnsi="Consolas" w:eastAsia="Consolas"/>
                <w:sz w:val="18"/>
              </w:rPr>
              <w:t xml:space="preserve">      &lt;/div&gt;</w:t>
            </w:r>
          </w:p>
          <w:p w14:paraId="2ED9A00C">
            <w:pPr>
              <w:spacing w:after="0" w:line="280" w:lineRule="exact"/>
              <w:rPr>
                <w:rFonts w:ascii="Consolas" w:hAnsi="Consolas" w:eastAsia="Consolas"/>
                <w:sz w:val="18"/>
              </w:rPr>
            </w:pPr>
            <w:r>
              <w:rPr>
                <w:rFonts w:hint="eastAsia" w:ascii="Consolas" w:hAnsi="Consolas" w:eastAsia="Consolas"/>
                <w:sz w:val="18"/>
              </w:rPr>
              <w:t xml:space="preserve">    &lt;/div&gt;</w:t>
            </w:r>
          </w:p>
          <w:p w14:paraId="6DDDAE38">
            <w:pPr>
              <w:spacing w:after="0" w:line="280" w:lineRule="exact"/>
              <w:rPr>
                <w:rFonts w:ascii="Consolas" w:hAnsi="Consolas" w:eastAsia="Consolas"/>
                <w:sz w:val="18"/>
              </w:rPr>
            </w:pPr>
            <w:r>
              <w:rPr>
                <w:rFonts w:hint="eastAsia" w:ascii="Consolas" w:hAnsi="Consolas" w:eastAsia="Consolas"/>
                <w:sz w:val="18"/>
              </w:rPr>
              <w:t xml:space="preserve">  &lt;/div&gt;</w:t>
            </w:r>
          </w:p>
          <w:p w14:paraId="6C718D95">
            <w:pPr>
              <w:spacing w:after="0" w:line="280" w:lineRule="exact"/>
              <w:rPr>
                <w:rFonts w:ascii="Consolas" w:hAnsi="Consolas" w:eastAsia="Consolas"/>
                <w:sz w:val="18"/>
              </w:rPr>
            </w:pPr>
            <w:r>
              <w:rPr>
                <w:rFonts w:hint="eastAsia" w:ascii="Consolas" w:hAnsi="Consolas" w:eastAsia="Consolas"/>
                <w:sz w:val="18"/>
              </w:rPr>
              <w:t>&lt;/template&gt;</w:t>
            </w:r>
          </w:p>
          <w:p w14:paraId="5B51750E">
            <w:pPr>
              <w:spacing w:after="0" w:line="280" w:lineRule="exact"/>
              <w:rPr>
                <w:rFonts w:ascii="Consolas" w:hAnsi="Consolas" w:eastAsia="Consolas"/>
                <w:sz w:val="18"/>
              </w:rPr>
            </w:pPr>
          </w:p>
          <w:p w14:paraId="5F047187">
            <w:pPr>
              <w:spacing w:after="0" w:line="280" w:lineRule="exact"/>
              <w:rPr>
                <w:rFonts w:ascii="Consolas" w:hAnsi="Consolas" w:eastAsia="Consolas"/>
                <w:sz w:val="18"/>
              </w:rPr>
            </w:pPr>
            <w:r>
              <w:rPr>
                <w:rFonts w:hint="eastAsia" w:ascii="Consolas" w:hAnsi="Consolas" w:eastAsia="Consolas"/>
                <w:sz w:val="18"/>
              </w:rPr>
              <w:t>&lt;script&gt;</w:t>
            </w:r>
          </w:p>
          <w:p w14:paraId="488420E8">
            <w:pPr>
              <w:spacing w:after="0" w:line="280" w:lineRule="exact"/>
              <w:rPr>
                <w:rFonts w:ascii="Consolas" w:hAnsi="Consolas" w:eastAsia="Consolas"/>
                <w:sz w:val="18"/>
              </w:rPr>
            </w:pPr>
            <w:r>
              <w:rPr>
                <w:rFonts w:hint="eastAsia" w:ascii="Consolas" w:hAnsi="Consolas" w:eastAsia="Consolas"/>
                <w:sz w:val="18"/>
              </w:rPr>
              <w:t>import plugins from 'plugins'</w:t>
            </w:r>
          </w:p>
          <w:p w14:paraId="0FEF4E75">
            <w:pPr>
              <w:spacing w:after="0" w:line="280" w:lineRule="exact"/>
              <w:rPr>
                <w:rFonts w:ascii="Consolas" w:hAnsi="Consolas" w:eastAsia="Consolas"/>
                <w:sz w:val="18"/>
              </w:rPr>
            </w:pPr>
            <w:r>
              <w:rPr>
                <w:rFonts w:hint="eastAsia" w:ascii="Consolas" w:hAnsi="Consolas" w:eastAsia="Consolas"/>
                <w:sz w:val="18"/>
              </w:rPr>
              <w:t>import axios from 'axios'</w:t>
            </w:r>
          </w:p>
          <w:p w14:paraId="6AA1A0BD">
            <w:pPr>
              <w:spacing w:after="0" w:line="280" w:lineRule="exact"/>
              <w:rPr>
                <w:rFonts w:ascii="Consolas" w:hAnsi="Consolas" w:eastAsia="Consolas"/>
                <w:sz w:val="18"/>
              </w:rPr>
            </w:pPr>
          </w:p>
          <w:p w14:paraId="55A06261">
            <w:pPr>
              <w:spacing w:after="0" w:line="280" w:lineRule="exact"/>
              <w:rPr>
                <w:rFonts w:ascii="Consolas" w:hAnsi="Consolas" w:eastAsia="Consolas"/>
                <w:sz w:val="18"/>
              </w:rPr>
            </w:pPr>
            <w:r>
              <w:rPr>
                <w:rFonts w:hint="eastAsia" w:ascii="Consolas" w:hAnsi="Consolas" w:eastAsia="Consolas"/>
                <w:sz w:val="18"/>
              </w:rPr>
              <w:t>export default {</w:t>
            </w:r>
          </w:p>
          <w:p w14:paraId="04EAF66A">
            <w:pPr>
              <w:spacing w:after="0" w:line="280" w:lineRule="exact"/>
              <w:rPr>
                <w:rFonts w:ascii="Consolas" w:hAnsi="Consolas" w:eastAsia="Consolas"/>
                <w:sz w:val="18"/>
              </w:rPr>
            </w:pPr>
            <w:r>
              <w:rPr>
                <w:rFonts w:hint="eastAsia" w:ascii="Consolas" w:hAnsi="Consolas" w:eastAsia="Consolas"/>
                <w:sz w:val="18"/>
              </w:rPr>
              <w:t xml:space="preserve">  name: 'MiniApp',</w:t>
            </w:r>
          </w:p>
          <w:p w14:paraId="44FBE573">
            <w:pPr>
              <w:spacing w:after="0" w:line="280" w:lineRule="exact"/>
              <w:rPr>
                <w:rFonts w:ascii="Consolas" w:hAnsi="Consolas" w:eastAsia="Consolas"/>
                <w:sz w:val="18"/>
              </w:rPr>
            </w:pPr>
            <w:r>
              <w:rPr>
                <w:rFonts w:hint="eastAsia" w:ascii="Consolas" w:hAnsi="Consolas" w:eastAsia="Consolas"/>
                <w:sz w:val="18"/>
              </w:rPr>
              <w:t xml:space="preserve">  data() {</w:t>
            </w:r>
          </w:p>
          <w:p w14:paraId="0E9E3550">
            <w:pPr>
              <w:spacing w:after="0" w:line="280" w:lineRule="exact"/>
              <w:rPr>
                <w:rFonts w:ascii="Consolas" w:hAnsi="Consolas" w:eastAsia="Consolas"/>
                <w:sz w:val="18"/>
              </w:rPr>
            </w:pPr>
            <w:r>
              <w:rPr>
                <w:rFonts w:hint="eastAsia" w:ascii="Consolas" w:hAnsi="Consolas" w:eastAsia="Consolas"/>
                <w:sz w:val="18"/>
              </w:rPr>
              <w:t xml:space="preserve">    return {</w:t>
            </w:r>
          </w:p>
          <w:p w14:paraId="666FEAF1">
            <w:pPr>
              <w:spacing w:after="0" w:line="280" w:lineRule="exact"/>
              <w:rPr>
                <w:rFonts w:ascii="Consolas" w:hAnsi="Consolas" w:eastAsia="Consolas"/>
                <w:sz w:val="18"/>
              </w:rPr>
            </w:pPr>
            <w:r>
              <w:rPr>
                <w:rFonts w:hint="eastAsia" w:ascii="Consolas" w:hAnsi="Consolas" w:eastAsia="Consolas"/>
                <w:sz w:val="18"/>
              </w:rPr>
              <w:t xml:space="preserve">      appName: '</w:t>
            </w:r>
            <w:r>
              <w:rPr>
                <w:rFonts w:ascii="Consolas" w:hAnsi="Consolas" w:eastAsia="Consolas"/>
                <w:sz w:val="18"/>
              </w:rPr>
              <w:t xml:space="preserve">Example </w:t>
            </w:r>
            <w:r>
              <w:rPr>
                <w:rFonts w:hint="eastAsia" w:ascii="Consolas" w:hAnsi="Consolas" w:eastAsia="宋体"/>
                <w:sz w:val="18"/>
                <w:lang w:eastAsia="zh-CN"/>
              </w:rPr>
              <w:t>Application</w:t>
            </w:r>
            <w:r>
              <w:rPr>
                <w:rFonts w:hint="eastAsia" w:ascii="Consolas" w:hAnsi="Consolas" w:eastAsia="Consolas"/>
                <w:sz w:val="18"/>
              </w:rPr>
              <w:t>',</w:t>
            </w:r>
          </w:p>
          <w:p w14:paraId="6E95182F">
            <w:pPr>
              <w:spacing w:after="0" w:line="280" w:lineRule="exact"/>
              <w:rPr>
                <w:rFonts w:ascii="Consolas" w:hAnsi="Consolas" w:eastAsia="Consolas"/>
                <w:sz w:val="18"/>
              </w:rPr>
            </w:pPr>
            <w:r>
              <w:rPr>
                <w:rFonts w:hint="eastAsia" w:ascii="Consolas" w:hAnsi="Consolas" w:eastAsia="Consolas"/>
                <w:sz w:val="18"/>
              </w:rPr>
              <w:t xml:space="preserve">      dcLabels: [],</w:t>
            </w:r>
          </w:p>
          <w:p w14:paraId="68CDADD8">
            <w:pPr>
              <w:spacing w:after="0" w:line="280" w:lineRule="exact"/>
              <w:rPr>
                <w:rFonts w:ascii="Consolas" w:hAnsi="Consolas" w:eastAsia="Consolas"/>
                <w:sz w:val="18"/>
              </w:rPr>
            </w:pPr>
            <w:r>
              <w:rPr>
                <w:rFonts w:hint="eastAsia" w:ascii="Consolas" w:hAnsi="Consolas" w:eastAsia="Consolas"/>
                <w:sz w:val="18"/>
              </w:rPr>
              <w:t xml:space="preserve">      logs: [],</w:t>
            </w:r>
          </w:p>
          <w:p w14:paraId="35933187">
            <w:pPr>
              <w:spacing w:after="0" w:line="280" w:lineRule="exact"/>
              <w:rPr>
                <w:rFonts w:ascii="Consolas" w:hAnsi="Consolas" w:eastAsia="Consolas"/>
                <w:sz w:val="18"/>
              </w:rPr>
            </w:pPr>
            <w:r>
              <w:rPr>
                <w:rFonts w:hint="eastAsia" w:ascii="Consolas" w:hAnsi="Consolas" w:eastAsia="Consolas"/>
                <w:sz w:val="18"/>
              </w:rPr>
              <w:t xml:space="preserve">      registered: false</w:t>
            </w:r>
          </w:p>
          <w:p w14:paraId="6ADFDDC2">
            <w:pPr>
              <w:spacing w:after="0" w:line="280" w:lineRule="exact"/>
              <w:rPr>
                <w:rFonts w:ascii="Consolas" w:hAnsi="Consolas" w:eastAsia="Consolas"/>
                <w:sz w:val="18"/>
              </w:rPr>
            </w:pPr>
            <w:r>
              <w:rPr>
                <w:rFonts w:hint="eastAsia" w:ascii="Consolas" w:hAnsi="Consolas" w:eastAsia="Consolas"/>
                <w:sz w:val="18"/>
              </w:rPr>
              <w:t xml:space="preserve">    }</w:t>
            </w:r>
          </w:p>
          <w:p w14:paraId="294B53E3">
            <w:pPr>
              <w:spacing w:after="0" w:line="280" w:lineRule="exact"/>
              <w:rPr>
                <w:rFonts w:ascii="Consolas" w:hAnsi="Consolas" w:eastAsia="Consolas"/>
                <w:sz w:val="18"/>
              </w:rPr>
            </w:pPr>
            <w:r>
              <w:rPr>
                <w:rFonts w:hint="eastAsia" w:ascii="Consolas" w:hAnsi="Consolas" w:eastAsia="Consolas"/>
                <w:sz w:val="18"/>
              </w:rPr>
              <w:t xml:space="preserve">  },</w:t>
            </w:r>
          </w:p>
          <w:p w14:paraId="49DE0168">
            <w:pPr>
              <w:spacing w:after="0" w:line="280" w:lineRule="exact"/>
              <w:rPr>
                <w:rFonts w:ascii="Consolas" w:hAnsi="Consolas" w:eastAsia="Consolas"/>
                <w:sz w:val="18"/>
              </w:rPr>
            </w:pPr>
            <w:r>
              <w:rPr>
                <w:rFonts w:hint="eastAsia" w:ascii="Consolas" w:hAnsi="Consolas" w:eastAsia="Consolas"/>
                <w:sz w:val="18"/>
              </w:rPr>
              <w:t xml:space="preserve">  mounted() {</w:t>
            </w:r>
          </w:p>
          <w:p w14:paraId="64E8D9BB">
            <w:pPr>
              <w:spacing w:after="0" w:line="280" w:lineRule="exact"/>
              <w:rPr>
                <w:rFonts w:ascii="Consolas" w:hAnsi="Consolas" w:eastAsia="Consolas"/>
                <w:sz w:val="18"/>
              </w:rPr>
            </w:pPr>
            <w:r>
              <w:rPr>
                <w:rFonts w:hint="eastAsia" w:ascii="Consolas" w:hAnsi="Consolas" w:eastAsia="Consolas"/>
                <w:sz w:val="18"/>
              </w:rPr>
              <w:t xml:space="preserve">    this.initCallbacks()</w:t>
            </w:r>
          </w:p>
          <w:p w14:paraId="53F5CACD">
            <w:pPr>
              <w:spacing w:after="0" w:line="280" w:lineRule="exact"/>
              <w:rPr>
                <w:rFonts w:ascii="Consolas" w:hAnsi="Consolas" w:eastAsia="Consolas"/>
                <w:sz w:val="18"/>
              </w:rPr>
            </w:pPr>
            <w:r>
              <w:rPr>
                <w:rFonts w:hint="eastAsia" w:ascii="Consolas" w:hAnsi="Consolas" w:eastAsia="Consolas"/>
                <w:sz w:val="18"/>
              </w:rPr>
              <w:t xml:space="preserve">    this.getMiniAppInfo()</w:t>
            </w:r>
          </w:p>
          <w:p w14:paraId="1771FB95">
            <w:pPr>
              <w:spacing w:after="0" w:line="280" w:lineRule="exact"/>
              <w:rPr>
                <w:rFonts w:ascii="Consolas" w:hAnsi="Consolas" w:eastAsia="Consolas"/>
                <w:sz w:val="18"/>
              </w:rPr>
            </w:pPr>
            <w:r>
              <w:rPr>
                <w:rFonts w:hint="eastAsia" w:ascii="Consolas" w:hAnsi="Consolas" w:eastAsia="Consolas"/>
                <w:sz w:val="18"/>
              </w:rPr>
              <w:t xml:space="preserve">  },</w:t>
            </w:r>
          </w:p>
          <w:p w14:paraId="0ACD4631">
            <w:pPr>
              <w:spacing w:after="0" w:line="280" w:lineRule="exact"/>
              <w:rPr>
                <w:rFonts w:ascii="Consolas" w:hAnsi="Consolas" w:eastAsia="Consolas"/>
                <w:sz w:val="18"/>
              </w:rPr>
            </w:pPr>
            <w:r>
              <w:rPr>
                <w:rFonts w:hint="eastAsia" w:ascii="Consolas" w:hAnsi="Consolas" w:eastAsia="Consolas"/>
                <w:sz w:val="18"/>
              </w:rPr>
              <w:t xml:space="preserve">  methods: {</w:t>
            </w:r>
          </w:p>
          <w:p w14:paraId="000A8F16">
            <w:pPr>
              <w:spacing w:after="0" w:line="280" w:lineRule="exact"/>
              <w:rPr>
                <w:rFonts w:ascii="Consolas" w:hAnsi="Consolas" w:eastAsia="Consolas"/>
                <w:sz w:val="18"/>
              </w:rPr>
            </w:pPr>
            <w:r>
              <w:rPr>
                <w:rFonts w:hint="eastAsia" w:ascii="Consolas" w:hAnsi="Consolas" w:eastAsia="Consolas"/>
                <w:sz w:val="18"/>
              </w:rPr>
              <w:t xml:space="preserve">    addLog(type, label, detail) {</w:t>
            </w:r>
          </w:p>
          <w:p w14:paraId="301FE4D5">
            <w:pPr>
              <w:spacing w:after="0" w:line="280" w:lineRule="exact"/>
              <w:rPr>
                <w:rFonts w:ascii="Consolas" w:hAnsi="Consolas" w:eastAsia="Consolas"/>
                <w:sz w:val="18"/>
              </w:rPr>
            </w:pPr>
            <w:r>
              <w:rPr>
                <w:rFonts w:hint="eastAsia" w:ascii="Consolas" w:hAnsi="Consolas" w:eastAsia="Consolas"/>
                <w:sz w:val="18"/>
              </w:rPr>
              <w:t xml:space="preserve">      const time = new Date().toLocaleTimeString()</w:t>
            </w:r>
          </w:p>
          <w:p w14:paraId="529A8ECE">
            <w:pPr>
              <w:spacing w:after="0" w:line="280" w:lineRule="exact"/>
              <w:rPr>
                <w:rFonts w:ascii="Consolas" w:hAnsi="Consolas" w:eastAsia="Consolas"/>
                <w:sz w:val="18"/>
              </w:rPr>
            </w:pPr>
            <w:r>
              <w:rPr>
                <w:rFonts w:hint="eastAsia" w:ascii="Consolas" w:hAnsi="Consolas" w:eastAsia="Consolas"/>
                <w:sz w:val="18"/>
              </w:rPr>
              <w:t xml:space="preserve">      const detailStr = detail ? (typeof detail === 'string' ? detail : JSON.stringify(detail)) : ''</w:t>
            </w:r>
          </w:p>
          <w:p w14:paraId="0E654AA2">
            <w:pPr>
              <w:spacing w:after="0" w:line="280" w:lineRule="exact"/>
              <w:rPr>
                <w:rFonts w:ascii="Consolas" w:hAnsi="Consolas" w:eastAsia="Consolas"/>
                <w:sz w:val="18"/>
              </w:rPr>
            </w:pPr>
            <w:r>
              <w:rPr>
                <w:rFonts w:hint="eastAsia" w:ascii="Consolas" w:hAnsi="Consolas" w:eastAsia="Consolas"/>
                <w:sz w:val="18"/>
              </w:rPr>
              <w:t xml:space="preserve">      this.logs.push(`[${time}] [${type}] ${label}${detailStr ? ' ' + detailStr : ''}`)</w:t>
            </w:r>
          </w:p>
          <w:p w14:paraId="5EECDB80">
            <w:pPr>
              <w:spacing w:after="0" w:line="280" w:lineRule="exact"/>
              <w:rPr>
                <w:rFonts w:ascii="Consolas" w:hAnsi="Consolas" w:eastAsia="Consolas"/>
                <w:sz w:val="18"/>
              </w:rPr>
            </w:pPr>
            <w:r>
              <w:rPr>
                <w:rFonts w:hint="eastAsia" w:ascii="Consolas" w:hAnsi="Consolas" w:eastAsia="Consolas"/>
                <w:sz w:val="18"/>
              </w:rPr>
              <w:t xml:space="preserve">    },</w:t>
            </w:r>
          </w:p>
          <w:p w14:paraId="3FADB59C">
            <w:pPr>
              <w:spacing w:after="0" w:line="280" w:lineRule="exact"/>
              <w:rPr>
                <w:rFonts w:ascii="Consolas" w:hAnsi="Consolas" w:eastAsia="Consolas"/>
                <w:sz w:val="18"/>
              </w:rPr>
            </w:pPr>
          </w:p>
          <w:p w14:paraId="061D0209">
            <w:pPr>
              <w:spacing w:after="0" w:line="280" w:lineRule="exact"/>
              <w:rPr>
                <w:rFonts w:ascii="Consolas" w:hAnsi="Consolas" w:eastAsia="Consolas"/>
                <w:sz w:val="18"/>
              </w:rPr>
            </w:pPr>
            <w:r>
              <w:rPr>
                <w:rFonts w:hint="eastAsia" w:ascii="Consolas" w:hAnsi="Consolas" w:eastAsia="Consolas"/>
                <w:sz w:val="18"/>
              </w:rPr>
              <w:t xml:space="preserve">    callApi(plugin, action, params, desc) {</w:t>
            </w:r>
          </w:p>
          <w:p w14:paraId="21E3B703">
            <w:pPr>
              <w:spacing w:after="0" w:line="280" w:lineRule="exact"/>
              <w:rPr>
                <w:rFonts w:ascii="Consolas" w:hAnsi="Consolas" w:eastAsia="Consolas"/>
                <w:sz w:val="18"/>
              </w:rPr>
            </w:pPr>
            <w:r>
              <w:rPr>
                <w:rFonts w:hint="eastAsia" w:ascii="Consolas" w:hAnsi="Consolas" w:eastAsia="Consolas"/>
                <w:sz w:val="18"/>
              </w:rPr>
              <w:t xml:space="preserve">      this.addLog('request', `${desc}`, { action, params })</w:t>
            </w:r>
          </w:p>
          <w:p w14:paraId="37F0BA38">
            <w:pPr>
              <w:spacing w:after="0" w:line="280" w:lineRule="exact"/>
              <w:rPr>
                <w:rFonts w:ascii="Consolas" w:hAnsi="Consolas" w:eastAsia="Consolas"/>
                <w:sz w:val="18"/>
              </w:rPr>
            </w:pPr>
            <w:r>
              <w:rPr>
                <w:rFonts w:hint="eastAsia" w:ascii="Consolas" w:hAnsi="Consolas" w:eastAsia="Consolas"/>
                <w:sz w:val="18"/>
              </w:rPr>
              <w:t xml:space="preserve">      return plugin[action](params).then(data =&gt; {</w:t>
            </w:r>
          </w:p>
          <w:p w14:paraId="2924BECD">
            <w:pPr>
              <w:spacing w:after="0" w:line="280" w:lineRule="exact"/>
              <w:rPr>
                <w:rFonts w:ascii="Consolas" w:hAnsi="Consolas" w:eastAsia="Consolas"/>
                <w:sz w:val="18"/>
              </w:rPr>
            </w:pPr>
            <w:r>
              <w:rPr>
                <w:rFonts w:hint="eastAsia" w:ascii="Consolas" w:hAnsi="Consolas" w:eastAsia="Consolas"/>
                <w:sz w:val="18"/>
              </w:rPr>
              <w:t xml:space="preserve">        this.addLog('response', `${desc}`, data)</w:t>
            </w:r>
          </w:p>
          <w:p w14:paraId="01B88AC1">
            <w:pPr>
              <w:spacing w:after="0" w:line="280" w:lineRule="exact"/>
              <w:rPr>
                <w:rFonts w:ascii="Consolas" w:hAnsi="Consolas" w:eastAsia="Consolas"/>
                <w:sz w:val="18"/>
              </w:rPr>
            </w:pPr>
            <w:r>
              <w:rPr>
                <w:rFonts w:hint="eastAsia" w:ascii="Consolas" w:hAnsi="Consolas" w:eastAsia="Consolas"/>
                <w:sz w:val="18"/>
              </w:rPr>
              <w:t xml:space="preserve">        return data</w:t>
            </w:r>
          </w:p>
          <w:p w14:paraId="1FAFBE25">
            <w:pPr>
              <w:spacing w:after="0" w:line="280" w:lineRule="exact"/>
              <w:rPr>
                <w:rFonts w:ascii="Consolas" w:hAnsi="Consolas" w:eastAsia="Consolas"/>
                <w:sz w:val="18"/>
              </w:rPr>
            </w:pPr>
            <w:r>
              <w:rPr>
                <w:rFonts w:hint="eastAsia" w:ascii="Consolas" w:hAnsi="Consolas" w:eastAsia="Consolas"/>
                <w:sz w:val="18"/>
              </w:rPr>
              <w:t xml:space="preserve">      }).catch(error =&gt; {</w:t>
            </w:r>
          </w:p>
          <w:p w14:paraId="341E557B">
            <w:pPr>
              <w:spacing w:after="0" w:line="280" w:lineRule="exact"/>
              <w:rPr>
                <w:rFonts w:ascii="Consolas" w:hAnsi="Consolas" w:eastAsia="Consolas"/>
                <w:sz w:val="18"/>
              </w:rPr>
            </w:pPr>
            <w:r>
              <w:rPr>
                <w:rFonts w:hint="eastAsia" w:ascii="Consolas" w:hAnsi="Consolas" w:eastAsia="Consolas"/>
                <w:sz w:val="18"/>
              </w:rPr>
              <w:t xml:space="preserve">        this.addLog('error', `${desc}`, error?.message || error)</w:t>
            </w:r>
          </w:p>
          <w:p w14:paraId="0AC21778">
            <w:pPr>
              <w:spacing w:after="0" w:line="280" w:lineRule="exact"/>
              <w:rPr>
                <w:rFonts w:ascii="Consolas" w:hAnsi="Consolas" w:eastAsia="Consolas"/>
                <w:sz w:val="18"/>
              </w:rPr>
            </w:pPr>
            <w:r>
              <w:rPr>
                <w:rFonts w:hint="eastAsia" w:ascii="Consolas" w:hAnsi="Consolas" w:eastAsia="Consolas"/>
                <w:sz w:val="18"/>
              </w:rPr>
              <w:t xml:space="preserve">        throw error</w:t>
            </w:r>
          </w:p>
          <w:p w14:paraId="530B0A85">
            <w:pPr>
              <w:spacing w:after="0" w:line="280" w:lineRule="exact"/>
              <w:rPr>
                <w:rFonts w:ascii="Consolas" w:hAnsi="Consolas" w:eastAsia="Consolas"/>
                <w:sz w:val="18"/>
              </w:rPr>
            </w:pPr>
            <w:r>
              <w:rPr>
                <w:rFonts w:hint="eastAsia" w:ascii="Consolas" w:hAnsi="Consolas" w:eastAsia="Consolas"/>
                <w:sz w:val="18"/>
              </w:rPr>
              <w:t xml:space="preserve">      })</w:t>
            </w:r>
          </w:p>
          <w:p w14:paraId="699F656F">
            <w:pPr>
              <w:spacing w:after="0" w:line="280" w:lineRule="exact"/>
              <w:rPr>
                <w:rFonts w:ascii="Consolas" w:hAnsi="Consolas" w:eastAsia="Consolas"/>
                <w:sz w:val="18"/>
              </w:rPr>
            </w:pPr>
            <w:r>
              <w:rPr>
                <w:rFonts w:hint="eastAsia" w:ascii="Consolas" w:hAnsi="Consolas" w:eastAsia="Consolas"/>
                <w:sz w:val="18"/>
              </w:rPr>
              <w:t xml:space="preserve">    },</w:t>
            </w:r>
          </w:p>
          <w:p w14:paraId="23033A5A">
            <w:pPr>
              <w:spacing w:after="0" w:line="280" w:lineRule="exact"/>
              <w:rPr>
                <w:rFonts w:ascii="Consolas" w:hAnsi="Consolas" w:eastAsia="Consolas"/>
                <w:sz w:val="18"/>
              </w:rPr>
            </w:pPr>
          </w:p>
          <w:p w14:paraId="4DE25F2B">
            <w:pPr>
              <w:spacing w:after="0" w:line="280" w:lineRule="exact"/>
              <w:rPr>
                <w:rFonts w:ascii="Consolas" w:hAnsi="Consolas" w:eastAsia="Consolas"/>
                <w:sz w:val="18"/>
              </w:rPr>
            </w:pPr>
            <w:r>
              <w:rPr>
                <w:rFonts w:hint="eastAsia" w:ascii="Consolas" w:hAnsi="Consolas" w:eastAsia="Consolas"/>
                <w:sz w:val="18"/>
              </w:rPr>
              <w:t xml:space="preserve">    initCallbacks() {</w:t>
            </w:r>
          </w:p>
          <w:p w14:paraId="0069D19C">
            <w:pPr>
              <w:spacing w:after="0" w:line="280" w:lineRule="exact"/>
              <w:rPr>
                <w:rFonts w:ascii="Consolas" w:hAnsi="Consolas" w:eastAsia="Consolas"/>
                <w:sz w:val="18"/>
              </w:rPr>
            </w:pPr>
            <w:r>
              <w:rPr>
                <w:rFonts w:hint="eastAsia" w:ascii="Consolas" w:hAnsi="Consolas" w:eastAsia="Consolas"/>
                <w:sz w:val="18"/>
              </w:rPr>
              <w:t xml:space="preserve">      if (this.registered) return</w:t>
            </w:r>
          </w:p>
          <w:p w14:paraId="769B111B">
            <w:pPr>
              <w:spacing w:after="0" w:line="280" w:lineRule="exact"/>
              <w:rPr>
                <w:rFonts w:ascii="Consolas" w:hAnsi="Consolas" w:eastAsia="Consolas"/>
                <w:sz w:val="18"/>
              </w:rPr>
            </w:pPr>
            <w:r>
              <w:rPr>
                <w:rFonts w:hint="eastAsia" w:ascii="Consolas" w:hAnsi="Consolas" w:eastAsia="Consolas"/>
                <w:sz w:val="18"/>
              </w:rPr>
              <w:t xml:space="preserve">      this.registered = true</w:t>
            </w:r>
          </w:p>
          <w:p w14:paraId="35EC24EF">
            <w:pPr>
              <w:spacing w:after="0" w:line="280" w:lineRule="exact"/>
              <w:rPr>
                <w:rFonts w:ascii="Consolas" w:hAnsi="Consolas" w:eastAsia="Consolas"/>
                <w:sz w:val="18"/>
              </w:rPr>
            </w:pPr>
          </w:p>
          <w:p w14:paraId="3F51AAE2">
            <w:pPr>
              <w:spacing w:after="0" w:line="280" w:lineRule="exact"/>
              <w:rPr>
                <w:rFonts w:ascii="Consolas" w:hAnsi="Consolas" w:eastAsia="宋体"/>
                <w:sz w:val="18"/>
                <w:lang w:eastAsia="zh-CN"/>
              </w:rPr>
            </w:pPr>
            <w:r>
              <w:rPr>
                <w:rFonts w:hint="eastAsia" w:ascii="Consolas" w:hAnsi="Consolas" w:eastAsia="Consolas"/>
                <w:sz w:val="18"/>
              </w:rPr>
              <w:t xml:space="preserve">      // </w:t>
            </w:r>
            <w:r>
              <w:rPr>
                <w:rFonts w:ascii="Consolas" w:hAnsi="Consolas" w:eastAsia="Consolas"/>
                <w:i/>
                <w:iCs/>
                <w:sz w:val="18"/>
              </w:rPr>
              <w:t>DC status change notification</w:t>
            </w:r>
          </w:p>
          <w:p w14:paraId="3B157393">
            <w:pPr>
              <w:spacing w:after="0" w:line="280" w:lineRule="exact"/>
              <w:rPr>
                <w:rFonts w:ascii="Consolas" w:hAnsi="Consolas" w:eastAsia="Consolas"/>
                <w:sz w:val="18"/>
              </w:rPr>
            </w:pPr>
            <w:r>
              <w:rPr>
                <w:rFonts w:hint="eastAsia" w:ascii="Consolas" w:hAnsi="Consolas" w:eastAsia="Consolas"/>
                <w:sz w:val="18"/>
              </w:rPr>
              <w:t xml:space="preserve">      plugins.callbackPlugin.dcNotified((data) =&gt; {</w:t>
            </w:r>
          </w:p>
          <w:p w14:paraId="40FF8F37">
            <w:pPr>
              <w:spacing w:after="0" w:line="280" w:lineRule="exact"/>
              <w:rPr>
                <w:rFonts w:ascii="Consolas" w:hAnsi="Consolas" w:eastAsia="Consolas"/>
                <w:sz w:val="18"/>
              </w:rPr>
            </w:pPr>
            <w:r>
              <w:rPr>
                <w:rFonts w:hint="eastAsia" w:ascii="Consolas" w:hAnsi="Consolas" w:eastAsia="Consolas"/>
                <w:sz w:val="18"/>
              </w:rPr>
              <w:t xml:space="preserve">        this.addLog('callback', '</w:t>
            </w:r>
            <w:r>
              <w:rPr>
                <w:rFonts w:ascii="Consolas" w:hAnsi="Consolas" w:eastAsia="Consolas"/>
                <w:sz w:val="18"/>
              </w:rPr>
              <w:t>DC status change</w:t>
            </w:r>
            <w:r>
              <w:rPr>
                <w:rFonts w:hint="eastAsia" w:ascii="Consolas" w:hAnsi="Consolas" w:eastAsia="Consolas"/>
                <w:sz w:val="18"/>
              </w:rPr>
              <w:t>', data)</w:t>
            </w:r>
          </w:p>
          <w:p w14:paraId="27260F64">
            <w:pPr>
              <w:spacing w:after="0" w:line="280" w:lineRule="exact"/>
              <w:rPr>
                <w:rFonts w:ascii="Consolas" w:hAnsi="Consolas" w:eastAsia="Consolas"/>
                <w:sz w:val="18"/>
              </w:rPr>
            </w:pPr>
            <w:r>
              <w:rPr>
                <w:rFonts w:hint="eastAsia" w:ascii="Consolas" w:hAnsi="Consolas" w:eastAsia="Consolas"/>
                <w:sz w:val="18"/>
              </w:rPr>
              <w:t xml:space="preserve">      })</w:t>
            </w:r>
          </w:p>
          <w:p w14:paraId="7A294412">
            <w:pPr>
              <w:spacing w:after="0" w:line="280" w:lineRule="exact"/>
              <w:rPr>
                <w:rFonts w:ascii="Consolas" w:hAnsi="Consolas" w:eastAsia="Consolas"/>
                <w:sz w:val="18"/>
              </w:rPr>
            </w:pPr>
          </w:p>
          <w:p w14:paraId="1C255117">
            <w:pPr>
              <w:spacing w:after="0" w:line="280" w:lineRule="exact"/>
              <w:rPr>
                <w:rFonts w:ascii="Consolas" w:hAnsi="Consolas" w:eastAsia="宋体"/>
                <w:sz w:val="18"/>
                <w:lang w:eastAsia="zh-CN"/>
              </w:rPr>
            </w:pPr>
            <w:r>
              <w:rPr>
                <w:rFonts w:hint="eastAsia" w:ascii="Consolas" w:hAnsi="Consolas" w:eastAsia="Consolas"/>
                <w:sz w:val="18"/>
              </w:rPr>
              <w:t xml:space="preserve">      // </w:t>
            </w:r>
            <w:r>
              <w:rPr>
                <w:rFonts w:ascii="Consolas" w:hAnsi="Consolas" w:eastAsia="Consolas"/>
                <w:i/>
                <w:iCs/>
                <w:sz w:val="18"/>
              </w:rPr>
              <w:t>DC message notification</w:t>
            </w:r>
          </w:p>
          <w:p w14:paraId="5EA49E38">
            <w:pPr>
              <w:spacing w:after="0" w:line="280" w:lineRule="exact"/>
              <w:rPr>
                <w:rFonts w:ascii="Consolas" w:hAnsi="Consolas" w:eastAsia="Consolas"/>
                <w:sz w:val="18"/>
              </w:rPr>
            </w:pPr>
            <w:r>
              <w:rPr>
                <w:rFonts w:hint="eastAsia" w:ascii="Consolas" w:hAnsi="Consolas" w:eastAsia="Consolas"/>
                <w:sz w:val="18"/>
              </w:rPr>
              <w:t xml:space="preserve">      plugins.callbackPlugin.messageNotified((data) =&gt; {</w:t>
            </w:r>
          </w:p>
          <w:p w14:paraId="6C56B364">
            <w:pPr>
              <w:spacing w:after="0" w:line="280" w:lineRule="exact"/>
              <w:rPr>
                <w:rFonts w:ascii="Consolas" w:hAnsi="Consolas" w:eastAsia="Consolas"/>
                <w:sz w:val="18"/>
              </w:rPr>
            </w:pPr>
            <w:r>
              <w:rPr>
                <w:rFonts w:hint="eastAsia" w:ascii="Consolas" w:hAnsi="Consolas" w:eastAsia="Consolas"/>
                <w:sz w:val="18"/>
              </w:rPr>
              <w:t xml:space="preserve">        this.addLog('callback', '</w:t>
            </w:r>
            <w:r>
              <w:rPr>
                <w:rFonts w:ascii="Consolas" w:hAnsi="Consolas" w:eastAsia="Consolas"/>
                <w:sz w:val="18"/>
              </w:rPr>
              <w:t>DC message notification</w:t>
            </w:r>
            <w:r>
              <w:rPr>
                <w:rFonts w:hint="eastAsia" w:ascii="Consolas" w:hAnsi="Consolas" w:eastAsia="Consolas"/>
                <w:sz w:val="18"/>
              </w:rPr>
              <w:t>', data)</w:t>
            </w:r>
          </w:p>
          <w:p w14:paraId="552CF67E">
            <w:pPr>
              <w:spacing w:after="0" w:line="280" w:lineRule="exact"/>
              <w:rPr>
                <w:rFonts w:ascii="Consolas" w:hAnsi="Consolas" w:eastAsia="Consolas"/>
                <w:sz w:val="18"/>
              </w:rPr>
            </w:pPr>
            <w:r>
              <w:rPr>
                <w:rFonts w:hint="eastAsia" w:ascii="Consolas" w:hAnsi="Consolas" w:eastAsia="Consolas"/>
                <w:sz w:val="18"/>
              </w:rPr>
              <w:t xml:space="preserve">      })</w:t>
            </w:r>
          </w:p>
          <w:p w14:paraId="38F920A8">
            <w:pPr>
              <w:spacing w:after="0" w:line="280" w:lineRule="exact"/>
              <w:rPr>
                <w:rFonts w:ascii="Consolas" w:hAnsi="Consolas" w:eastAsia="Consolas"/>
                <w:sz w:val="18"/>
              </w:rPr>
            </w:pPr>
          </w:p>
          <w:p w14:paraId="4866A18D">
            <w:pPr>
              <w:spacing w:after="0" w:line="280" w:lineRule="exact"/>
              <w:rPr>
                <w:rFonts w:ascii="Consolas" w:hAnsi="Consolas" w:eastAsia="宋体"/>
                <w:sz w:val="18"/>
                <w:lang w:eastAsia="zh-CN"/>
              </w:rPr>
            </w:pPr>
            <w:r>
              <w:rPr>
                <w:rFonts w:hint="eastAsia" w:ascii="Consolas" w:hAnsi="Consolas" w:eastAsia="Consolas"/>
                <w:sz w:val="18"/>
              </w:rPr>
              <w:t xml:space="preserve">      // </w:t>
            </w:r>
            <w:r>
              <w:rPr>
                <w:rFonts w:ascii="Consolas" w:hAnsi="Consolas" w:eastAsia="Consolas"/>
                <w:i/>
                <w:iCs/>
                <w:sz w:val="18"/>
              </w:rPr>
              <w:t>Call state change notification</w:t>
            </w:r>
          </w:p>
          <w:p w14:paraId="245073DE">
            <w:pPr>
              <w:spacing w:after="0" w:line="280" w:lineRule="exact"/>
              <w:rPr>
                <w:rFonts w:ascii="Consolas" w:hAnsi="Consolas" w:eastAsia="Consolas"/>
                <w:sz w:val="18"/>
              </w:rPr>
            </w:pPr>
            <w:r>
              <w:rPr>
                <w:rFonts w:hint="eastAsia" w:ascii="Consolas" w:hAnsi="Consolas" w:eastAsia="Consolas"/>
                <w:sz w:val="18"/>
              </w:rPr>
              <w:t xml:space="preserve">      plugins.callbackPlugin.callStateNotified((data) =&gt; {</w:t>
            </w:r>
          </w:p>
          <w:p w14:paraId="3D79D6BA">
            <w:pPr>
              <w:spacing w:after="0" w:line="280" w:lineRule="exact"/>
              <w:rPr>
                <w:rFonts w:ascii="Consolas" w:hAnsi="Consolas" w:eastAsia="Consolas"/>
                <w:sz w:val="18"/>
              </w:rPr>
            </w:pPr>
            <w:r>
              <w:rPr>
                <w:rFonts w:hint="eastAsia" w:ascii="Consolas" w:hAnsi="Consolas" w:eastAsia="Consolas"/>
                <w:sz w:val="18"/>
              </w:rPr>
              <w:t xml:space="preserve">        this.addLog('callback', '</w:t>
            </w:r>
            <w:r>
              <w:rPr>
                <w:rFonts w:ascii="Consolas" w:hAnsi="Consolas" w:eastAsia="Consolas"/>
                <w:sz w:val="18"/>
              </w:rPr>
              <w:t>Call state change</w:t>
            </w:r>
            <w:r>
              <w:rPr>
                <w:rFonts w:hint="eastAsia" w:ascii="Consolas" w:hAnsi="Consolas" w:eastAsia="Consolas"/>
                <w:sz w:val="18"/>
              </w:rPr>
              <w:t>', data)</w:t>
            </w:r>
          </w:p>
          <w:p w14:paraId="062F7790">
            <w:pPr>
              <w:spacing w:after="0" w:line="280" w:lineRule="exact"/>
              <w:rPr>
                <w:rFonts w:ascii="Consolas" w:hAnsi="Consolas" w:eastAsia="Consolas"/>
                <w:sz w:val="18"/>
              </w:rPr>
            </w:pPr>
            <w:r>
              <w:rPr>
                <w:rFonts w:hint="eastAsia" w:ascii="Consolas" w:hAnsi="Consolas" w:eastAsia="Consolas"/>
                <w:sz w:val="18"/>
              </w:rPr>
              <w:t xml:space="preserve">      })</w:t>
            </w:r>
          </w:p>
          <w:p w14:paraId="660A888E">
            <w:pPr>
              <w:spacing w:after="0" w:line="280" w:lineRule="exact"/>
              <w:rPr>
                <w:rFonts w:ascii="Consolas" w:hAnsi="Consolas" w:eastAsia="Consolas"/>
                <w:sz w:val="18"/>
              </w:rPr>
            </w:pPr>
          </w:p>
          <w:p w14:paraId="3D25A719">
            <w:pPr>
              <w:spacing w:after="0" w:line="280" w:lineRule="exact"/>
              <w:rPr>
                <w:rFonts w:ascii="Consolas" w:hAnsi="Consolas" w:eastAsia="宋体"/>
                <w:sz w:val="18"/>
                <w:lang w:eastAsia="zh-CN"/>
              </w:rPr>
            </w:pPr>
            <w:r>
              <w:rPr>
                <w:rFonts w:hint="eastAsia" w:ascii="Consolas" w:hAnsi="Consolas" w:eastAsia="Consolas"/>
                <w:sz w:val="18"/>
              </w:rPr>
              <w:t xml:space="preserve">      // </w:t>
            </w:r>
            <w:r>
              <w:rPr>
                <w:rFonts w:ascii="Consolas" w:hAnsi="Consolas" w:eastAsia="Consolas"/>
                <w:i/>
                <w:iCs/>
                <w:sz w:val="18"/>
              </w:rPr>
              <w:t>Lifecycle change notification</w:t>
            </w:r>
          </w:p>
          <w:p w14:paraId="6888390E">
            <w:pPr>
              <w:spacing w:after="0" w:line="280" w:lineRule="exact"/>
              <w:rPr>
                <w:rFonts w:ascii="Consolas" w:hAnsi="Consolas" w:eastAsia="Consolas"/>
                <w:sz w:val="18"/>
              </w:rPr>
            </w:pPr>
            <w:r>
              <w:rPr>
                <w:rFonts w:hint="eastAsia" w:ascii="Consolas" w:hAnsi="Consolas" w:eastAsia="Consolas"/>
                <w:sz w:val="18"/>
              </w:rPr>
              <w:t xml:space="preserve">      plugins.callbackPlugin.onLifecycleChanged((data) =&gt; {</w:t>
            </w:r>
          </w:p>
          <w:p w14:paraId="4D01B928">
            <w:pPr>
              <w:spacing w:after="0" w:line="280" w:lineRule="exact"/>
              <w:rPr>
                <w:rFonts w:ascii="Consolas" w:hAnsi="Consolas" w:eastAsia="Consolas"/>
                <w:sz w:val="18"/>
              </w:rPr>
            </w:pPr>
            <w:r>
              <w:rPr>
                <w:rFonts w:hint="eastAsia" w:ascii="Consolas" w:hAnsi="Consolas" w:eastAsia="Consolas"/>
                <w:sz w:val="18"/>
              </w:rPr>
              <w:t xml:space="preserve">        this.addLog('callback', '</w:t>
            </w:r>
            <w:r>
              <w:rPr>
                <w:rFonts w:ascii="Consolas" w:hAnsi="Consolas" w:eastAsia="Consolas"/>
                <w:sz w:val="18"/>
              </w:rPr>
              <w:t>Lifecycle change</w:t>
            </w:r>
            <w:r>
              <w:rPr>
                <w:rFonts w:hint="eastAsia" w:ascii="Consolas" w:hAnsi="Consolas" w:eastAsia="Consolas"/>
                <w:sz w:val="18"/>
              </w:rPr>
              <w:t>', data)</w:t>
            </w:r>
          </w:p>
          <w:p w14:paraId="56292306">
            <w:pPr>
              <w:spacing w:after="0" w:line="280" w:lineRule="exact"/>
              <w:rPr>
                <w:rFonts w:ascii="Consolas" w:hAnsi="Consolas" w:eastAsia="Consolas"/>
                <w:sz w:val="18"/>
              </w:rPr>
            </w:pPr>
            <w:r>
              <w:rPr>
                <w:rFonts w:hint="eastAsia" w:ascii="Consolas" w:hAnsi="Consolas" w:eastAsia="Consolas"/>
                <w:sz w:val="18"/>
              </w:rPr>
              <w:t xml:space="preserve">      })</w:t>
            </w:r>
          </w:p>
          <w:p w14:paraId="033181D0">
            <w:pPr>
              <w:spacing w:after="0" w:line="280" w:lineRule="exact"/>
              <w:rPr>
                <w:rFonts w:ascii="Consolas" w:hAnsi="Consolas" w:eastAsia="Consolas"/>
                <w:sz w:val="18"/>
              </w:rPr>
            </w:pPr>
            <w:r>
              <w:rPr>
                <w:rFonts w:hint="eastAsia" w:ascii="Consolas" w:hAnsi="Consolas" w:eastAsia="Consolas"/>
                <w:sz w:val="18"/>
              </w:rPr>
              <w:t xml:space="preserve">    },</w:t>
            </w:r>
          </w:p>
          <w:p w14:paraId="1D4DB9DE">
            <w:pPr>
              <w:spacing w:after="0" w:line="280" w:lineRule="exact"/>
              <w:rPr>
                <w:rFonts w:ascii="Consolas" w:hAnsi="Consolas" w:eastAsia="Consolas"/>
                <w:sz w:val="18"/>
              </w:rPr>
            </w:pPr>
          </w:p>
          <w:p w14:paraId="49E0410F">
            <w:pPr>
              <w:spacing w:after="0" w:line="280" w:lineRule="exact"/>
              <w:rPr>
                <w:rFonts w:ascii="Consolas" w:hAnsi="Consolas" w:eastAsia="宋体"/>
                <w:sz w:val="18"/>
                <w:lang w:eastAsia="zh-CN"/>
              </w:rPr>
            </w:pPr>
            <w:r>
              <w:rPr>
                <w:rFonts w:hint="eastAsia" w:ascii="Consolas" w:hAnsi="Consolas" w:eastAsia="Consolas"/>
                <w:sz w:val="18"/>
              </w:rPr>
              <w:t xml:space="preserve">    // </w:t>
            </w:r>
            <w:r>
              <w:rPr>
                <w:rFonts w:ascii="Consolas" w:hAnsi="Consolas" w:eastAsia="Consolas"/>
                <w:i/>
                <w:iCs/>
                <w:sz w:val="18"/>
              </w:rPr>
              <w:t xml:space="preserve">Get </w:t>
            </w:r>
            <w:r>
              <w:rPr>
                <w:rFonts w:hint="eastAsia" w:ascii="Consolas" w:hAnsi="Consolas" w:eastAsia="宋体"/>
                <w:i/>
                <w:iCs/>
                <w:sz w:val="18"/>
                <w:lang w:eastAsia="zh-CN"/>
              </w:rPr>
              <w:t>IMS DC Application</w:t>
            </w:r>
            <w:r>
              <w:rPr>
                <w:rFonts w:ascii="Consolas" w:hAnsi="Consolas" w:eastAsia="Consolas"/>
                <w:i/>
                <w:iCs/>
                <w:sz w:val="18"/>
              </w:rPr>
              <w:t xml:space="preserve"> info</w:t>
            </w:r>
          </w:p>
          <w:p w14:paraId="3B2CAAE6">
            <w:pPr>
              <w:spacing w:after="0" w:line="280" w:lineRule="exact"/>
              <w:rPr>
                <w:rFonts w:ascii="Consolas" w:hAnsi="Consolas" w:eastAsia="Consolas"/>
                <w:sz w:val="18"/>
              </w:rPr>
            </w:pPr>
            <w:r>
              <w:rPr>
                <w:rFonts w:hint="eastAsia" w:ascii="Consolas" w:hAnsi="Consolas" w:eastAsia="Consolas"/>
                <w:sz w:val="18"/>
              </w:rPr>
              <w:t xml:space="preserve">    getMiniAppInfo() {</w:t>
            </w:r>
          </w:p>
          <w:p w14:paraId="3BA51A36">
            <w:pPr>
              <w:spacing w:after="0" w:line="280" w:lineRule="exact"/>
              <w:rPr>
                <w:rFonts w:ascii="Consolas" w:hAnsi="Consolas" w:eastAsia="Consolas"/>
                <w:sz w:val="18"/>
              </w:rPr>
            </w:pPr>
            <w:r>
              <w:rPr>
                <w:rFonts w:hint="eastAsia" w:ascii="Consolas" w:hAnsi="Consolas" w:eastAsia="Consolas"/>
                <w:sz w:val="18"/>
              </w:rPr>
              <w:t xml:space="preserve">      this.callApi(plugins.bizPlugin, 'getMiniAppInfo', null, '</w:t>
            </w:r>
            <w:r>
              <w:rPr>
                <w:rFonts w:ascii="Consolas" w:hAnsi="Consolas" w:eastAsia="宋体" w:cs="宋体"/>
                <w:color w:val="50A14F"/>
                <w:lang w:eastAsia="zh-CN"/>
              </w:rPr>
              <w:t xml:space="preserve"> </w:t>
            </w:r>
            <w:r>
              <w:rPr>
                <w:rFonts w:ascii="Consolas" w:hAnsi="Consolas" w:eastAsia="Consolas"/>
                <w:sz w:val="18"/>
              </w:rPr>
              <w:t xml:space="preserve">Get </w:t>
            </w:r>
            <w:r>
              <w:rPr>
                <w:rFonts w:hint="eastAsia" w:ascii="Consolas" w:hAnsi="Consolas" w:eastAsia="宋体"/>
                <w:sz w:val="18"/>
                <w:lang w:eastAsia="zh-CN"/>
              </w:rPr>
              <w:t xml:space="preserve">application </w:t>
            </w:r>
            <w:r>
              <w:rPr>
                <w:rFonts w:ascii="Consolas" w:hAnsi="Consolas" w:eastAsia="Consolas"/>
                <w:sz w:val="18"/>
              </w:rPr>
              <w:t>info</w:t>
            </w:r>
            <w:r>
              <w:rPr>
                <w:rFonts w:hint="eastAsia" w:ascii="Consolas" w:hAnsi="Consolas" w:eastAsia="Consolas"/>
                <w:sz w:val="18"/>
              </w:rPr>
              <w:t>').then(data =&gt; {</w:t>
            </w:r>
          </w:p>
          <w:p w14:paraId="47EB6F98">
            <w:pPr>
              <w:spacing w:after="0" w:line="280" w:lineRule="exact"/>
              <w:rPr>
                <w:rFonts w:ascii="Consolas" w:hAnsi="Consolas" w:eastAsia="Consolas"/>
                <w:sz w:val="18"/>
              </w:rPr>
            </w:pPr>
            <w:r>
              <w:rPr>
                <w:rFonts w:hint="eastAsia" w:ascii="Consolas" w:hAnsi="Consolas" w:eastAsia="Consolas"/>
                <w:sz w:val="18"/>
              </w:rPr>
              <w:t xml:space="preserve">        if (data.code === 1) {</w:t>
            </w:r>
          </w:p>
          <w:p w14:paraId="2E24FC3A">
            <w:pPr>
              <w:spacing w:after="0" w:line="280" w:lineRule="exact"/>
              <w:rPr>
                <w:rFonts w:ascii="Consolas" w:hAnsi="Consolas" w:eastAsia="Consolas"/>
                <w:sz w:val="18"/>
              </w:rPr>
            </w:pPr>
            <w:r>
              <w:rPr>
                <w:rFonts w:hint="eastAsia" w:ascii="Consolas" w:hAnsi="Consolas" w:eastAsia="Consolas"/>
                <w:sz w:val="18"/>
              </w:rPr>
              <w:t xml:space="preserve">          this.appName = data.data.appName</w:t>
            </w:r>
          </w:p>
          <w:p w14:paraId="5BED0706">
            <w:pPr>
              <w:spacing w:after="0" w:line="280" w:lineRule="exact"/>
              <w:rPr>
                <w:rFonts w:ascii="Consolas" w:hAnsi="Consolas" w:eastAsia="Consolas"/>
                <w:sz w:val="18"/>
              </w:rPr>
            </w:pPr>
            <w:r>
              <w:rPr>
                <w:rFonts w:hint="eastAsia" w:ascii="Consolas" w:hAnsi="Consolas" w:eastAsia="Consolas"/>
                <w:sz w:val="18"/>
              </w:rPr>
              <w:t xml:space="preserve">        }</w:t>
            </w:r>
          </w:p>
          <w:p w14:paraId="2F3355BC">
            <w:pPr>
              <w:spacing w:after="0" w:line="280" w:lineRule="exact"/>
              <w:rPr>
                <w:rFonts w:ascii="Consolas" w:hAnsi="Consolas" w:eastAsia="Consolas"/>
                <w:sz w:val="18"/>
              </w:rPr>
            </w:pPr>
            <w:r>
              <w:rPr>
                <w:rFonts w:hint="eastAsia" w:ascii="Consolas" w:hAnsi="Consolas" w:eastAsia="Consolas"/>
                <w:sz w:val="18"/>
              </w:rPr>
              <w:t xml:space="preserve">      })</w:t>
            </w:r>
          </w:p>
          <w:p w14:paraId="5F6CDDFE">
            <w:pPr>
              <w:spacing w:after="0" w:line="280" w:lineRule="exact"/>
              <w:rPr>
                <w:rFonts w:ascii="Consolas" w:hAnsi="Consolas" w:eastAsia="Consolas"/>
                <w:sz w:val="18"/>
              </w:rPr>
            </w:pPr>
            <w:r>
              <w:rPr>
                <w:rFonts w:hint="eastAsia" w:ascii="Consolas" w:hAnsi="Consolas" w:eastAsia="Consolas"/>
                <w:sz w:val="18"/>
              </w:rPr>
              <w:t xml:space="preserve">    },</w:t>
            </w:r>
          </w:p>
          <w:p w14:paraId="6E8D4B29">
            <w:pPr>
              <w:spacing w:after="0" w:line="280" w:lineRule="exact"/>
              <w:rPr>
                <w:rFonts w:ascii="Consolas" w:hAnsi="Consolas" w:eastAsia="Consolas"/>
                <w:sz w:val="18"/>
              </w:rPr>
            </w:pPr>
          </w:p>
          <w:p w14:paraId="3D8967B2">
            <w:pPr>
              <w:spacing w:after="0" w:line="280" w:lineRule="exact"/>
              <w:rPr>
                <w:rFonts w:ascii="Consolas" w:hAnsi="Consolas" w:eastAsia="宋体"/>
                <w:sz w:val="18"/>
                <w:lang w:eastAsia="zh-CN"/>
              </w:rPr>
            </w:pPr>
            <w:r>
              <w:rPr>
                <w:rFonts w:hint="eastAsia" w:ascii="Consolas" w:hAnsi="Consolas" w:eastAsia="Consolas"/>
                <w:sz w:val="18"/>
              </w:rPr>
              <w:t xml:space="preserve">    // </w:t>
            </w:r>
            <w:r>
              <w:rPr>
                <w:rFonts w:ascii="Consolas" w:hAnsi="Consolas" w:eastAsia="Consolas"/>
                <w:i/>
                <w:iCs/>
                <w:sz w:val="18"/>
              </w:rPr>
              <w:t>Create D</w:t>
            </w:r>
            <w:r>
              <w:rPr>
                <w:rFonts w:hint="eastAsia" w:ascii="Consolas" w:hAnsi="Consolas" w:eastAsia="宋体"/>
                <w:i/>
                <w:iCs/>
                <w:sz w:val="18"/>
                <w:lang w:eastAsia="zh-CN"/>
              </w:rPr>
              <w:t>ata</w:t>
            </w:r>
            <w:r>
              <w:rPr>
                <w:rFonts w:ascii="Consolas" w:hAnsi="Consolas" w:eastAsia="Consolas"/>
                <w:i/>
                <w:iCs/>
                <w:sz w:val="18"/>
              </w:rPr>
              <w:t xml:space="preserve"> </w:t>
            </w:r>
            <w:r>
              <w:rPr>
                <w:rFonts w:hint="eastAsia" w:ascii="Consolas" w:hAnsi="Consolas" w:eastAsia="宋体"/>
                <w:i/>
                <w:iCs/>
                <w:sz w:val="18"/>
                <w:lang w:eastAsia="zh-CN"/>
              </w:rPr>
              <w:t>C</w:t>
            </w:r>
            <w:r>
              <w:rPr>
                <w:rFonts w:ascii="Consolas" w:hAnsi="Consolas" w:eastAsia="Consolas"/>
                <w:i/>
                <w:iCs/>
                <w:sz w:val="18"/>
              </w:rPr>
              <w:t>hannel</w:t>
            </w:r>
          </w:p>
          <w:p w14:paraId="5B5BDE9F">
            <w:pPr>
              <w:spacing w:after="0" w:line="280" w:lineRule="exact"/>
              <w:rPr>
                <w:rFonts w:ascii="Consolas" w:hAnsi="Consolas" w:eastAsia="Consolas"/>
                <w:sz w:val="18"/>
              </w:rPr>
            </w:pPr>
            <w:r>
              <w:rPr>
                <w:rFonts w:hint="eastAsia" w:ascii="Consolas" w:hAnsi="Consolas" w:eastAsia="Consolas"/>
                <w:sz w:val="18"/>
              </w:rPr>
              <w:t xml:space="preserve">    createDC2() {</w:t>
            </w:r>
          </w:p>
          <w:p w14:paraId="6E78541F">
            <w:pPr>
              <w:spacing w:after="0" w:line="280" w:lineRule="exact"/>
              <w:rPr>
                <w:rFonts w:ascii="Consolas" w:hAnsi="Consolas" w:eastAsia="Consolas"/>
                <w:sz w:val="18"/>
              </w:rPr>
            </w:pPr>
            <w:r>
              <w:rPr>
                <w:rFonts w:hint="eastAsia" w:ascii="Consolas" w:hAnsi="Consolas" w:eastAsia="Consolas"/>
                <w:sz w:val="18"/>
              </w:rPr>
              <w:t xml:space="preserve">      this.callApi(plugins.dcPlugin, 'createDC2', {</w:t>
            </w:r>
          </w:p>
          <w:p w14:paraId="19402BB7">
            <w:pPr>
              <w:spacing w:after="0" w:line="280" w:lineRule="exact"/>
              <w:rPr>
                <w:rFonts w:ascii="Consolas" w:hAnsi="Consolas" w:eastAsia="Consolas"/>
                <w:sz w:val="18"/>
              </w:rPr>
            </w:pPr>
            <w:r>
              <w:rPr>
                <w:rFonts w:hint="eastAsia" w:ascii="Consolas" w:hAnsi="Consolas" w:eastAsia="Consolas"/>
                <w:sz w:val="18"/>
              </w:rPr>
              <w:t xml:space="preserve">        dcParams: [{</w:t>
            </w:r>
          </w:p>
          <w:p w14:paraId="4DD9C819">
            <w:pPr>
              <w:spacing w:after="0" w:line="280" w:lineRule="exact"/>
              <w:rPr>
                <w:rFonts w:ascii="Consolas" w:hAnsi="Consolas" w:eastAsia="Consolas"/>
                <w:sz w:val="18"/>
              </w:rPr>
            </w:pPr>
            <w:r>
              <w:rPr>
                <w:rFonts w:hint="eastAsia" w:ascii="Consolas" w:hAnsi="Consolas" w:eastAsia="Consolas"/>
                <w:sz w:val="18"/>
              </w:rPr>
              <w:t xml:space="preserve">          DcId: "test1",</w:t>
            </w:r>
          </w:p>
          <w:p w14:paraId="36DE3EE6">
            <w:pPr>
              <w:spacing w:after="0" w:line="280" w:lineRule="exact"/>
              <w:rPr>
                <w:rFonts w:ascii="Consolas" w:hAnsi="Consolas" w:eastAsia="Consolas"/>
                <w:sz w:val="18"/>
              </w:rPr>
            </w:pPr>
            <w:r>
              <w:rPr>
                <w:rFonts w:hint="eastAsia" w:ascii="Consolas" w:hAnsi="Consolas" w:eastAsia="Consolas"/>
                <w:sz w:val="18"/>
              </w:rPr>
              <w:t xml:space="preserve">          UseCase: "2"</w:t>
            </w:r>
          </w:p>
          <w:p w14:paraId="071FD2E7">
            <w:pPr>
              <w:spacing w:after="0" w:line="280" w:lineRule="exact"/>
              <w:rPr>
                <w:rFonts w:ascii="Consolas" w:hAnsi="Consolas" w:eastAsia="Consolas"/>
                <w:sz w:val="18"/>
              </w:rPr>
            </w:pPr>
            <w:r>
              <w:rPr>
                <w:rFonts w:hint="eastAsia" w:ascii="Consolas" w:hAnsi="Consolas" w:eastAsia="Consolas"/>
                <w:sz w:val="18"/>
              </w:rPr>
              <w:t xml:space="preserve">        }]</w:t>
            </w:r>
          </w:p>
          <w:p w14:paraId="6AEA971F">
            <w:pPr>
              <w:spacing w:after="0" w:line="280" w:lineRule="exact"/>
              <w:rPr>
                <w:rFonts w:ascii="Consolas" w:hAnsi="Consolas" w:eastAsia="Consolas"/>
                <w:sz w:val="18"/>
              </w:rPr>
            </w:pPr>
            <w:r>
              <w:rPr>
                <w:rFonts w:hint="eastAsia" w:ascii="Consolas" w:hAnsi="Consolas" w:eastAsia="Consolas"/>
                <w:sz w:val="18"/>
              </w:rPr>
              <w:t xml:space="preserve">      }, '</w:t>
            </w:r>
            <w:r>
              <w:rPr>
                <w:rFonts w:ascii="Consolas" w:hAnsi="Consolas" w:eastAsia="宋体" w:cs="宋体"/>
                <w:color w:val="50A14F"/>
                <w:lang w:eastAsia="zh-CN"/>
              </w:rPr>
              <w:t xml:space="preserve"> </w:t>
            </w:r>
            <w:r>
              <w:rPr>
                <w:rFonts w:ascii="Consolas" w:hAnsi="Consolas" w:eastAsia="Consolas"/>
                <w:sz w:val="18"/>
              </w:rPr>
              <w:t>Create</w:t>
            </w:r>
            <w:r>
              <w:rPr>
                <w:rFonts w:hint="eastAsia" w:ascii="Consolas" w:hAnsi="Consolas" w:eastAsia="宋体"/>
                <w:sz w:val="18"/>
                <w:lang w:eastAsia="zh-CN"/>
              </w:rPr>
              <w:t xml:space="preserve"> Data Channel</w:t>
            </w:r>
            <w:r>
              <w:rPr>
                <w:rFonts w:hint="eastAsia" w:ascii="Consolas" w:hAnsi="Consolas" w:eastAsia="Consolas"/>
                <w:sz w:val="18"/>
              </w:rPr>
              <w:t>').then(data =&gt; {</w:t>
            </w:r>
          </w:p>
          <w:p w14:paraId="44B46ABC">
            <w:pPr>
              <w:spacing w:after="0" w:line="280" w:lineRule="exact"/>
              <w:rPr>
                <w:rFonts w:ascii="Consolas" w:hAnsi="Consolas" w:eastAsia="Consolas"/>
                <w:sz w:val="18"/>
              </w:rPr>
            </w:pPr>
            <w:r>
              <w:rPr>
                <w:rFonts w:hint="eastAsia" w:ascii="Consolas" w:hAnsi="Consolas" w:eastAsia="Consolas"/>
                <w:sz w:val="18"/>
              </w:rPr>
              <w:t xml:space="preserve">        if (data.code === 1) {</w:t>
            </w:r>
          </w:p>
          <w:p w14:paraId="586F8C7B">
            <w:pPr>
              <w:spacing w:after="0" w:line="280" w:lineRule="exact"/>
              <w:rPr>
                <w:rFonts w:ascii="Consolas" w:hAnsi="Consolas" w:eastAsia="Consolas"/>
                <w:sz w:val="18"/>
              </w:rPr>
            </w:pPr>
            <w:r>
              <w:rPr>
                <w:rFonts w:hint="eastAsia" w:ascii="Consolas" w:hAnsi="Consolas" w:eastAsia="Consolas"/>
                <w:sz w:val="18"/>
              </w:rPr>
              <w:t xml:space="preserve">          this.dcLabels = data.data.dcLabels</w:t>
            </w:r>
          </w:p>
          <w:p w14:paraId="4A6D30E3">
            <w:pPr>
              <w:spacing w:after="0" w:line="280" w:lineRule="exact"/>
              <w:rPr>
                <w:rFonts w:ascii="Consolas" w:hAnsi="Consolas" w:eastAsia="Consolas"/>
                <w:sz w:val="18"/>
              </w:rPr>
            </w:pPr>
            <w:r>
              <w:rPr>
                <w:rFonts w:hint="eastAsia" w:ascii="Consolas" w:hAnsi="Consolas" w:eastAsia="Consolas"/>
                <w:sz w:val="18"/>
              </w:rPr>
              <w:t xml:space="preserve">        }</w:t>
            </w:r>
          </w:p>
          <w:p w14:paraId="59F94503">
            <w:pPr>
              <w:spacing w:after="0" w:line="280" w:lineRule="exact"/>
              <w:rPr>
                <w:rFonts w:ascii="Consolas" w:hAnsi="Consolas" w:eastAsia="Consolas"/>
                <w:sz w:val="18"/>
              </w:rPr>
            </w:pPr>
            <w:r>
              <w:rPr>
                <w:rFonts w:hint="eastAsia" w:ascii="Consolas" w:hAnsi="Consolas" w:eastAsia="Consolas"/>
                <w:sz w:val="18"/>
              </w:rPr>
              <w:t xml:space="preserve">      })</w:t>
            </w:r>
          </w:p>
          <w:p w14:paraId="4AD9680B">
            <w:pPr>
              <w:spacing w:after="0" w:line="280" w:lineRule="exact"/>
              <w:rPr>
                <w:rFonts w:ascii="Consolas" w:hAnsi="Consolas" w:eastAsia="Consolas"/>
                <w:sz w:val="18"/>
              </w:rPr>
            </w:pPr>
            <w:r>
              <w:rPr>
                <w:rFonts w:hint="eastAsia" w:ascii="Consolas" w:hAnsi="Consolas" w:eastAsia="Consolas"/>
                <w:sz w:val="18"/>
              </w:rPr>
              <w:t xml:space="preserve">    },</w:t>
            </w:r>
          </w:p>
          <w:p w14:paraId="117953AD">
            <w:pPr>
              <w:spacing w:after="0" w:line="280" w:lineRule="exact"/>
              <w:rPr>
                <w:rFonts w:ascii="Consolas" w:hAnsi="Consolas" w:eastAsia="Consolas"/>
                <w:sz w:val="18"/>
              </w:rPr>
            </w:pPr>
          </w:p>
          <w:p w14:paraId="768BD9FA">
            <w:pPr>
              <w:spacing w:after="0" w:line="280" w:lineRule="exact"/>
              <w:rPr>
                <w:rFonts w:ascii="Consolas" w:hAnsi="Consolas" w:eastAsia="宋体"/>
                <w:sz w:val="18"/>
                <w:lang w:eastAsia="zh-CN"/>
              </w:rPr>
            </w:pPr>
            <w:r>
              <w:rPr>
                <w:rFonts w:hint="eastAsia" w:ascii="Consolas" w:hAnsi="Consolas" w:eastAsia="Consolas"/>
                <w:sz w:val="18"/>
              </w:rPr>
              <w:t xml:space="preserve">    // </w:t>
            </w:r>
            <w:r>
              <w:rPr>
                <w:rFonts w:hint="eastAsia" w:ascii="Consolas" w:hAnsi="Consolas" w:eastAsia="宋体"/>
                <w:sz w:val="18"/>
                <w:lang w:eastAsia="zh-CN"/>
              </w:rPr>
              <w:t>Send data</w:t>
            </w:r>
          </w:p>
          <w:p w14:paraId="6E364C9F">
            <w:pPr>
              <w:spacing w:after="0" w:line="280" w:lineRule="exact"/>
              <w:rPr>
                <w:rFonts w:ascii="Consolas" w:hAnsi="Consolas" w:eastAsia="Consolas"/>
                <w:sz w:val="18"/>
              </w:rPr>
            </w:pPr>
            <w:r>
              <w:rPr>
                <w:rFonts w:hint="eastAsia" w:ascii="Consolas" w:hAnsi="Consolas" w:eastAsia="Consolas"/>
                <w:sz w:val="18"/>
              </w:rPr>
              <w:t xml:space="preserve">    sendData() {</w:t>
            </w:r>
          </w:p>
          <w:p w14:paraId="342652E5">
            <w:pPr>
              <w:spacing w:after="0" w:line="280" w:lineRule="exact"/>
              <w:rPr>
                <w:rFonts w:ascii="Consolas" w:hAnsi="Consolas" w:eastAsia="Consolas"/>
                <w:sz w:val="18"/>
              </w:rPr>
            </w:pPr>
            <w:r>
              <w:rPr>
                <w:rFonts w:hint="eastAsia" w:ascii="Consolas" w:hAnsi="Consolas" w:eastAsia="Consolas"/>
                <w:sz w:val="18"/>
              </w:rPr>
              <w:t xml:space="preserve">      if (this.dcLabels.length === 0) {</w:t>
            </w:r>
          </w:p>
          <w:p w14:paraId="3D46DAA8">
            <w:pPr>
              <w:spacing w:after="0" w:line="280" w:lineRule="exact"/>
              <w:rPr>
                <w:rFonts w:ascii="Consolas" w:hAnsi="Consolas" w:eastAsia="Consolas"/>
                <w:sz w:val="18"/>
              </w:rPr>
            </w:pPr>
            <w:r>
              <w:rPr>
                <w:rFonts w:hint="eastAsia" w:ascii="Consolas" w:hAnsi="Consolas" w:eastAsia="Consolas"/>
                <w:sz w:val="18"/>
              </w:rPr>
              <w:t xml:space="preserve">        this.addLog('warning', '</w:t>
            </w:r>
            <w:r>
              <w:rPr>
                <w:rFonts w:ascii="Consolas" w:hAnsi="Consolas" w:eastAsia="Consolas"/>
                <w:sz w:val="18"/>
              </w:rPr>
              <w:t>Please create a D</w:t>
            </w:r>
            <w:r>
              <w:rPr>
                <w:rFonts w:hint="eastAsia" w:ascii="Consolas" w:hAnsi="Consolas" w:eastAsia="宋体"/>
                <w:sz w:val="18"/>
                <w:lang w:eastAsia="zh-CN"/>
              </w:rPr>
              <w:t>ata</w:t>
            </w:r>
            <w:r>
              <w:rPr>
                <w:rFonts w:ascii="Consolas" w:hAnsi="Consolas" w:eastAsia="Consolas"/>
                <w:sz w:val="18"/>
              </w:rPr>
              <w:t xml:space="preserve"> </w:t>
            </w:r>
            <w:r>
              <w:rPr>
                <w:rFonts w:hint="eastAsia" w:ascii="Consolas" w:hAnsi="Consolas" w:eastAsia="宋体"/>
                <w:sz w:val="18"/>
                <w:lang w:eastAsia="zh-CN"/>
              </w:rPr>
              <w:t>C</w:t>
            </w:r>
            <w:r>
              <w:rPr>
                <w:rFonts w:ascii="Consolas" w:hAnsi="Consolas" w:eastAsia="Consolas"/>
                <w:sz w:val="18"/>
              </w:rPr>
              <w:t>hannel first</w:t>
            </w:r>
            <w:r>
              <w:rPr>
                <w:rFonts w:hint="eastAsia" w:ascii="Consolas" w:hAnsi="Consolas" w:eastAsia="Consolas"/>
                <w:sz w:val="18"/>
              </w:rPr>
              <w:t>')</w:t>
            </w:r>
          </w:p>
          <w:p w14:paraId="623F3319">
            <w:pPr>
              <w:spacing w:after="0" w:line="280" w:lineRule="exact"/>
              <w:rPr>
                <w:rFonts w:ascii="Consolas" w:hAnsi="Consolas" w:eastAsia="Consolas"/>
                <w:sz w:val="18"/>
              </w:rPr>
            </w:pPr>
            <w:r>
              <w:rPr>
                <w:rFonts w:hint="eastAsia" w:ascii="Consolas" w:hAnsi="Consolas" w:eastAsia="Consolas"/>
                <w:sz w:val="18"/>
              </w:rPr>
              <w:t xml:space="preserve">        return</w:t>
            </w:r>
          </w:p>
          <w:p w14:paraId="2D983EA5">
            <w:pPr>
              <w:spacing w:after="0" w:line="280" w:lineRule="exact"/>
              <w:rPr>
                <w:rFonts w:ascii="Consolas" w:hAnsi="Consolas" w:eastAsia="Consolas"/>
                <w:sz w:val="18"/>
              </w:rPr>
            </w:pPr>
            <w:r>
              <w:rPr>
                <w:rFonts w:hint="eastAsia" w:ascii="Consolas" w:hAnsi="Consolas" w:eastAsia="Consolas"/>
                <w:sz w:val="18"/>
              </w:rPr>
              <w:t xml:space="preserve">      }</w:t>
            </w:r>
          </w:p>
          <w:p w14:paraId="44A7FD62">
            <w:pPr>
              <w:spacing w:after="0" w:line="280" w:lineRule="exact"/>
              <w:rPr>
                <w:rFonts w:ascii="Consolas" w:hAnsi="Consolas" w:eastAsia="Consolas"/>
                <w:sz w:val="18"/>
              </w:rPr>
            </w:pPr>
            <w:r>
              <w:rPr>
                <w:rFonts w:hint="eastAsia" w:ascii="Consolas" w:hAnsi="Consolas" w:eastAsia="Consolas"/>
                <w:sz w:val="18"/>
              </w:rPr>
              <w:t xml:space="preserve">      this.callApi(plugins.dcPlugin, 'sendData', {</w:t>
            </w:r>
          </w:p>
          <w:p w14:paraId="7BB07057">
            <w:pPr>
              <w:spacing w:after="0" w:line="280" w:lineRule="exact"/>
              <w:rPr>
                <w:rFonts w:ascii="Consolas" w:hAnsi="Consolas" w:eastAsia="Consolas"/>
                <w:sz w:val="18"/>
              </w:rPr>
            </w:pPr>
            <w:r>
              <w:rPr>
                <w:rFonts w:hint="eastAsia" w:ascii="Consolas" w:hAnsi="Consolas" w:eastAsia="Consolas"/>
                <w:sz w:val="18"/>
              </w:rPr>
              <w:t xml:space="preserve">        dcLabel: this.dcLabels[0],</w:t>
            </w:r>
          </w:p>
          <w:p w14:paraId="3AD2AE58">
            <w:pPr>
              <w:spacing w:after="0" w:line="280" w:lineRule="exact"/>
              <w:rPr>
                <w:rFonts w:ascii="Consolas" w:hAnsi="Consolas" w:eastAsia="Consolas"/>
                <w:sz w:val="18"/>
              </w:rPr>
            </w:pPr>
            <w:r>
              <w:rPr>
                <w:rFonts w:hint="eastAsia" w:ascii="Consolas" w:hAnsi="Consolas" w:eastAsia="Consolas"/>
                <w:sz w:val="18"/>
              </w:rPr>
              <w:t xml:space="preserve">        data: "Hello World"</w:t>
            </w:r>
          </w:p>
          <w:p w14:paraId="3F773FCF">
            <w:pPr>
              <w:spacing w:after="0" w:line="280" w:lineRule="exact"/>
              <w:rPr>
                <w:rFonts w:ascii="Consolas" w:hAnsi="Consolas" w:eastAsia="Consolas"/>
                <w:sz w:val="18"/>
                <w:lang w:eastAsia="zh-CN"/>
              </w:rPr>
            </w:pPr>
            <w:r>
              <w:rPr>
                <w:rFonts w:hint="eastAsia" w:ascii="Consolas" w:hAnsi="Consolas" w:eastAsia="Consolas"/>
                <w:sz w:val="18"/>
              </w:rPr>
              <w:t xml:space="preserve">      </w:t>
            </w:r>
            <w:r>
              <w:rPr>
                <w:rFonts w:hint="eastAsia" w:ascii="Consolas" w:hAnsi="Consolas" w:eastAsia="Consolas"/>
                <w:sz w:val="18"/>
                <w:lang w:eastAsia="zh-CN"/>
              </w:rPr>
              <w:t>}, '</w:t>
            </w:r>
            <w:r>
              <w:rPr>
                <w:rFonts w:hint="eastAsia" w:ascii="Consolas" w:hAnsi="Consolas" w:eastAsia="宋体"/>
                <w:sz w:val="18"/>
                <w:lang w:eastAsia="zh-CN"/>
              </w:rPr>
              <w:t>Send data</w:t>
            </w:r>
            <w:r>
              <w:rPr>
                <w:rFonts w:hint="eastAsia" w:ascii="Consolas" w:hAnsi="Consolas" w:eastAsia="Consolas"/>
                <w:sz w:val="18"/>
                <w:lang w:eastAsia="zh-CN"/>
              </w:rPr>
              <w:t>')</w:t>
            </w:r>
          </w:p>
          <w:p w14:paraId="5CD7B9DF">
            <w:pPr>
              <w:spacing w:after="0" w:line="280" w:lineRule="exact"/>
              <w:rPr>
                <w:rFonts w:ascii="Consolas" w:hAnsi="Consolas" w:eastAsia="Consolas"/>
                <w:sz w:val="18"/>
                <w:lang w:eastAsia="zh-CN"/>
              </w:rPr>
            </w:pPr>
            <w:r>
              <w:rPr>
                <w:rFonts w:hint="eastAsia" w:ascii="Consolas" w:hAnsi="Consolas" w:eastAsia="Consolas"/>
                <w:sz w:val="18"/>
                <w:lang w:eastAsia="zh-CN"/>
              </w:rPr>
              <w:t xml:space="preserve">    },</w:t>
            </w:r>
          </w:p>
          <w:p w14:paraId="5B027966">
            <w:pPr>
              <w:spacing w:after="0" w:line="280" w:lineRule="exact"/>
              <w:rPr>
                <w:rFonts w:ascii="Consolas" w:hAnsi="Consolas" w:eastAsia="Consolas"/>
                <w:sz w:val="18"/>
                <w:lang w:eastAsia="zh-CN"/>
              </w:rPr>
            </w:pPr>
          </w:p>
          <w:p w14:paraId="08F832A6">
            <w:pPr>
              <w:spacing w:after="0" w:line="280" w:lineRule="exact"/>
              <w:rPr>
                <w:rFonts w:ascii="Consolas" w:hAnsi="Consolas" w:eastAsia="宋体"/>
                <w:sz w:val="18"/>
                <w:lang w:eastAsia="zh-CN"/>
              </w:rPr>
            </w:pPr>
            <w:r>
              <w:rPr>
                <w:rFonts w:hint="eastAsia" w:ascii="Consolas" w:hAnsi="Consolas" w:eastAsia="Consolas"/>
                <w:sz w:val="18"/>
                <w:lang w:eastAsia="zh-CN"/>
              </w:rPr>
              <w:t xml:space="preserve">    // </w:t>
            </w:r>
            <w:r>
              <w:rPr>
                <w:rFonts w:ascii="Consolas" w:hAnsi="Consolas" w:eastAsia="Consolas"/>
                <w:i/>
                <w:iCs/>
                <w:sz w:val="18"/>
              </w:rPr>
              <w:t>Close DC channel</w:t>
            </w:r>
          </w:p>
          <w:p w14:paraId="34BBAFB2">
            <w:pPr>
              <w:spacing w:after="0" w:line="280" w:lineRule="exact"/>
              <w:rPr>
                <w:rFonts w:ascii="Consolas" w:hAnsi="Consolas" w:eastAsia="Consolas"/>
                <w:sz w:val="18"/>
              </w:rPr>
            </w:pPr>
            <w:r>
              <w:rPr>
                <w:rFonts w:hint="eastAsia" w:ascii="Consolas" w:hAnsi="Consolas" w:eastAsia="Consolas"/>
                <w:sz w:val="18"/>
                <w:lang w:eastAsia="zh-CN"/>
              </w:rPr>
              <w:t xml:space="preserve">    </w:t>
            </w:r>
            <w:r>
              <w:rPr>
                <w:rFonts w:hint="eastAsia" w:ascii="Consolas" w:hAnsi="Consolas" w:eastAsia="Consolas"/>
                <w:sz w:val="18"/>
              </w:rPr>
              <w:t>closeDC() {</w:t>
            </w:r>
          </w:p>
          <w:p w14:paraId="1F500BA5">
            <w:pPr>
              <w:spacing w:after="0" w:line="280" w:lineRule="exact"/>
              <w:rPr>
                <w:rFonts w:ascii="Consolas" w:hAnsi="Consolas" w:eastAsia="Consolas"/>
                <w:sz w:val="18"/>
              </w:rPr>
            </w:pPr>
            <w:r>
              <w:rPr>
                <w:rFonts w:hint="eastAsia" w:ascii="Consolas" w:hAnsi="Consolas" w:eastAsia="Consolas"/>
                <w:sz w:val="18"/>
              </w:rPr>
              <w:t xml:space="preserve">      if (this.dcLabels.length === 0) {</w:t>
            </w:r>
          </w:p>
          <w:p w14:paraId="5CDB7375">
            <w:pPr>
              <w:spacing w:after="0" w:line="280" w:lineRule="exact"/>
              <w:rPr>
                <w:rFonts w:ascii="Consolas" w:hAnsi="Consolas" w:eastAsia="Consolas"/>
                <w:sz w:val="18"/>
              </w:rPr>
            </w:pPr>
            <w:r>
              <w:rPr>
                <w:rFonts w:hint="eastAsia" w:ascii="Consolas" w:hAnsi="Consolas" w:eastAsia="Consolas"/>
                <w:sz w:val="18"/>
              </w:rPr>
              <w:t xml:space="preserve">        this.addLog('warning', '</w:t>
            </w:r>
            <w:r>
              <w:rPr>
                <w:rFonts w:ascii="Consolas" w:hAnsi="Consolas" w:eastAsia="Consolas"/>
                <w:sz w:val="18"/>
              </w:rPr>
              <w:t>Please create a D</w:t>
            </w:r>
            <w:r>
              <w:rPr>
                <w:rFonts w:hint="eastAsia" w:ascii="Consolas" w:hAnsi="Consolas" w:eastAsia="宋体"/>
                <w:sz w:val="18"/>
                <w:lang w:eastAsia="zh-CN"/>
              </w:rPr>
              <w:t>ata</w:t>
            </w:r>
            <w:r>
              <w:rPr>
                <w:rFonts w:ascii="Consolas" w:hAnsi="Consolas" w:eastAsia="Consolas"/>
                <w:sz w:val="18"/>
              </w:rPr>
              <w:t xml:space="preserve"> </w:t>
            </w:r>
            <w:r>
              <w:rPr>
                <w:rFonts w:hint="eastAsia" w:ascii="Consolas" w:hAnsi="Consolas" w:eastAsia="宋体"/>
                <w:sz w:val="18"/>
                <w:lang w:eastAsia="zh-CN"/>
              </w:rPr>
              <w:t>C</w:t>
            </w:r>
            <w:r>
              <w:rPr>
                <w:rFonts w:ascii="Consolas" w:hAnsi="Consolas" w:eastAsia="Consolas"/>
                <w:sz w:val="18"/>
              </w:rPr>
              <w:t>hannel first</w:t>
            </w:r>
            <w:r>
              <w:rPr>
                <w:rFonts w:hint="eastAsia" w:ascii="Consolas" w:hAnsi="Consolas" w:eastAsia="Consolas"/>
                <w:sz w:val="18"/>
              </w:rPr>
              <w:t>')</w:t>
            </w:r>
          </w:p>
          <w:p w14:paraId="69E94A62">
            <w:pPr>
              <w:spacing w:after="0" w:line="280" w:lineRule="exact"/>
              <w:rPr>
                <w:rFonts w:ascii="Consolas" w:hAnsi="Consolas" w:eastAsia="Consolas"/>
                <w:sz w:val="18"/>
              </w:rPr>
            </w:pPr>
            <w:r>
              <w:rPr>
                <w:rFonts w:hint="eastAsia" w:ascii="Consolas" w:hAnsi="Consolas" w:eastAsia="Consolas"/>
                <w:sz w:val="18"/>
              </w:rPr>
              <w:t xml:space="preserve">        return</w:t>
            </w:r>
          </w:p>
          <w:p w14:paraId="35D78D9C">
            <w:pPr>
              <w:spacing w:after="0" w:line="280" w:lineRule="exact"/>
              <w:rPr>
                <w:rFonts w:ascii="Consolas" w:hAnsi="Consolas" w:eastAsia="Consolas"/>
                <w:sz w:val="18"/>
              </w:rPr>
            </w:pPr>
            <w:r>
              <w:rPr>
                <w:rFonts w:hint="eastAsia" w:ascii="Consolas" w:hAnsi="Consolas" w:eastAsia="Consolas"/>
                <w:sz w:val="18"/>
              </w:rPr>
              <w:t xml:space="preserve">      }</w:t>
            </w:r>
          </w:p>
          <w:p w14:paraId="296064C0">
            <w:pPr>
              <w:spacing w:after="0" w:line="280" w:lineRule="exact"/>
              <w:rPr>
                <w:rFonts w:ascii="Consolas" w:hAnsi="Consolas" w:eastAsia="Consolas"/>
                <w:sz w:val="18"/>
              </w:rPr>
            </w:pPr>
            <w:r>
              <w:rPr>
                <w:rFonts w:hint="eastAsia" w:ascii="Consolas" w:hAnsi="Consolas" w:eastAsia="Consolas"/>
                <w:sz w:val="18"/>
              </w:rPr>
              <w:t xml:space="preserve">      this.callApi(plugins.dcPlugin, 'closeDC', {</w:t>
            </w:r>
          </w:p>
          <w:p w14:paraId="7205F3BC">
            <w:pPr>
              <w:spacing w:after="0" w:line="280" w:lineRule="exact"/>
              <w:rPr>
                <w:rFonts w:ascii="Consolas" w:hAnsi="Consolas" w:eastAsia="Consolas"/>
                <w:sz w:val="18"/>
              </w:rPr>
            </w:pPr>
            <w:r>
              <w:rPr>
                <w:rFonts w:hint="eastAsia" w:ascii="Consolas" w:hAnsi="Consolas" w:eastAsia="Consolas"/>
                <w:sz w:val="18"/>
              </w:rPr>
              <w:t xml:space="preserve">        dcLabel: [this.dcLabels[0]]</w:t>
            </w:r>
          </w:p>
          <w:p w14:paraId="69647944">
            <w:pPr>
              <w:spacing w:after="0" w:line="280" w:lineRule="exact"/>
              <w:rPr>
                <w:rFonts w:ascii="Consolas" w:hAnsi="Consolas" w:eastAsia="Consolas"/>
                <w:sz w:val="18"/>
              </w:rPr>
            </w:pPr>
            <w:r>
              <w:rPr>
                <w:rFonts w:hint="eastAsia" w:ascii="Consolas" w:hAnsi="Consolas" w:eastAsia="Consolas"/>
                <w:sz w:val="18"/>
              </w:rPr>
              <w:t xml:space="preserve">      }, '</w:t>
            </w:r>
            <w:r>
              <w:rPr>
                <w:rFonts w:hint="eastAsia" w:ascii="Consolas" w:hAnsi="Consolas" w:eastAsia="宋体"/>
                <w:sz w:val="18"/>
                <w:lang w:eastAsia="zh-CN"/>
              </w:rPr>
              <w:t>close Data Channel</w:t>
            </w:r>
            <w:r>
              <w:rPr>
                <w:rFonts w:hint="eastAsia" w:ascii="Consolas" w:hAnsi="Consolas" w:eastAsia="Consolas"/>
                <w:sz w:val="18"/>
              </w:rPr>
              <w:t>').then(data =&gt; {</w:t>
            </w:r>
          </w:p>
          <w:p w14:paraId="4E8D1D37">
            <w:pPr>
              <w:spacing w:after="0" w:line="280" w:lineRule="exact"/>
              <w:rPr>
                <w:rFonts w:ascii="Consolas" w:hAnsi="Consolas" w:eastAsia="Consolas"/>
                <w:sz w:val="18"/>
              </w:rPr>
            </w:pPr>
            <w:r>
              <w:rPr>
                <w:rFonts w:hint="eastAsia" w:ascii="Consolas" w:hAnsi="Consolas" w:eastAsia="Consolas"/>
                <w:sz w:val="18"/>
              </w:rPr>
              <w:t xml:space="preserve">        if (data.code === 1) {</w:t>
            </w:r>
          </w:p>
          <w:p w14:paraId="16A695F5">
            <w:pPr>
              <w:spacing w:after="0" w:line="280" w:lineRule="exact"/>
              <w:rPr>
                <w:rFonts w:ascii="Consolas" w:hAnsi="Consolas" w:eastAsia="Consolas"/>
                <w:sz w:val="18"/>
              </w:rPr>
            </w:pPr>
            <w:r>
              <w:rPr>
                <w:rFonts w:hint="eastAsia" w:ascii="Consolas" w:hAnsi="Consolas" w:eastAsia="Consolas"/>
                <w:sz w:val="18"/>
              </w:rPr>
              <w:t xml:space="preserve">          this.dcLabels = []</w:t>
            </w:r>
          </w:p>
          <w:p w14:paraId="0FD39CB7">
            <w:pPr>
              <w:spacing w:after="0" w:line="280" w:lineRule="exact"/>
              <w:rPr>
                <w:rFonts w:ascii="Consolas" w:hAnsi="Consolas" w:eastAsia="Consolas"/>
                <w:sz w:val="18"/>
              </w:rPr>
            </w:pPr>
            <w:r>
              <w:rPr>
                <w:rFonts w:hint="eastAsia" w:ascii="Consolas" w:hAnsi="Consolas" w:eastAsia="Consolas"/>
                <w:sz w:val="18"/>
              </w:rPr>
              <w:t xml:space="preserve">        }</w:t>
            </w:r>
          </w:p>
          <w:p w14:paraId="442FE19C">
            <w:pPr>
              <w:spacing w:after="0" w:line="280" w:lineRule="exact"/>
              <w:rPr>
                <w:rFonts w:ascii="Consolas" w:hAnsi="Consolas" w:eastAsia="Consolas"/>
                <w:sz w:val="18"/>
              </w:rPr>
            </w:pPr>
            <w:r>
              <w:rPr>
                <w:rFonts w:hint="eastAsia" w:ascii="Consolas" w:hAnsi="Consolas" w:eastAsia="Consolas"/>
                <w:sz w:val="18"/>
              </w:rPr>
              <w:t xml:space="preserve">      })</w:t>
            </w:r>
          </w:p>
          <w:p w14:paraId="7BEF024C">
            <w:pPr>
              <w:spacing w:after="0" w:line="280" w:lineRule="exact"/>
              <w:rPr>
                <w:rFonts w:ascii="Consolas" w:hAnsi="Consolas" w:eastAsia="Consolas"/>
                <w:sz w:val="18"/>
              </w:rPr>
            </w:pPr>
            <w:r>
              <w:rPr>
                <w:rFonts w:hint="eastAsia" w:ascii="Consolas" w:hAnsi="Consolas" w:eastAsia="Consolas"/>
                <w:sz w:val="18"/>
              </w:rPr>
              <w:t xml:space="preserve">    },</w:t>
            </w:r>
          </w:p>
          <w:p w14:paraId="1B381BA4">
            <w:pPr>
              <w:spacing w:after="0" w:line="280" w:lineRule="exact"/>
              <w:rPr>
                <w:rFonts w:ascii="Consolas" w:hAnsi="Consolas" w:eastAsia="Consolas"/>
                <w:sz w:val="18"/>
              </w:rPr>
            </w:pPr>
          </w:p>
          <w:p w14:paraId="52892A22">
            <w:pPr>
              <w:spacing w:after="0" w:line="280" w:lineRule="exact"/>
              <w:rPr>
                <w:rFonts w:ascii="Consolas" w:hAnsi="Consolas" w:eastAsia="宋体"/>
                <w:sz w:val="18"/>
                <w:lang w:eastAsia="zh-CN"/>
              </w:rPr>
            </w:pPr>
            <w:r>
              <w:rPr>
                <w:rFonts w:hint="eastAsia" w:ascii="Consolas" w:hAnsi="Consolas" w:eastAsia="Consolas"/>
                <w:sz w:val="18"/>
              </w:rPr>
              <w:t xml:space="preserve">    // </w:t>
            </w:r>
            <w:r>
              <w:rPr>
                <w:rFonts w:hint="eastAsia" w:ascii="Consolas" w:hAnsi="Consolas" w:eastAsia="宋体"/>
                <w:sz w:val="18"/>
                <w:lang w:eastAsia="zh-CN"/>
              </w:rPr>
              <w:t>Hang up</w:t>
            </w:r>
          </w:p>
          <w:p w14:paraId="73224618">
            <w:pPr>
              <w:spacing w:after="0" w:line="280" w:lineRule="exact"/>
              <w:rPr>
                <w:rFonts w:ascii="Consolas" w:hAnsi="Consolas" w:eastAsia="Consolas"/>
                <w:sz w:val="18"/>
              </w:rPr>
            </w:pPr>
            <w:r>
              <w:rPr>
                <w:rFonts w:hint="eastAsia" w:ascii="Consolas" w:hAnsi="Consolas" w:eastAsia="Consolas"/>
                <w:sz w:val="18"/>
              </w:rPr>
              <w:t xml:space="preserve">    endCall() {</w:t>
            </w:r>
          </w:p>
          <w:p w14:paraId="04E80E91">
            <w:pPr>
              <w:spacing w:after="0" w:line="280" w:lineRule="exact"/>
              <w:rPr>
                <w:rFonts w:ascii="Consolas" w:hAnsi="Consolas" w:eastAsia="Consolas"/>
                <w:sz w:val="18"/>
              </w:rPr>
            </w:pPr>
            <w:r>
              <w:rPr>
                <w:rFonts w:hint="eastAsia" w:ascii="Consolas" w:hAnsi="Consolas" w:eastAsia="Consolas"/>
                <w:sz w:val="18"/>
              </w:rPr>
              <w:t xml:space="preserve">      this.callApi(plugins.bizPlugin, 'endCall', null, '</w:t>
            </w:r>
            <w:r>
              <w:rPr>
                <w:rFonts w:hint="eastAsia" w:ascii="Consolas" w:hAnsi="Consolas" w:eastAsia="宋体"/>
                <w:sz w:val="18"/>
                <w:lang w:eastAsia="zh-CN"/>
              </w:rPr>
              <w:t>Hang up</w:t>
            </w:r>
            <w:r>
              <w:rPr>
                <w:rFonts w:hint="eastAsia" w:ascii="Consolas" w:hAnsi="Consolas" w:eastAsia="Consolas"/>
                <w:sz w:val="18"/>
              </w:rPr>
              <w:t>')</w:t>
            </w:r>
          </w:p>
          <w:p w14:paraId="5583904A">
            <w:pPr>
              <w:spacing w:after="0" w:line="280" w:lineRule="exact"/>
              <w:rPr>
                <w:rFonts w:ascii="Consolas" w:hAnsi="Consolas" w:eastAsia="Consolas"/>
                <w:sz w:val="18"/>
              </w:rPr>
            </w:pPr>
            <w:r>
              <w:rPr>
                <w:rFonts w:hint="eastAsia" w:ascii="Consolas" w:hAnsi="Consolas" w:eastAsia="Consolas"/>
                <w:sz w:val="18"/>
              </w:rPr>
              <w:t xml:space="preserve">    }</w:t>
            </w:r>
          </w:p>
          <w:p w14:paraId="334348E4">
            <w:pPr>
              <w:spacing w:after="0" w:line="280" w:lineRule="exact"/>
              <w:rPr>
                <w:rFonts w:ascii="Consolas" w:hAnsi="Consolas" w:eastAsia="Consolas"/>
                <w:sz w:val="18"/>
              </w:rPr>
            </w:pPr>
            <w:r>
              <w:rPr>
                <w:rFonts w:hint="eastAsia" w:ascii="Consolas" w:hAnsi="Consolas" w:eastAsia="Consolas"/>
                <w:sz w:val="18"/>
              </w:rPr>
              <w:t xml:space="preserve">  }</w:t>
            </w:r>
          </w:p>
          <w:p w14:paraId="37501CC9">
            <w:pPr>
              <w:spacing w:after="0" w:line="280" w:lineRule="exact"/>
              <w:rPr>
                <w:rFonts w:ascii="Consolas" w:hAnsi="Consolas" w:eastAsia="Consolas"/>
                <w:sz w:val="18"/>
              </w:rPr>
            </w:pPr>
            <w:r>
              <w:rPr>
                <w:rFonts w:hint="eastAsia" w:ascii="Consolas" w:hAnsi="Consolas" w:eastAsia="Consolas"/>
                <w:sz w:val="18"/>
              </w:rPr>
              <w:t>}</w:t>
            </w:r>
          </w:p>
          <w:p w14:paraId="176D0936">
            <w:pPr>
              <w:spacing w:after="0" w:line="280" w:lineRule="exact"/>
              <w:rPr>
                <w:rFonts w:ascii="Consolas" w:hAnsi="Consolas" w:eastAsia="Consolas"/>
                <w:sz w:val="18"/>
              </w:rPr>
            </w:pPr>
            <w:r>
              <w:rPr>
                <w:rFonts w:hint="eastAsia" w:ascii="Consolas" w:hAnsi="Consolas" w:eastAsia="Consolas"/>
                <w:sz w:val="18"/>
              </w:rPr>
              <w:t>&lt;/script&gt;</w:t>
            </w:r>
          </w:p>
          <w:p w14:paraId="4D072D51">
            <w:pPr>
              <w:spacing w:after="0" w:line="280" w:lineRule="exact"/>
              <w:rPr>
                <w:rFonts w:ascii="Consolas" w:hAnsi="Consolas" w:eastAsia="Consolas"/>
                <w:sz w:val="18"/>
              </w:rPr>
            </w:pPr>
          </w:p>
          <w:p w14:paraId="276247F5">
            <w:pPr>
              <w:spacing w:after="0" w:line="280" w:lineRule="exact"/>
              <w:rPr>
                <w:rFonts w:ascii="Consolas" w:hAnsi="Consolas" w:eastAsia="Consolas"/>
                <w:sz w:val="18"/>
              </w:rPr>
            </w:pPr>
            <w:r>
              <w:rPr>
                <w:rFonts w:hint="eastAsia" w:ascii="Consolas" w:hAnsi="Consolas" w:eastAsia="Consolas"/>
                <w:sz w:val="18"/>
              </w:rPr>
              <w:t>&lt;style scoped&gt;</w:t>
            </w:r>
          </w:p>
          <w:p w14:paraId="006F3915">
            <w:pPr>
              <w:spacing w:after="0" w:line="280" w:lineRule="exact"/>
              <w:rPr>
                <w:rFonts w:ascii="Consolas" w:hAnsi="Consolas" w:eastAsia="Consolas"/>
                <w:sz w:val="18"/>
              </w:rPr>
            </w:pPr>
            <w:r>
              <w:rPr>
                <w:rFonts w:hint="eastAsia" w:ascii="Consolas" w:hAnsi="Consolas" w:eastAsia="Consolas"/>
                <w:sz w:val="18"/>
              </w:rPr>
              <w:t>.mini-app-container {</w:t>
            </w:r>
          </w:p>
          <w:p w14:paraId="45ED7B26">
            <w:pPr>
              <w:spacing w:after="0" w:line="280" w:lineRule="exact"/>
              <w:rPr>
                <w:rFonts w:ascii="Consolas" w:hAnsi="Consolas" w:eastAsia="Consolas"/>
                <w:sz w:val="18"/>
              </w:rPr>
            </w:pPr>
            <w:r>
              <w:rPr>
                <w:rFonts w:hint="eastAsia" w:ascii="Consolas" w:hAnsi="Consolas" w:eastAsia="Consolas"/>
                <w:sz w:val="18"/>
              </w:rPr>
              <w:t xml:space="preserve">  display: flex;</w:t>
            </w:r>
          </w:p>
          <w:p w14:paraId="429A3434">
            <w:pPr>
              <w:spacing w:after="0" w:line="280" w:lineRule="exact"/>
              <w:rPr>
                <w:rFonts w:ascii="Consolas" w:hAnsi="Consolas" w:eastAsia="Consolas"/>
                <w:sz w:val="18"/>
              </w:rPr>
            </w:pPr>
            <w:r>
              <w:rPr>
                <w:rFonts w:hint="eastAsia" w:ascii="Consolas" w:hAnsi="Consolas" w:eastAsia="Consolas"/>
                <w:sz w:val="18"/>
              </w:rPr>
              <w:t xml:space="preserve">  flex-direction: column;</w:t>
            </w:r>
          </w:p>
          <w:p w14:paraId="30D17433">
            <w:pPr>
              <w:spacing w:after="0" w:line="280" w:lineRule="exact"/>
              <w:rPr>
                <w:rFonts w:ascii="Consolas" w:hAnsi="Consolas" w:eastAsia="Consolas"/>
                <w:sz w:val="18"/>
              </w:rPr>
            </w:pPr>
            <w:r>
              <w:rPr>
                <w:rFonts w:hint="eastAsia" w:ascii="Consolas" w:hAnsi="Consolas" w:eastAsia="Consolas"/>
                <w:sz w:val="18"/>
              </w:rPr>
              <w:t xml:space="preserve">  height: 100vh;</w:t>
            </w:r>
          </w:p>
          <w:p w14:paraId="6E63A30A">
            <w:pPr>
              <w:spacing w:after="0" w:line="280" w:lineRule="exact"/>
              <w:rPr>
                <w:rFonts w:ascii="Consolas" w:hAnsi="Consolas" w:eastAsia="Consolas"/>
                <w:sz w:val="18"/>
              </w:rPr>
            </w:pPr>
            <w:r>
              <w:rPr>
                <w:rFonts w:hint="eastAsia" w:ascii="Consolas" w:hAnsi="Consolas" w:eastAsia="Consolas"/>
                <w:sz w:val="18"/>
              </w:rPr>
              <w:t xml:space="preserve">  background-color: #f5f5f5;</w:t>
            </w:r>
          </w:p>
          <w:p w14:paraId="7F72A0A7">
            <w:pPr>
              <w:spacing w:after="0" w:line="280" w:lineRule="exact"/>
              <w:rPr>
                <w:rFonts w:ascii="Consolas" w:hAnsi="Consolas" w:eastAsia="Consolas"/>
                <w:sz w:val="18"/>
              </w:rPr>
            </w:pPr>
            <w:r>
              <w:rPr>
                <w:rFonts w:hint="eastAsia" w:ascii="Consolas" w:hAnsi="Consolas" w:eastAsia="Consolas"/>
                <w:sz w:val="18"/>
              </w:rPr>
              <w:t>}</w:t>
            </w:r>
          </w:p>
          <w:p w14:paraId="6B8A27C4">
            <w:pPr>
              <w:spacing w:after="0" w:line="280" w:lineRule="exact"/>
              <w:rPr>
                <w:rFonts w:ascii="Consolas" w:hAnsi="Consolas" w:eastAsia="Consolas"/>
                <w:sz w:val="18"/>
              </w:rPr>
            </w:pPr>
            <w:r>
              <w:rPr>
                <w:rFonts w:hint="eastAsia" w:ascii="Consolas" w:hAnsi="Consolas" w:eastAsia="Consolas"/>
                <w:sz w:val="18"/>
              </w:rPr>
              <w:t>.header {</w:t>
            </w:r>
          </w:p>
          <w:p w14:paraId="2E248935">
            <w:pPr>
              <w:spacing w:after="0" w:line="280" w:lineRule="exact"/>
              <w:rPr>
                <w:rFonts w:ascii="Consolas" w:hAnsi="Consolas" w:eastAsia="Consolas"/>
                <w:sz w:val="18"/>
              </w:rPr>
            </w:pPr>
            <w:r>
              <w:rPr>
                <w:rFonts w:hint="eastAsia" w:ascii="Consolas" w:hAnsi="Consolas" w:eastAsia="Consolas"/>
                <w:sz w:val="18"/>
              </w:rPr>
              <w:t xml:space="preserve">  background-color: #4CAF50;</w:t>
            </w:r>
          </w:p>
          <w:p w14:paraId="4AB08B99">
            <w:pPr>
              <w:spacing w:after="0" w:line="280" w:lineRule="exact"/>
              <w:rPr>
                <w:rFonts w:ascii="Consolas" w:hAnsi="Consolas" w:eastAsia="Consolas"/>
                <w:sz w:val="18"/>
              </w:rPr>
            </w:pPr>
            <w:r>
              <w:rPr>
                <w:rFonts w:hint="eastAsia" w:ascii="Consolas" w:hAnsi="Consolas" w:eastAsia="Consolas"/>
                <w:sz w:val="18"/>
              </w:rPr>
              <w:t xml:space="preserve">  color: white;</w:t>
            </w:r>
          </w:p>
          <w:p w14:paraId="71E84226">
            <w:pPr>
              <w:spacing w:after="0" w:line="280" w:lineRule="exact"/>
              <w:rPr>
                <w:rFonts w:ascii="Consolas" w:hAnsi="Consolas" w:eastAsia="Consolas"/>
                <w:sz w:val="18"/>
              </w:rPr>
            </w:pPr>
            <w:r>
              <w:rPr>
                <w:rFonts w:hint="eastAsia" w:ascii="Consolas" w:hAnsi="Consolas" w:eastAsia="Consolas"/>
                <w:sz w:val="18"/>
              </w:rPr>
              <w:t xml:space="preserve">  padding: 16px;</w:t>
            </w:r>
          </w:p>
          <w:p w14:paraId="763E9646">
            <w:pPr>
              <w:spacing w:after="0" w:line="280" w:lineRule="exact"/>
              <w:rPr>
                <w:rFonts w:ascii="Consolas" w:hAnsi="Consolas" w:eastAsia="Consolas"/>
                <w:sz w:val="18"/>
              </w:rPr>
            </w:pPr>
            <w:r>
              <w:rPr>
                <w:rFonts w:hint="eastAsia" w:ascii="Consolas" w:hAnsi="Consolas" w:eastAsia="Consolas"/>
                <w:sz w:val="18"/>
              </w:rPr>
              <w:t xml:space="preserve">  text-align: center;</w:t>
            </w:r>
          </w:p>
          <w:p w14:paraId="5A17FFFA">
            <w:pPr>
              <w:spacing w:after="0" w:line="280" w:lineRule="exact"/>
              <w:rPr>
                <w:rFonts w:ascii="Consolas" w:hAnsi="Consolas" w:eastAsia="Consolas"/>
                <w:sz w:val="18"/>
              </w:rPr>
            </w:pPr>
            <w:r>
              <w:rPr>
                <w:rFonts w:hint="eastAsia" w:ascii="Consolas" w:hAnsi="Consolas" w:eastAsia="Consolas"/>
                <w:sz w:val="18"/>
              </w:rPr>
              <w:t>}</w:t>
            </w:r>
          </w:p>
          <w:p w14:paraId="65C40018">
            <w:pPr>
              <w:spacing w:after="0" w:line="280" w:lineRule="exact"/>
              <w:rPr>
                <w:rFonts w:ascii="Consolas" w:hAnsi="Consolas" w:eastAsia="Consolas"/>
                <w:sz w:val="18"/>
              </w:rPr>
            </w:pPr>
            <w:r>
              <w:rPr>
                <w:rFonts w:hint="eastAsia" w:ascii="Consolas" w:hAnsi="Consolas" w:eastAsia="Consolas"/>
                <w:sz w:val="18"/>
              </w:rPr>
              <w:t>.content {</w:t>
            </w:r>
          </w:p>
          <w:p w14:paraId="2B44969A">
            <w:pPr>
              <w:spacing w:after="0" w:line="280" w:lineRule="exact"/>
              <w:rPr>
                <w:rFonts w:ascii="Consolas" w:hAnsi="Consolas" w:eastAsia="Consolas"/>
                <w:sz w:val="18"/>
              </w:rPr>
            </w:pPr>
            <w:r>
              <w:rPr>
                <w:rFonts w:hint="eastAsia" w:ascii="Consolas" w:hAnsi="Consolas" w:eastAsia="Consolas"/>
                <w:sz w:val="18"/>
              </w:rPr>
              <w:t xml:space="preserve">  flex: 1;</w:t>
            </w:r>
          </w:p>
          <w:p w14:paraId="01524B6B">
            <w:pPr>
              <w:spacing w:after="0" w:line="280" w:lineRule="exact"/>
              <w:rPr>
                <w:rFonts w:ascii="Consolas" w:hAnsi="Consolas" w:eastAsia="Consolas"/>
                <w:sz w:val="18"/>
              </w:rPr>
            </w:pPr>
            <w:r>
              <w:rPr>
                <w:rFonts w:hint="eastAsia" w:ascii="Consolas" w:hAnsi="Consolas" w:eastAsia="Consolas"/>
                <w:sz w:val="18"/>
              </w:rPr>
              <w:t xml:space="preserve">  padding: 16px;</w:t>
            </w:r>
          </w:p>
          <w:p w14:paraId="4D24078F">
            <w:pPr>
              <w:spacing w:after="0" w:line="280" w:lineRule="exact"/>
              <w:rPr>
                <w:rFonts w:ascii="Consolas" w:hAnsi="Consolas" w:eastAsia="Consolas"/>
                <w:sz w:val="18"/>
              </w:rPr>
            </w:pPr>
            <w:r>
              <w:rPr>
                <w:rFonts w:hint="eastAsia" w:ascii="Consolas" w:hAnsi="Consolas" w:eastAsia="Consolas"/>
                <w:sz w:val="18"/>
              </w:rPr>
              <w:t xml:space="preserve">  display: flex;</w:t>
            </w:r>
          </w:p>
          <w:p w14:paraId="7A42E1EC">
            <w:pPr>
              <w:spacing w:after="0" w:line="280" w:lineRule="exact"/>
              <w:rPr>
                <w:rFonts w:ascii="Consolas" w:hAnsi="Consolas" w:eastAsia="Consolas"/>
                <w:sz w:val="18"/>
              </w:rPr>
            </w:pPr>
            <w:r>
              <w:rPr>
                <w:rFonts w:hint="eastAsia" w:ascii="Consolas" w:hAnsi="Consolas" w:eastAsia="Consolas"/>
                <w:sz w:val="18"/>
              </w:rPr>
              <w:t xml:space="preserve">  flex-direction: column;</w:t>
            </w:r>
          </w:p>
          <w:p w14:paraId="72E21264">
            <w:pPr>
              <w:spacing w:after="0" w:line="280" w:lineRule="exact"/>
              <w:rPr>
                <w:rFonts w:ascii="Consolas" w:hAnsi="Consolas" w:eastAsia="Consolas"/>
                <w:sz w:val="18"/>
              </w:rPr>
            </w:pPr>
            <w:r>
              <w:rPr>
                <w:rFonts w:hint="eastAsia" w:ascii="Consolas" w:hAnsi="Consolas" w:eastAsia="Consolas"/>
                <w:sz w:val="18"/>
              </w:rPr>
              <w:t xml:space="preserve">  gap: 12px;</w:t>
            </w:r>
          </w:p>
          <w:p w14:paraId="65E889AD">
            <w:pPr>
              <w:spacing w:after="0" w:line="280" w:lineRule="exact"/>
              <w:rPr>
                <w:rFonts w:ascii="Consolas" w:hAnsi="Consolas" w:eastAsia="Consolas"/>
                <w:sz w:val="18"/>
              </w:rPr>
            </w:pPr>
            <w:r>
              <w:rPr>
                <w:rFonts w:hint="eastAsia" w:ascii="Consolas" w:hAnsi="Consolas" w:eastAsia="Consolas"/>
                <w:sz w:val="18"/>
              </w:rPr>
              <w:t>}</w:t>
            </w:r>
          </w:p>
          <w:p w14:paraId="24F69BB9">
            <w:pPr>
              <w:spacing w:after="0" w:line="280" w:lineRule="exact"/>
              <w:rPr>
                <w:rFonts w:ascii="Consolas" w:hAnsi="Consolas" w:eastAsia="Consolas"/>
                <w:sz w:val="18"/>
              </w:rPr>
            </w:pPr>
            <w:r>
              <w:rPr>
                <w:rFonts w:hint="eastAsia" w:ascii="Consolas" w:hAnsi="Consolas" w:eastAsia="Consolas"/>
                <w:sz w:val="18"/>
              </w:rPr>
              <w:t>.content button {</w:t>
            </w:r>
          </w:p>
          <w:p w14:paraId="23C0D4F0">
            <w:pPr>
              <w:spacing w:after="0" w:line="280" w:lineRule="exact"/>
              <w:rPr>
                <w:rFonts w:ascii="Consolas" w:hAnsi="Consolas" w:eastAsia="Consolas"/>
                <w:sz w:val="18"/>
              </w:rPr>
            </w:pPr>
            <w:r>
              <w:rPr>
                <w:rFonts w:hint="eastAsia" w:ascii="Consolas" w:hAnsi="Consolas" w:eastAsia="Consolas"/>
                <w:sz w:val="18"/>
              </w:rPr>
              <w:t xml:space="preserve">  padding: 12px 24px;</w:t>
            </w:r>
          </w:p>
          <w:p w14:paraId="37B5AEAA">
            <w:pPr>
              <w:spacing w:after="0" w:line="280" w:lineRule="exact"/>
              <w:rPr>
                <w:rFonts w:ascii="Consolas" w:hAnsi="Consolas" w:eastAsia="Consolas"/>
                <w:sz w:val="18"/>
              </w:rPr>
            </w:pPr>
            <w:r>
              <w:rPr>
                <w:rFonts w:hint="eastAsia" w:ascii="Consolas" w:hAnsi="Consolas" w:eastAsia="Consolas"/>
                <w:sz w:val="18"/>
              </w:rPr>
              <w:t xml:space="preserve">  font-size: 16px;</w:t>
            </w:r>
          </w:p>
          <w:p w14:paraId="4FFA816E">
            <w:pPr>
              <w:spacing w:after="0" w:line="280" w:lineRule="exact"/>
              <w:rPr>
                <w:rFonts w:ascii="Consolas" w:hAnsi="Consolas" w:eastAsia="Consolas"/>
                <w:sz w:val="18"/>
              </w:rPr>
            </w:pPr>
            <w:r>
              <w:rPr>
                <w:rFonts w:hint="eastAsia" w:ascii="Consolas" w:hAnsi="Consolas" w:eastAsia="Consolas"/>
                <w:sz w:val="18"/>
              </w:rPr>
              <w:t xml:space="preserve">  border: none;</w:t>
            </w:r>
          </w:p>
          <w:p w14:paraId="58443259">
            <w:pPr>
              <w:spacing w:after="0" w:line="280" w:lineRule="exact"/>
              <w:rPr>
                <w:rFonts w:ascii="Consolas" w:hAnsi="Consolas" w:eastAsia="Consolas"/>
                <w:sz w:val="18"/>
              </w:rPr>
            </w:pPr>
            <w:r>
              <w:rPr>
                <w:rFonts w:hint="eastAsia" w:ascii="Consolas" w:hAnsi="Consolas" w:eastAsia="Consolas"/>
                <w:sz w:val="18"/>
              </w:rPr>
              <w:t xml:space="preserve">  border-radius: 8px;</w:t>
            </w:r>
          </w:p>
          <w:p w14:paraId="4B4C74EC">
            <w:pPr>
              <w:spacing w:after="0" w:line="280" w:lineRule="exact"/>
              <w:rPr>
                <w:rFonts w:ascii="Consolas" w:hAnsi="Consolas" w:eastAsia="Consolas"/>
                <w:sz w:val="18"/>
              </w:rPr>
            </w:pPr>
            <w:r>
              <w:rPr>
                <w:rFonts w:hint="eastAsia" w:ascii="Consolas" w:hAnsi="Consolas" w:eastAsia="Consolas"/>
                <w:sz w:val="18"/>
              </w:rPr>
              <w:t xml:space="preserve">  background-color: #4CAF50;</w:t>
            </w:r>
          </w:p>
          <w:p w14:paraId="4F2E4D7C">
            <w:pPr>
              <w:spacing w:after="0" w:line="280" w:lineRule="exact"/>
              <w:rPr>
                <w:rFonts w:ascii="Consolas" w:hAnsi="Consolas" w:eastAsia="Consolas"/>
                <w:sz w:val="18"/>
              </w:rPr>
            </w:pPr>
            <w:r>
              <w:rPr>
                <w:rFonts w:hint="eastAsia" w:ascii="Consolas" w:hAnsi="Consolas" w:eastAsia="Consolas"/>
                <w:sz w:val="18"/>
              </w:rPr>
              <w:t xml:space="preserve">  color: white;</w:t>
            </w:r>
          </w:p>
          <w:p w14:paraId="3E5F8063">
            <w:pPr>
              <w:spacing w:after="0" w:line="280" w:lineRule="exact"/>
              <w:rPr>
                <w:rFonts w:ascii="Consolas" w:hAnsi="Consolas" w:eastAsia="Consolas"/>
                <w:sz w:val="18"/>
              </w:rPr>
            </w:pPr>
            <w:r>
              <w:rPr>
                <w:rFonts w:hint="eastAsia" w:ascii="Consolas" w:hAnsi="Consolas" w:eastAsia="Consolas"/>
                <w:sz w:val="18"/>
              </w:rPr>
              <w:t xml:space="preserve">  cursor: pointer;</w:t>
            </w:r>
          </w:p>
          <w:p w14:paraId="70CD36D8">
            <w:pPr>
              <w:spacing w:after="0" w:line="280" w:lineRule="exact"/>
              <w:rPr>
                <w:rFonts w:ascii="Consolas" w:hAnsi="Consolas" w:eastAsia="Consolas"/>
                <w:sz w:val="18"/>
              </w:rPr>
            </w:pPr>
            <w:r>
              <w:rPr>
                <w:rFonts w:hint="eastAsia" w:ascii="Consolas" w:hAnsi="Consolas" w:eastAsia="Consolas"/>
                <w:sz w:val="18"/>
              </w:rPr>
              <w:t>}</w:t>
            </w:r>
          </w:p>
          <w:p w14:paraId="0BBDF75B">
            <w:pPr>
              <w:spacing w:after="0" w:line="280" w:lineRule="exact"/>
              <w:rPr>
                <w:rFonts w:ascii="Consolas" w:hAnsi="Consolas" w:eastAsia="Consolas"/>
                <w:sz w:val="18"/>
              </w:rPr>
            </w:pPr>
            <w:r>
              <w:rPr>
                <w:rFonts w:hint="eastAsia" w:ascii="Consolas" w:hAnsi="Consolas" w:eastAsia="Consolas"/>
                <w:sz w:val="18"/>
              </w:rPr>
              <w:t>.content button:active {</w:t>
            </w:r>
          </w:p>
          <w:p w14:paraId="11C70D57">
            <w:pPr>
              <w:spacing w:after="0" w:line="280" w:lineRule="exact"/>
              <w:rPr>
                <w:rFonts w:ascii="Consolas" w:hAnsi="Consolas" w:eastAsia="Consolas"/>
                <w:sz w:val="18"/>
              </w:rPr>
            </w:pPr>
            <w:r>
              <w:rPr>
                <w:rFonts w:hint="eastAsia" w:ascii="Consolas" w:hAnsi="Consolas" w:eastAsia="Consolas"/>
                <w:sz w:val="18"/>
              </w:rPr>
              <w:t xml:space="preserve">  background-color: #45a049;</w:t>
            </w:r>
          </w:p>
          <w:p w14:paraId="1C578DB0">
            <w:pPr>
              <w:spacing w:after="0" w:line="280" w:lineRule="exact"/>
              <w:rPr>
                <w:rFonts w:ascii="Consolas" w:hAnsi="Consolas" w:eastAsia="Consolas"/>
                <w:sz w:val="18"/>
              </w:rPr>
            </w:pPr>
            <w:r>
              <w:rPr>
                <w:rFonts w:hint="eastAsia" w:ascii="Consolas" w:hAnsi="Consolas" w:eastAsia="Consolas"/>
                <w:sz w:val="18"/>
              </w:rPr>
              <w:t>}</w:t>
            </w:r>
          </w:p>
          <w:p w14:paraId="65E34C90">
            <w:pPr>
              <w:spacing w:after="0" w:line="280" w:lineRule="exact"/>
              <w:rPr>
                <w:rFonts w:ascii="Consolas" w:hAnsi="Consolas" w:eastAsia="Consolas"/>
                <w:sz w:val="18"/>
              </w:rPr>
            </w:pPr>
            <w:r>
              <w:rPr>
                <w:rFonts w:hint="eastAsia" w:ascii="Consolas" w:hAnsi="Consolas" w:eastAsia="Consolas"/>
                <w:sz w:val="18"/>
              </w:rPr>
              <w:t>.log-area {</w:t>
            </w:r>
          </w:p>
          <w:p w14:paraId="5BFD0FEB">
            <w:pPr>
              <w:spacing w:after="0" w:line="280" w:lineRule="exact"/>
              <w:rPr>
                <w:rFonts w:ascii="Consolas" w:hAnsi="Consolas" w:eastAsia="Consolas"/>
                <w:sz w:val="18"/>
              </w:rPr>
            </w:pPr>
            <w:r>
              <w:rPr>
                <w:rFonts w:hint="eastAsia" w:ascii="Consolas" w:hAnsi="Consolas" w:eastAsia="Consolas"/>
                <w:sz w:val="18"/>
              </w:rPr>
              <w:t xml:space="preserve">  flex: 1;</w:t>
            </w:r>
          </w:p>
          <w:p w14:paraId="1658A1E2">
            <w:pPr>
              <w:spacing w:after="0" w:line="280" w:lineRule="exact"/>
              <w:rPr>
                <w:rFonts w:ascii="Consolas" w:hAnsi="Consolas" w:eastAsia="Consolas"/>
                <w:sz w:val="18"/>
              </w:rPr>
            </w:pPr>
            <w:r>
              <w:rPr>
                <w:rFonts w:hint="eastAsia" w:ascii="Consolas" w:hAnsi="Consolas" w:eastAsia="Consolas"/>
                <w:sz w:val="18"/>
              </w:rPr>
              <w:t xml:space="preserve">  overflow-y: auto;</w:t>
            </w:r>
          </w:p>
          <w:p w14:paraId="61472A13">
            <w:pPr>
              <w:spacing w:after="0" w:line="280" w:lineRule="exact"/>
              <w:rPr>
                <w:rFonts w:ascii="Consolas" w:hAnsi="Consolas" w:eastAsia="Consolas"/>
                <w:sz w:val="18"/>
              </w:rPr>
            </w:pPr>
            <w:r>
              <w:rPr>
                <w:rFonts w:hint="eastAsia" w:ascii="Consolas" w:hAnsi="Consolas" w:eastAsia="Consolas"/>
                <w:sz w:val="18"/>
              </w:rPr>
              <w:t xml:space="preserve">  background-color: #333;</w:t>
            </w:r>
          </w:p>
          <w:p w14:paraId="022605FB">
            <w:pPr>
              <w:spacing w:after="0" w:line="280" w:lineRule="exact"/>
              <w:rPr>
                <w:rFonts w:ascii="Consolas" w:hAnsi="Consolas" w:eastAsia="Consolas"/>
                <w:sz w:val="18"/>
              </w:rPr>
            </w:pPr>
            <w:r>
              <w:rPr>
                <w:rFonts w:hint="eastAsia" w:ascii="Consolas" w:hAnsi="Consolas" w:eastAsia="Consolas"/>
                <w:sz w:val="18"/>
              </w:rPr>
              <w:t xml:space="preserve">  color: #0f0;</w:t>
            </w:r>
          </w:p>
          <w:p w14:paraId="07C010F4">
            <w:pPr>
              <w:spacing w:after="0" w:line="280" w:lineRule="exact"/>
              <w:rPr>
                <w:rFonts w:ascii="Consolas" w:hAnsi="Consolas" w:eastAsia="Consolas"/>
                <w:sz w:val="18"/>
              </w:rPr>
            </w:pPr>
            <w:r>
              <w:rPr>
                <w:rFonts w:hint="eastAsia" w:ascii="Consolas" w:hAnsi="Consolas" w:eastAsia="Consolas"/>
                <w:sz w:val="18"/>
              </w:rPr>
              <w:t xml:space="preserve">  padding: 12px;</w:t>
            </w:r>
          </w:p>
          <w:p w14:paraId="6E571EE8">
            <w:pPr>
              <w:spacing w:after="0" w:line="280" w:lineRule="exact"/>
              <w:rPr>
                <w:rFonts w:ascii="Consolas" w:hAnsi="Consolas" w:eastAsia="Consolas"/>
                <w:sz w:val="18"/>
              </w:rPr>
            </w:pPr>
            <w:r>
              <w:rPr>
                <w:rFonts w:hint="eastAsia" w:ascii="Consolas" w:hAnsi="Consolas" w:eastAsia="Consolas"/>
                <w:sz w:val="18"/>
              </w:rPr>
              <w:t xml:space="preserve">  border-radius: 8px;</w:t>
            </w:r>
          </w:p>
          <w:p w14:paraId="1F4998F1">
            <w:pPr>
              <w:spacing w:after="0" w:line="280" w:lineRule="exact"/>
              <w:rPr>
                <w:rFonts w:ascii="Consolas" w:hAnsi="Consolas" w:eastAsia="Consolas"/>
                <w:sz w:val="18"/>
              </w:rPr>
            </w:pPr>
            <w:r>
              <w:rPr>
                <w:rFonts w:hint="eastAsia" w:ascii="Consolas" w:hAnsi="Consolas" w:eastAsia="Consolas"/>
                <w:sz w:val="18"/>
              </w:rPr>
              <w:t xml:space="preserve">  font-family: monospace;</w:t>
            </w:r>
          </w:p>
          <w:p w14:paraId="657D2B0B">
            <w:pPr>
              <w:spacing w:after="0" w:line="280" w:lineRule="exact"/>
              <w:rPr>
                <w:rFonts w:ascii="Consolas" w:hAnsi="Consolas" w:eastAsia="Consolas"/>
                <w:sz w:val="18"/>
              </w:rPr>
            </w:pPr>
            <w:r>
              <w:rPr>
                <w:rFonts w:hint="eastAsia" w:ascii="Consolas" w:hAnsi="Consolas" w:eastAsia="Consolas"/>
                <w:sz w:val="18"/>
              </w:rPr>
              <w:t xml:space="preserve">  font-size: 14px;</w:t>
            </w:r>
          </w:p>
          <w:p w14:paraId="0DE92881">
            <w:pPr>
              <w:spacing w:after="0" w:line="280" w:lineRule="exact"/>
              <w:rPr>
                <w:rFonts w:ascii="Consolas" w:hAnsi="Consolas" w:eastAsia="Consolas"/>
                <w:sz w:val="18"/>
              </w:rPr>
            </w:pPr>
            <w:r>
              <w:rPr>
                <w:rFonts w:hint="eastAsia" w:ascii="Consolas" w:hAnsi="Consolas" w:eastAsia="Consolas"/>
                <w:sz w:val="18"/>
              </w:rPr>
              <w:t>}</w:t>
            </w:r>
          </w:p>
          <w:p w14:paraId="44C398BB">
            <w:pPr>
              <w:spacing w:after="0" w:line="280" w:lineRule="exact"/>
              <w:rPr>
                <w:rFonts w:ascii="Consolas" w:hAnsi="Consolas" w:eastAsia="Consolas"/>
                <w:sz w:val="18"/>
              </w:rPr>
            </w:pPr>
            <w:r>
              <w:rPr>
                <w:rFonts w:hint="eastAsia" w:ascii="Consolas" w:hAnsi="Consolas" w:eastAsia="Consolas"/>
                <w:sz w:val="18"/>
              </w:rPr>
              <w:t>.log-area p {</w:t>
            </w:r>
          </w:p>
          <w:p w14:paraId="1EC71CCC">
            <w:pPr>
              <w:spacing w:after="0" w:line="280" w:lineRule="exact"/>
              <w:rPr>
                <w:rFonts w:ascii="Consolas" w:hAnsi="Consolas" w:eastAsia="Consolas"/>
                <w:sz w:val="18"/>
              </w:rPr>
            </w:pPr>
            <w:r>
              <w:rPr>
                <w:rFonts w:hint="eastAsia" w:ascii="Consolas" w:hAnsi="Consolas" w:eastAsia="Consolas"/>
                <w:sz w:val="18"/>
              </w:rPr>
              <w:t xml:space="preserve">  margin: 4px 0;</w:t>
            </w:r>
          </w:p>
          <w:p w14:paraId="57A86FF0">
            <w:pPr>
              <w:spacing w:after="0" w:line="280" w:lineRule="exact"/>
              <w:rPr>
                <w:rFonts w:ascii="Consolas" w:hAnsi="Consolas" w:eastAsia="Consolas"/>
                <w:sz w:val="18"/>
              </w:rPr>
            </w:pPr>
            <w:r>
              <w:rPr>
                <w:rFonts w:hint="eastAsia" w:ascii="Consolas" w:hAnsi="Consolas" w:eastAsia="Consolas"/>
                <w:sz w:val="18"/>
              </w:rPr>
              <w:t>}</w:t>
            </w:r>
          </w:p>
          <w:p w14:paraId="73DB1C02">
            <w:pPr>
              <w:spacing w:after="0" w:line="280" w:lineRule="exact"/>
              <w:rPr>
                <w:rFonts w:hint="eastAsia"/>
              </w:rPr>
            </w:pPr>
            <w:r>
              <w:rPr>
                <w:rFonts w:hint="eastAsia" w:ascii="Consolas" w:hAnsi="Consolas" w:eastAsia="Consolas"/>
                <w:sz w:val="18"/>
              </w:rPr>
              <w:t>&lt;/style&gt;</w:t>
            </w:r>
          </w:p>
        </w:tc>
      </w:tr>
    </w:tbl>
    <w:p w14:paraId="0347BF26">
      <w:pPr>
        <w:pStyle w:val="5"/>
        <w:spacing w:before="180" w:after="100"/>
        <w:rPr>
          <w:rFonts w:hint="eastAsia" w:ascii="微软雅黑" w:hAnsi="微软雅黑" w:eastAsia="微软雅黑"/>
          <w:lang w:eastAsia="zh-CN"/>
        </w:rPr>
      </w:pPr>
      <w:bookmarkStart w:id="106" w:name="_Toc22549"/>
      <w:bookmarkStart w:id="107" w:name="_Toc17707"/>
      <w:r>
        <w:rPr>
          <w:rFonts w:ascii="微软雅黑" w:hAnsi="微软雅黑" w:eastAsia="微软雅黑"/>
        </w:rPr>
        <w:t>6.2 properties.json</w:t>
      </w:r>
      <w:bookmarkEnd w:id="106"/>
      <w:r>
        <w:rPr>
          <w:rFonts w:ascii="Segoe UI" w:hAnsi="Segoe UI" w:eastAsia="宋体" w:cs="Segoe UI"/>
          <w:color w:val="0F1115"/>
          <w:sz w:val="30"/>
          <w:szCs w:val="30"/>
          <w:lang w:eastAsia="zh-CN"/>
        </w:rPr>
        <w:t xml:space="preserve"> </w:t>
      </w:r>
      <w:r>
        <w:rPr>
          <w:rFonts w:ascii="微软雅黑" w:hAnsi="微软雅黑" w:eastAsia="微软雅黑"/>
        </w:rPr>
        <w:t>Configuration</w:t>
      </w:r>
      <w:bookmarkEnd w:id="107"/>
    </w:p>
    <w:p w14:paraId="727CC1E9">
      <w:pPr>
        <w:spacing w:before="40" w:after="40"/>
        <w:rPr>
          <w:rFonts w:hint="eastAsia"/>
        </w:rPr>
      </w:pPr>
      <w:r>
        <w:t xml:space="preserve">The </w:t>
      </w:r>
      <w:r>
        <w:rPr>
          <w:rFonts w:hint="eastAsia"/>
          <w:lang w:eastAsia="zh-CN"/>
        </w:rPr>
        <w:t>IMS DC Application</w:t>
      </w:r>
      <w:r>
        <w:t xml:space="preserve"> root directory must contain a properties.json configuration file, which defines the basic information and permission configuration of the </w:t>
      </w:r>
      <w:r>
        <w:rPr>
          <w:rFonts w:hint="eastAsia"/>
          <w:lang w:eastAsia="zh-CN"/>
        </w:rPr>
        <w:t>application</w:t>
      </w:r>
      <w:r>
        <w:t>. The properties.json file must be stored in the first-level directory of the compressed package. The file name cannot be changed.</w:t>
      </w:r>
    </w:p>
    <w:tbl>
      <w:tblPr>
        <w:tblStyle w:val="36"/>
        <w:tblW w:w="9406" w:type="dxa"/>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4CC54EE2">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3727EED3">
            <w:pPr>
              <w:spacing w:after="0" w:line="280" w:lineRule="exact"/>
              <w:rPr>
                <w:rFonts w:hint="eastAsia"/>
              </w:rPr>
            </w:pPr>
            <w:r>
              <w:rPr>
                <w:rFonts w:ascii="Consolas" w:hAnsi="Consolas" w:eastAsia="Consolas"/>
                <w:sz w:val="18"/>
              </w:rPr>
              <w:t>{</w:t>
            </w:r>
          </w:p>
          <w:p w14:paraId="1201E3B4">
            <w:pPr>
              <w:spacing w:after="0" w:line="280" w:lineRule="exact"/>
              <w:rPr>
                <w:rFonts w:hint="eastAsia"/>
              </w:rPr>
            </w:pPr>
            <w:r>
              <w:rPr>
                <w:rFonts w:ascii="Consolas" w:hAnsi="Consolas" w:eastAsia="Consolas"/>
                <w:sz w:val="18"/>
              </w:rPr>
              <w:t xml:space="preserve">  "appId": "xxxxxx", //</w:t>
            </w:r>
            <w:r>
              <w:rPr>
                <w:rFonts w:hint="eastAsia" w:ascii="Consolas" w:hAnsi="Consolas" w:eastAsia="宋体"/>
                <w:sz w:val="18"/>
                <w:lang w:eastAsia="zh-CN"/>
              </w:rPr>
              <w:t xml:space="preserve"> Application </w:t>
            </w:r>
            <w:r>
              <w:rPr>
                <w:rFonts w:ascii="Consolas" w:hAnsi="Consolas" w:eastAsia="Consolas"/>
                <w:sz w:val="18"/>
              </w:rPr>
              <w:t>id</w:t>
            </w:r>
          </w:p>
          <w:p w14:paraId="6D893C11">
            <w:pPr>
              <w:spacing w:after="0" w:line="280" w:lineRule="exact"/>
              <w:rPr>
                <w:rFonts w:hint="eastAsia" w:eastAsia="宋体"/>
                <w:lang w:eastAsia="zh-CN"/>
              </w:rPr>
            </w:pPr>
            <w:r>
              <w:rPr>
                <w:rFonts w:ascii="Consolas" w:hAnsi="Consolas" w:eastAsia="Consolas"/>
                <w:sz w:val="18"/>
              </w:rPr>
              <w:t xml:space="preserve">  "version": "1.0.0", //</w:t>
            </w:r>
            <w:r>
              <w:rPr>
                <w:rFonts w:hint="eastAsia" w:ascii="Consolas" w:hAnsi="Consolas" w:eastAsia="宋体"/>
                <w:sz w:val="18"/>
                <w:lang w:eastAsia="zh-CN"/>
              </w:rPr>
              <w:t xml:space="preserve"> Version</w:t>
            </w:r>
          </w:p>
          <w:p w14:paraId="44D2438C">
            <w:pPr>
              <w:spacing w:after="0" w:line="280" w:lineRule="exact"/>
              <w:rPr>
                <w:rFonts w:hint="eastAsia"/>
              </w:rPr>
            </w:pPr>
            <w:r>
              <w:rPr>
                <w:rFonts w:ascii="Consolas" w:hAnsi="Consolas" w:eastAsia="Consolas"/>
                <w:sz w:val="18"/>
              </w:rPr>
              <w:t xml:space="preserve">  "permissions": [ //</w:t>
            </w:r>
            <w:r>
              <w:rPr>
                <w:rFonts w:hint="eastAsia"/>
              </w:rPr>
              <w:t xml:space="preserve"> </w:t>
            </w:r>
            <w:r>
              <w:rPr>
                <w:rFonts w:ascii="Consolas" w:hAnsi="Consolas" w:eastAsia="Consolas"/>
                <w:sz w:val="18"/>
              </w:rPr>
              <w:t xml:space="preserve">Permissions required by the </w:t>
            </w:r>
            <w:r>
              <w:rPr>
                <w:rFonts w:hint="eastAsia" w:ascii="Consolas" w:hAnsi="Consolas" w:eastAsia="宋体"/>
                <w:sz w:val="18"/>
                <w:lang w:eastAsia="zh-CN"/>
              </w:rPr>
              <w:t>application</w:t>
            </w:r>
            <w:r>
              <w:rPr>
                <w:rFonts w:ascii="Consolas" w:hAnsi="Consolas" w:eastAsia="Consolas"/>
                <w:sz w:val="18"/>
              </w:rPr>
              <w:t>, separated by English commas</w:t>
            </w:r>
          </w:p>
          <w:p w14:paraId="517636F0">
            <w:pPr>
              <w:spacing w:after="0" w:line="280" w:lineRule="exact"/>
              <w:rPr>
                <w:rFonts w:hint="eastAsia"/>
              </w:rPr>
            </w:pPr>
            <w:r>
              <w:rPr>
                <w:rFonts w:ascii="Consolas" w:hAnsi="Consolas" w:eastAsia="Consolas"/>
                <w:sz w:val="18"/>
              </w:rPr>
              <w:t xml:space="preserve">  ],</w:t>
            </w:r>
          </w:p>
          <w:p w14:paraId="3F26704D">
            <w:pPr>
              <w:spacing w:after="0" w:line="280" w:lineRule="exact"/>
              <w:rPr>
                <w:rFonts w:hint="eastAsia" w:eastAsia="宋体"/>
                <w:lang w:eastAsia="zh-CN"/>
              </w:rPr>
            </w:pPr>
            <w:r>
              <w:rPr>
                <w:rFonts w:ascii="Consolas" w:hAnsi="Consolas" w:eastAsia="Consolas"/>
                <w:sz w:val="18"/>
              </w:rPr>
              <w:t xml:space="preserve">  //</w:t>
            </w:r>
            <w:r>
              <w:rPr>
                <w:rFonts w:hint="eastAsia" w:ascii="Consolas" w:hAnsi="Consolas" w:eastAsia="宋体"/>
                <w:sz w:val="18"/>
                <w:lang w:eastAsia="zh-CN"/>
              </w:rPr>
              <w:t xml:space="preserve"> Window style</w:t>
            </w:r>
          </w:p>
          <w:p w14:paraId="40AF0F04">
            <w:pPr>
              <w:spacing w:after="0" w:line="280" w:lineRule="exact"/>
              <w:rPr>
                <w:rFonts w:hint="eastAsia"/>
              </w:rPr>
            </w:pPr>
            <w:r>
              <w:rPr>
                <w:rFonts w:ascii="Consolas" w:hAnsi="Consolas" w:eastAsia="Consolas"/>
                <w:sz w:val="18"/>
              </w:rPr>
              <w:t xml:space="preserve">  "windowStyle": {</w:t>
            </w:r>
          </w:p>
          <w:p w14:paraId="16DFEC84">
            <w:pPr>
              <w:spacing w:after="0" w:line="280" w:lineRule="exact"/>
              <w:rPr>
                <w:rFonts w:ascii="Consolas" w:hAnsi="Consolas" w:eastAsia="宋体"/>
                <w:sz w:val="18"/>
                <w:lang w:eastAsia="zh-CN"/>
              </w:rPr>
            </w:pPr>
            <w:r>
              <w:rPr>
                <w:rFonts w:ascii="Consolas" w:hAnsi="Consolas" w:eastAsia="Consolas"/>
                <w:sz w:val="18"/>
              </w:rPr>
              <w:t xml:space="preserve">    "isFullScreen":false, //</w:t>
            </w:r>
            <w:r>
              <w:rPr>
                <w:rFonts w:ascii="Consolas" w:hAnsi="Consolas" w:eastAsia="Consolas"/>
                <w:i/>
                <w:iCs/>
                <w:sz w:val="18"/>
              </w:rPr>
              <w:t>Whether full screen</w:t>
            </w:r>
          </w:p>
          <w:p w14:paraId="27813230">
            <w:pPr>
              <w:spacing w:after="0" w:line="280" w:lineRule="exact"/>
              <w:rPr>
                <w:rFonts w:ascii="Consolas" w:hAnsi="Consolas" w:eastAsia="宋体"/>
                <w:sz w:val="18"/>
                <w:lang w:eastAsia="zh-CN"/>
              </w:rPr>
            </w:pPr>
            <w:r>
              <w:rPr>
                <w:rFonts w:ascii="Consolas" w:hAnsi="Consolas" w:eastAsia="Consolas"/>
                <w:sz w:val="18"/>
              </w:rPr>
              <w:t xml:space="preserve">    "statusBarColor": "#FFFFFF", //</w:t>
            </w:r>
            <w:r>
              <w:rPr>
                <w:rFonts w:ascii="Consolas" w:hAnsi="Consolas" w:eastAsia="宋体" w:cs="宋体"/>
                <w:i/>
                <w:iCs/>
                <w:color w:val="A0A1A7"/>
                <w:lang w:eastAsia="zh-CN"/>
              </w:rPr>
              <w:t xml:space="preserve"> </w:t>
            </w:r>
            <w:r>
              <w:rPr>
                <w:rFonts w:ascii="Consolas" w:hAnsi="Consolas" w:eastAsia="Consolas"/>
                <w:i/>
                <w:iCs/>
                <w:sz w:val="18"/>
              </w:rPr>
              <w:t>Title bar color; valid when isFullScreen is false</w:t>
            </w:r>
          </w:p>
          <w:p w14:paraId="10B74B08">
            <w:pPr>
              <w:spacing w:after="0" w:line="280" w:lineRule="exact"/>
              <w:rPr>
                <w:rFonts w:ascii="Consolas" w:hAnsi="Consolas" w:eastAsia="Consolas"/>
                <w:sz w:val="18"/>
              </w:rPr>
            </w:pPr>
            <w:r>
              <w:rPr>
                <w:rFonts w:ascii="Consolas" w:hAnsi="Consolas" w:eastAsia="Consolas"/>
                <w:sz w:val="18"/>
              </w:rPr>
              <w:t xml:space="preserve">    "navigationBarColor": "#FFFFFF", //</w:t>
            </w:r>
            <w:r>
              <w:rPr>
                <w:rFonts w:ascii="Consolas" w:hAnsi="Consolas" w:eastAsia="宋体" w:cs="宋体"/>
                <w:i/>
                <w:iCs/>
                <w:color w:val="A0A1A7"/>
                <w:lang w:eastAsia="zh-CN"/>
              </w:rPr>
              <w:t xml:space="preserve"> </w:t>
            </w:r>
            <w:r>
              <w:rPr>
                <w:rFonts w:ascii="Consolas" w:hAnsi="Consolas" w:eastAsia="Consolas"/>
                <w:i/>
                <w:iCs/>
                <w:sz w:val="18"/>
              </w:rPr>
              <w:t>Navigation bar color; valid when isFullScreen is false; deprecated in SDK 26.2.0</w:t>
            </w:r>
          </w:p>
          <w:p w14:paraId="15BC7B3D">
            <w:pPr>
              <w:spacing w:after="0" w:line="280" w:lineRule="exact"/>
              <w:rPr>
                <w:rFonts w:ascii="Consolas" w:hAnsi="Consolas" w:eastAsia="Consolas"/>
                <w:sz w:val="18"/>
              </w:rPr>
            </w:pPr>
            <w:r>
              <w:rPr>
                <w:rFonts w:ascii="Consolas" w:hAnsi="Consolas" w:eastAsia="Consolas"/>
                <w:sz w:val="18"/>
              </w:rPr>
              <w:t xml:space="preserve">    "statusBarTitleColor": 1, //</w:t>
            </w:r>
            <w:r>
              <w:rPr>
                <w:rFonts w:ascii="Consolas" w:hAnsi="Consolas" w:eastAsia="宋体" w:cs="宋体"/>
                <w:i/>
                <w:iCs/>
                <w:color w:val="A0A1A7"/>
                <w:lang w:eastAsia="zh-CN"/>
              </w:rPr>
              <w:t xml:space="preserve"> </w:t>
            </w:r>
            <w:r>
              <w:rPr>
                <w:rFonts w:ascii="Consolas" w:hAnsi="Consolas" w:eastAsia="Consolas"/>
                <w:i/>
                <w:iCs/>
                <w:sz w:val="18"/>
              </w:rPr>
              <w:t>Title bar font, back button, capsule color; 0: black, 1: white</w:t>
            </w:r>
          </w:p>
          <w:p w14:paraId="1A0653E6">
            <w:pPr>
              <w:spacing w:after="0" w:line="280" w:lineRule="exact"/>
              <w:rPr>
                <w:rFonts w:hint="eastAsia"/>
              </w:rPr>
            </w:pPr>
          </w:p>
          <w:p w14:paraId="7FCD528D">
            <w:pPr>
              <w:spacing w:after="0" w:line="280" w:lineRule="exact"/>
              <w:rPr>
                <w:rFonts w:ascii="Consolas" w:hAnsi="Consolas" w:eastAsia="宋体"/>
                <w:sz w:val="18"/>
                <w:lang w:eastAsia="zh-CN"/>
              </w:rPr>
            </w:pPr>
            <w:r>
              <w:rPr>
                <w:rFonts w:ascii="Consolas" w:hAnsi="Consolas" w:eastAsia="Consolas"/>
                <w:sz w:val="18"/>
              </w:rPr>
              <w:t xml:space="preserve">    "width": 1.0, //</w:t>
            </w:r>
            <w:r>
              <w:rPr>
                <w:rFonts w:ascii="Consolas" w:hAnsi="Consolas" w:eastAsia="宋体" w:cs="宋体"/>
                <w:i/>
                <w:iCs/>
                <w:color w:val="A0A1A7"/>
                <w:lang w:eastAsia="zh-CN"/>
              </w:rPr>
              <w:t xml:space="preserve"> </w:t>
            </w:r>
            <w:r>
              <w:rPr>
                <w:rFonts w:ascii="Consolas" w:hAnsi="Consolas" w:eastAsia="Consolas"/>
                <w:i/>
                <w:iCs/>
                <w:sz w:val="18"/>
              </w:rPr>
              <w:t>Window width as a percentage of screen width (0.1–1.0); -1 means full screen; optional</w:t>
            </w:r>
          </w:p>
          <w:p w14:paraId="06C9F343">
            <w:pPr>
              <w:spacing w:after="0" w:line="280" w:lineRule="exact"/>
              <w:ind w:firstLine="384"/>
              <w:rPr>
                <w:rFonts w:ascii="Consolas" w:hAnsi="Consolas" w:eastAsia="宋体"/>
                <w:i/>
                <w:iCs/>
                <w:sz w:val="18"/>
                <w:lang w:eastAsia="zh-CN"/>
              </w:rPr>
            </w:pPr>
            <w:r>
              <w:rPr>
                <w:rFonts w:ascii="Consolas" w:hAnsi="Consolas" w:eastAsia="Consolas"/>
                <w:sz w:val="18"/>
              </w:rPr>
              <w:t>"height": 0.5, //</w:t>
            </w:r>
            <w:r>
              <w:rPr>
                <w:rFonts w:ascii="Consolas" w:hAnsi="Consolas" w:eastAsia="Consolas"/>
                <w:i/>
                <w:iCs/>
                <w:sz w:val="18"/>
              </w:rPr>
              <w:t xml:space="preserve"> Window height as a percentage of screen height (0.1–1.0); -1 means full screen; optional</w:t>
            </w:r>
          </w:p>
          <w:p w14:paraId="16ADCE97">
            <w:pPr>
              <w:spacing w:after="0" w:line="280" w:lineRule="exact"/>
              <w:ind w:firstLine="384"/>
              <w:rPr>
                <w:rFonts w:ascii="Consolas" w:hAnsi="Consolas" w:eastAsia="Consolas"/>
                <w:sz w:val="18"/>
              </w:rPr>
            </w:pPr>
            <w:r>
              <w:rPr>
                <w:rFonts w:ascii="Consolas" w:hAnsi="Consolas" w:eastAsia="Consolas"/>
                <w:sz w:val="18"/>
              </w:rPr>
              <w:t>"windowStart": 0.0, //</w:t>
            </w:r>
            <w:r>
              <w:rPr>
                <w:rFonts w:ascii="Consolas" w:hAnsi="Consolas" w:eastAsia="宋体" w:cs="宋体"/>
                <w:i/>
                <w:iCs/>
                <w:color w:val="A0A1A7"/>
                <w:lang w:eastAsia="zh-CN"/>
              </w:rPr>
              <w:t xml:space="preserve"> </w:t>
            </w:r>
            <w:r>
              <w:rPr>
                <w:rFonts w:ascii="Consolas" w:hAnsi="Consolas" w:eastAsia="Consolas"/>
                <w:i/>
                <w:iCs/>
                <w:sz w:val="18"/>
              </w:rPr>
              <w:t>X-coordinate of the window's top-left corner as a percentage of screen width (0.0–1.0); optional</w:t>
            </w:r>
          </w:p>
          <w:p w14:paraId="74E00961">
            <w:pPr>
              <w:spacing w:after="0" w:line="280" w:lineRule="exact"/>
              <w:rPr>
                <w:rFonts w:ascii="Consolas" w:hAnsi="Consolas" w:eastAsia="Consolas"/>
                <w:sz w:val="18"/>
              </w:rPr>
            </w:pPr>
            <w:r>
              <w:rPr>
                <w:rFonts w:ascii="Consolas" w:hAnsi="Consolas" w:eastAsia="Consolas"/>
                <w:sz w:val="18"/>
              </w:rPr>
              <w:t xml:space="preserve">    "windowTop": 0.5, //</w:t>
            </w:r>
            <w:r>
              <w:rPr>
                <w:rFonts w:ascii="Consolas" w:hAnsi="Consolas" w:eastAsia="宋体" w:cs="宋体"/>
                <w:i/>
                <w:iCs/>
                <w:color w:val="A0A1A7"/>
                <w:lang w:eastAsia="zh-CN"/>
              </w:rPr>
              <w:t xml:space="preserve"> </w:t>
            </w:r>
            <w:r>
              <w:rPr>
                <w:rFonts w:ascii="Consolas" w:hAnsi="Consolas" w:eastAsia="Consolas"/>
                <w:i/>
                <w:iCs/>
                <w:sz w:val="18"/>
              </w:rPr>
              <w:t>Y-coordinate of the window's top-left corner as a percentage of screen height (0.0–1.0); optional</w:t>
            </w:r>
          </w:p>
          <w:p w14:paraId="409F5EDF">
            <w:pPr>
              <w:spacing w:after="0" w:line="280" w:lineRule="exact"/>
              <w:rPr>
                <w:rFonts w:ascii="Consolas" w:hAnsi="Consolas" w:eastAsia="Consolas"/>
                <w:sz w:val="18"/>
              </w:rPr>
            </w:pPr>
            <w:r>
              <w:rPr>
                <w:rFonts w:ascii="Consolas" w:hAnsi="Consolas" w:eastAsia="Consolas"/>
                <w:sz w:val="18"/>
              </w:rPr>
              <w:t xml:space="preserve">    "closeGuidePage": true, //</w:t>
            </w:r>
            <w:r>
              <w:rPr>
                <w:rFonts w:ascii="Consolas" w:hAnsi="Consolas" w:eastAsia="宋体" w:cs="宋体"/>
                <w:i/>
                <w:iCs/>
                <w:color w:val="A0A1A7"/>
                <w:lang w:eastAsia="zh-CN"/>
              </w:rPr>
              <w:t xml:space="preserve"> </w:t>
            </w:r>
            <w:r>
              <w:rPr>
                <w:rFonts w:ascii="Consolas" w:hAnsi="Consolas" w:eastAsia="Consolas"/>
                <w:i/>
                <w:iCs/>
                <w:sz w:val="18"/>
              </w:rPr>
              <w:t xml:space="preserve">Whether to close the </w:t>
            </w:r>
            <w:r>
              <w:rPr>
                <w:rFonts w:hint="eastAsia" w:ascii="Consolas" w:hAnsi="Consolas" w:eastAsia="宋体"/>
                <w:i/>
                <w:iCs/>
                <w:sz w:val="18"/>
                <w:lang w:eastAsia="zh-CN"/>
              </w:rPr>
              <w:t>root application</w:t>
            </w:r>
            <w:r>
              <w:rPr>
                <w:rFonts w:ascii="Consolas" w:hAnsi="Consolas" w:eastAsia="Consolas"/>
                <w:i/>
                <w:iCs/>
                <w:sz w:val="18"/>
              </w:rPr>
              <w:t>; effective only when all 4 window size/position fields are configured; configuring alone has no effect; optional</w:t>
            </w:r>
          </w:p>
          <w:p w14:paraId="41A96342">
            <w:pPr>
              <w:spacing w:after="0" w:line="280" w:lineRule="exact"/>
              <w:rPr>
                <w:rFonts w:hint="eastAsia"/>
              </w:rPr>
            </w:pPr>
            <w:r>
              <w:rPr>
                <w:rFonts w:ascii="Consolas" w:hAnsi="Consolas" w:eastAsia="Consolas"/>
                <w:sz w:val="18"/>
              </w:rPr>
              <w:t xml:space="preserve">  },</w:t>
            </w:r>
          </w:p>
          <w:p w14:paraId="4C6E57FC">
            <w:pPr>
              <w:spacing w:after="0" w:line="280" w:lineRule="exact"/>
              <w:rPr>
                <w:rFonts w:ascii="Consolas" w:hAnsi="Consolas" w:eastAsia="宋体"/>
                <w:sz w:val="18"/>
                <w:lang w:eastAsia="zh-CN"/>
              </w:rPr>
            </w:pPr>
            <w:r>
              <w:rPr>
                <w:rFonts w:ascii="Consolas" w:hAnsi="Consolas" w:eastAsia="Consolas"/>
                <w:sz w:val="18"/>
              </w:rPr>
              <w:t xml:space="preserve">  "shouldCreateControlADC":false, //</w:t>
            </w:r>
            <w:r>
              <w:rPr>
                <w:rFonts w:ascii="Consolas" w:hAnsi="Consolas" w:eastAsia="宋体" w:cs="宋体"/>
                <w:i/>
                <w:iCs/>
                <w:color w:val="A0A1A7"/>
                <w:lang w:eastAsia="zh-CN"/>
              </w:rPr>
              <w:t xml:space="preserve"> </w:t>
            </w:r>
            <w:r>
              <w:rPr>
                <w:rFonts w:ascii="Consolas" w:hAnsi="Consolas" w:eastAsia="Consolas"/>
                <w:i/>
                <w:iCs/>
                <w:sz w:val="18"/>
              </w:rPr>
              <w:t xml:space="preserve">Whether to allow the SDK to establish an ADC for notifying the peer to launch the peer </w:t>
            </w:r>
            <w:r>
              <w:rPr>
                <w:rFonts w:hint="eastAsia" w:ascii="Consolas" w:hAnsi="Consolas" w:eastAsia="宋体"/>
                <w:i/>
                <w:iCs/>
                <w:sz w:val="18"/>
                <w:lang w:eastAsia="zh-CN"/>
              </w:rPr>
              <w:t>application</w:t>
            </w:r>
          </w:p>
          <w:p w14:paraId="2DA38021">
            <w:pPr>
              <w:spacing w:after="0" w:line="280" w:lineRule="exact"/>
              <w:rPr>
                <w:rFonts w:ascii="Consolas" w:hAnsi="Consolas" w:eastAsia="Consolas"/>
                <w:sz w:val="18"/>
              </w:rPr>
            </w:pPr>
            <w:r>
              <w:rPr>
                <w:rFonts w:ascii="Consolas" w:hAnsi="Consolas" w:eastAsia="Consolas"/>
                <w:sz w:val="18"/>
              </w:rPr>
              <w:t xml:space="preserve">  "shouldStartRemoteApp":false, //</w:t>
            </w:r>
            <w:r>
              <w:rPr>
                <w:rFonts w:ascii="Consolas" w:hAnsi="Consolas" w:eastAsia="宋体" w:cs="宋体"/>
                <w:i/>
                <w:iCs/>
                <w:color w:val="A0A1A7"/>
                <w:lang w:eastAsia="zh-CN"/>
              </w:rPr>
              <w:t xml:space="preserve"> </w:t>
            </w:r>
            <w:r>
              <w:rPr>
                <w:rFonts w:ascii="Consolas" w:hAnsi="Consolas" w:eastAsia="Consolas"/>
                <w:i/>
                <w:iCs/>
                <w:sz w:val="18"/>
              </w:rPr>
              <w:t xml:space="preserve">Whether to request the peer to also launch the </w:t>
            </w:r>
            <w:r>
              <w:rPr>
                <w:rFonts w:hint="eastAsia" w:ascii="Consolas" w:hAnsi="Consolas" w:eastAsia="宋体"/>
                <w:i/>
                <w:iCs/>
                <w:sz w:val="18"/>
                <w:lang w:eastAsia="zh-CN"/>
              </w:rPr>
              <w:t>application</w:t>
            </w:r>
            <w:r>
              <w:rPr>
                <w:rFonts w:ascii="Consolas" w:hAnsi="Consolas" w:eastAsia="Consolas"/>
                <w:i/>
                <w:iCs/>
                <w:sz w:val="18"/>
              </w:rPr>
              <w:t xml:space="preserve"> when launching the </w:t>
            </w:r>
            <w:r>
              <w:rPr>
                <w:rFonts w:hint="eastAsia" w:ascii="Consolas" w:hAnsi="Consolas" w:eastAsia="宋体"/>
                <w:i/>
                <w:iCs/>
                <w:sz w:val="18"/>
                <w:lang w:eastAsia="zh-CN"/>
              </w:rPr>
              <w:t>application</w:t>
            </w:r>
            <w:r>
              <w:rPr>
                <w:rFonts w:ascii="Consolas" w:hAnsi="Consolas" w:eastAsia="Consolas"/>
                <w:i/>
                <w:iCs/>
                <w:sz w:val="18"/>
              </w:rPr>
              <w:t>; effective when shouldCreateControlADC is true (deprecated from 26.2.0; use 5.5.6 requestStartAdverseApp instead)</w:t>
            </w:r>
          </w:p>
          <w:p w14:paraId="20AB6A7B">
            <w:pPr>
              <w:spacing w:after="0" w:line="280" w:lineRule="exact"/>
              <w:rPr>
                <w:rFonts w:ascii="Consolas" w:hAnsi="Consolas" w:eastAsia="宋体"/>
                <w:sz w:val="18"/>
                <w:lang w:eastAsia="zh-CN"/>
              </w:rPr>
            </w:pPr>
            <w:r>
              <w:rPr>
                <w:rFonts w:ascii="Consolas" w:hAnsi="Consolas" w:eastAsia="Consolas"/>
                <w:sz w:val="18"/>
              </w:rPr>
              <w:t xml:space="preserve">  "canStartedByOthers":false, //</w:t>
            </w:r>
            <w:r>
              <w:rPr>
                <w:rFonts w:ascii="Consolas" w:hAnsi="Consolas" w:eastAsia="宋体" w:cs="宋体"/>
                <w:i/>
                <w:iCs/>
                <w:color w:val="A0A1A7"/>
                <w:lang w:eastAsia="zh-CN"/>
              </w:rPr>
              <w:t xml:space="preserve"> </w:t>
            </w:r>
            <w:r>
              <w:rPr>
                <w:rFonts w:ascii="Consolas" w:hAnsi="Consolas" w:eastAsia="Consolas"/>
                <w:i/>
                <w:iCs/>
                <w:sz w:val="18"/>
              </w:rPr>
              <w:t xml:space="preserve">Whether the </w:t>
            </w:r>
            <w:r>
              <w:rPr>
                <w:rFonts w:hint="eastAsia" w:ascii="Consolas" w:hAnsi="Consolas" w:eastAsia="宋体"/>
                <w:i/>
                <w:iCs/>
                <w:sz w:val="18"/>
                <w:lang w:eastAsia="zh-CN"/>
              </w:rPr>
              <w:t>application</w:t>
            </w:r>
            <w:r>
              <w:rPr>
                <w:rFonts w:ascii="Consolas" w:hAnsi="Consolas" w:eastAsia="Consolas"/>
                <w:i/>
                <w:iCs/>
                <w:sz w:val="18"/>
              </w:rPr>
              <w:t xml:space="preserve"> can be launched by other local </w:t>
            </w:r>
            <w:r>
              <w:rPr>
                <w:rFonts w:hint="eastAsia" w:ascii="Consolas" w:hAnsi="Consolas" w:eastAsia="宋体"/>
                <w:i/>
                <w:iCs/>
                <w:sz w:val="18"/>
                <w:lang w:eastAsia="zh-CN"/>
              </w:rPr>
              <w:t>application</w:t>
            </w:r>
          </w:p>
          <w:p w14:paraId="6F4AD11A">
            <w:pPr>
              <w:spacing w:after="0" w:line="280" w:lineRule="exact"/>
              <w:rPr>
                <w:rFonts w:ascii="Consolas" w:hAnsi="Consolas" w:eastAsia="Consolas"/>
                <w:sz w:val="18"/>
              </w:rPr>
            </w:pPr>
            <w:r>
              <w:rPr>
                <w:rFonts w:ascii="Consolas" w:hAnsi="Consolas" w:eastAsia="Consolas"/>
                <w:sz w:val="18"/>
              </w:rPr>
              <w:t xml:space="preserve">  "allowedUrls": [ //</w:t>
            </w:r>
            <w:r>
              <w:rPr>
                <w:rFonts w:ascii="Consolas" w:hAnsi="Consolas" w:eastAsia="宋体" w:cs="宋体"/>
                <w:i/>
                <w:iCs/>
                <w:color w:val="A0A1A7"/>
                <w:lang w:eastAsia="zh-CN"/>
              </w:rPr>
              <w:t xml:space="preserve"> </w:t>
            </w:r>
            <w:r>
              <w:rPr>
                <w:rFonts w:ascii="Consolas" w:hAnsi="Consolas" w:eastAsia="Consolas"/>
                <w:i/>
                <w:iCs/>
                <w:sz w:val="18"/>
              </w:rPr>
              <w:t xml:space="preserve">Main domain names that the </w:t>
            </w:r>
            <w:r>
              <w:rPr>
                <w:rFonts w:hint="eastAsia" w:ascii="Consolas" w:hAnsi="Consolas" w:eastAsia="宋体"/>
                <w:i/>
                <w:iCs/>
                <w:sz w:val="18"/>
                <w:lang w:eastAsia="zh-CN"/>
              </w:rPr>
              <w:t>application</w:t>
            </w:r>
            <w:r>
              <w:rPr>
                <w:rFonts w:ascii="Consolas" w:hAnsi="Consolas" w:eastAsia="Consolas"/>
                <w:i/>
                <w:iCs/>
                <w:sz w:val="18"/>
              </w:rPr>
              <w:t xml:space="preserve"> needs to open web pages, e.g., https://xxx.xxx.xxx; domain names not listed here will be blocked</w:t>
            </w:r>
          </w:p>
          <w:p w14:paraId="5E1E4C60">
            <w:pPr>
              <w:spacing w:after="0" w:line="280" w:lineRule="exact"/>
              <w:rPr>
                <w:rFonts w:hint="eastAsia"/>
              </w:rPr>
            </w:pPr>
            <w:r>
              <w:rPr>
                <w:rFonts w:ascii="Consolas" w:hAnsi="Consolas" w:eastAsia="Consolas"/>
                <w:sz w:val="18"/>
              </w:rPr>
              <w:t xml:space="preserve">  ],</w:t>
            </w:r>
          </w:p>
          <w:p w14:paraId="43ACC9FC">
            <w:pPr>
              <w:spacing w:after="0" w:line="280" w:lineRule="exact"/>
              <w:rPr>
                <w:rFonts w:ascii="Consolas" w:hAnsi="Consolas" w:eastAsia="Consolas"/>
                <w:sz w:val="18"/>
              </w:rPr>
            </w:pPr>
            <w:r>
              <w:rPr>
                <w:rFonts w:ascii="Consolas" w:hAnsi="Consolas" w:eastAsia="Consolas"/>
                <w:sz w:val="18"/>
              </w:rPr>
              <w:t xml:space="preserve">  "showPhoneButton":false, //</w:t>
            </w:r>
            <w:r>
              <w:rPr>
                <w:rFonts w:ascii="Consolas" w:hAnsi="Consolas" w:eastAsia="宋体" w:cs="宋体"/>
                <w:i/>
                <w:iCs/>
                <w:color w:val="A0A1A7"/>
                <w:lang w:eastAsia="zh-CN"/>
              </w:rPr>
              <w:t xml:space="preserve"> </w:t>
            </w:r>
            <w:r>
              <w:rPr>
                <w:rFonts w:ascii="Consolas" w:hAnsi="Consolas" w:eastAsia="Consolas"/>
                <w:i/>
                <w:iCs/>
                <w:sz w:val="18"/>
              </w:rPr>
              <w:t xml:space="preserve">Whether to display call operation buttons provided by the SDK below the </w:t>
            </w:r>
            <w:r>
              <w:rPr>
                <w:rFonts w:hint="eastAsia" w:ascii="Consolas" w:hAnsi="Consolas" w:eastAsia="宋体"/>
                <w:i/>
                <w:iCs/>
                <w:sz w:val="18"/>
                <w:lang w:eastAsia="zh-CN"/>
              </w:rPr>
              <w:t>IMS DC Application</w:t>
            </w:r>
            <w:r>
              <w:rPr>
                <w:rFonts w:ascii="Consolas" w:hAnsi="Consolas" w:eastAsia="Consolas"/>
                <w:i/>
                <w:iCs/>
                <w:sz w:val="18"/>
              </w:rPr>
              <w:t>, including hang up, answer, and mute operations</w:t>
            </w:r>
          </w:p>
          <w:p w14:paraId="1C0F7DEB">
            <w:pPr>
              <w:spacing w:after="0" w:line="280" w:lineRule="exact"/>
              <w:rPr>
                <w:rFonts w:ascii="Consolas" w:hAnsi="Consolas" w:eastAsia="Consolas"/>
                <w:sz w:val="18"/>
              </w:rPr>
            </w:pPr>
            <w:r>
              <w:rPr>
                <w:rFonts w:ascii="Consolas" w:hAnsi="Consolas" w:eastAsia="Consolas"/>
                <w:sz w:val="18"/>
              </w:rPr>
              <w:t xml:space="preserve">  </w:t>
            </w:r>
            <w:r>
              <w:rPr>
                <w:rFonts w:ascii="Consolas" w:hAnsi="Consolas" w:eastAsia="Consolas"/>
                <w:sz w:val="18"/>
                <w:lang w:eastAsia="zh-CN"/>
              </w:rPr>
              <w:t>"isWideScreenAdapted":false //</w:t>
            </w:r>
            <w:r>
              <w:rPr>
                <w:rFonts w:ascii="Consolas" w:hAnsi="Consolas" w:eastAsia="宋体" w:cs="宋体"/>
                <w:i/>
                <w:iCs/>
                <w:color w:val="A0A1A7"/>
                <w:lang w:eastAsia="zh-CN"/>
              </w:rPr>
              <w:t xml:space="preserve"> </w:t>
            </w:r>
            <w:r>
              <w:rPr>
                <w:rFonts w:ascii="Consolas" w:hAnsi="Consolas" w:eastAsia="Consolas"/>
                <w:i/>
                <w:iCs/>
                <w:sz w:val="18"/>
              </w:rPr>
              <w:t xml:space="preserve">Whether wide-screen devices are adapted; when true, the </w:t>
            </w:r>
            <w:r>
              <w:rPr>
                <w:rFonts w:hint="eastAsia" w:ascii="Consolas" w:hAnsi="Consolas" w:eastAsia="宋体"/>
                <w:i/>
                <w:iCs/>
                <w:sz w:val="18"/>
                <w:lang w:eastAsia="zh-CN"/>
              </w:rPr>
              <w:t>application</w:t>
            </w:r>
            <w:r>
              <w:rPr>
                <w:rFonts w:ascii="Consolas" w:hAnsi="Consolas" w:eastAsia="Consolas"/>
                <w:i/>
                <w:iCs/>
                <w:sz w:val="18"/>
              </w:rPr>
              <w:t xml:space="preserve"> is displayed full screen on wide-screen devices; when false, it is displayed in the vertical screen area on wide-screen devices</w:t>
            </w:r>
          </w:p>
          <w:p w14:paraId="79AF158F">
            <w:pPr>
              <w:spacing w:after="0" w:line="280" w:lineRule="exact"/>
              <w:rPr>
                <w:rFonts w:hint="eastAsia"/>
                <w:lang w:eastAsia="zh-CN"/>
              </w:rPr>
            </w:pPr>
          </w:p>
          <w:p w14:paraId="4CDB0C01">
            <w:pPr>
              <w:spacing w:after="0" w:line="280" w:lineRule="exact"/>
              <w:rPr>
                <w:rFonts w:hint="eastAsia"/>
              </w:rPr>
            </w:pPr>
            <w:r>
              <w:rPr>
                <w:rFonts w:ascii="Consolas" w:hAnsi="Consolas" w:eastAsia="Consolas"/>
                <w:sz w:val="18"/>
              </w:rPr>
              <w:t>}</w:t>
            </w:r>
          </w:p>
          <w:p w14:paraId="0A68625A">
            <w:pPr>
              <w:spacing w:after="0" w:line="280" w:lineRule="exact"/>
              <w:rPr>
                <w:rFonts w:ascii="Consolas" w:hAnsi="Consolas" w:eastAsia="宋体"/>
                <w:sz w:val="18"/>
                <w:lang w:eastAsia="zh-CN"/>
              </w:rPr>
            </w:pPr>
            <w:r>
              <w:rPr>
                <w:rFonts w:ascii="Consolas" w:hAnsi="Consolas" w:eastAsia="Consolas"/>
                <w:sz w:val="18"/>
              </w:rPr>
              <w:t>//</w:t>
            </w:r>
            <w:r>
              <w:rPr>
                <w:rFonts w:ascii="Consolas" w:hAnsi="Consolas" w:eastAsia="宋体" w:cs="宋体"/>
                <w:i/>
                <w:iCs/>
                <w:color w:val="A0A1A7"/>
                <w:lang w:eastAsia="zh-CN"/>
              </w:rPr>
              <w:t xml:space="preserve"> </w:t>
            </w:r>
            <w:r>
              <w:rPr>
                <w:rFonts w:hint="eastAsia" w:ascii="Consolas" w:hAnsi="Consolas" w:eastAsia="Consolas"/>
                <w:i/>
                <w:iCs/>
                <w:sz w:val="18"/>
              </w:rPr>
              <w:t xml:space="preserve">IMS DC Application </w:t>
            </w:r>
            <w:r>
              <w:rPr>
                <w:rFonts w:ascii="Consolas" w:hAnsi="Consolas" w:eastAsia="Consolas"/>
                <w:i/>
                <w:iCs/>
                <w:sz w:val="18"/>
              </w:rPr>
              <w:t>permission list</w:t>
            </w:r>
          </w:p>
          <w:p w14:paraId="6191BDF5">
            <w:pPr>
              <w:spacing w:after="0" w:line="280" w:lineRule="exact"/>
              <w:rPr>
                <w:rFonts w:hint="eastAsia"/>
              </w:rPr>
            </w:pPr>
            <w:r>
              <w:rPr>
                <w:rFonts w:ascii="Consolas" w:hAnsi="Consolas" w:eastAsia="Consolas"/>
                <w:sz w:val="18"/>
              </w:rPr>
              <w:t>[</w:t>
            </w:r>
          </w:p>
          <w:p w14:paraId="2F3140BD">
            <w:pPr>
              <w:spacing w:after="0" w:line="280" w:lineRule="exact"/>
              <w:rPr>
                <w:rFonts w:ascii="Consolas" w:hAnsi="Consolas" w:eastAsia="宋体"/>
                <w:sz w:val="18"/>
                <w:lang w:eastAsia="zh-CN"/>
              </w:rPr>
            </w:pPr>
            <w:r>
              <w:rPr>
                <w:rFonts w:ascii="Consolas" w:hAnsi="Consolas" w:eastAsia="Consolas"/>
                <w:sz w:val="18"/>
              </w:rPr>
              <w:t xml:space="preserve">  "MINIAPP_CAMERA",//</w:t>
            </w:r>
            <w:r>
              <w:rPr>
                <w:rFonts w:ascii="Consolas" w:hAnsi="Consolas" w:eastAsia="宋体" w:cs="宋体"/>
                <w:i/>
                <w:iCs/>
                <w:color w:val="A0A1A7"/>
                <w:lang w:eastAsia="zh-CN"/>
              </w:rPr>
              <w:t xml:space="preserve"> </w:t>
            </w:r>
            <w:r>
              <w:rPr>
                <w:rFonts w:ascii="Consolas" w:hAnsi="Consolas" w:eastAsia="Consolas"/>
                <w:i/>
                <w:iCs/>
                <w:sz w:val="18"/>
              </w:rPr>
              <w:t>Camera permission</w:t>
            </w:r>
          </w:p>
          <w:p w14:paraId="0F8D593F">
            <w:pPr>
              <w:spacing w:after="0" w:line="280" w:lineRule="exact"/>
              <w:rPr>
                <w:rFonts w:ascii="Consolas" w:hAnsi="Consolas" w:eastAsia="宋体"/>
                <w:sz w:val="18"/>
                <w:lang w:eastAsia="zh-CN"/>
              </w:rPr>
            </w:pPr>
            <w:r>
              <w:rPr>
                <w:rFonts w:ascii="Consolas" w:hAnsi="Consolas" w:eastAsia="Consolas"/>
                <w:sz w:val="18"/>
              </w:rPr>
              <w:t xml:space="preserve">  "MINIAPP_RECORD_AUDIO",//</w:t>
            </w:r>
            <w:r>
              <w:rPr>
                <w:rFonts w:ascii="Consolas" w:hAnsi="Consolas" w:eastAsia="宋体" w:cs="宋体"/>
                <w:i/>
                <w:iCs/>
                <w:color w:val="A0A1A7"/>
                <w:lang w:eastAsia="zh-CN"/>
              </w:rPr>
              <w:t xml:space="preserve"> </w:t>
            </w:r>
            <w:r>
              <w:rPr>
                <w:rFonts w:ascii="Consolas" w:hAnsi="Consolas" w:eastAsia="Consolas"/>
                <w:i/>
                <w:iCs/>
                <w:sz w:val="18"/>
              </w:rPr>
              <w:t>Recording permission</w:t>
            </w:r>
          </w:p>
          <w:p w14:paraId="3CA57D69">
            <w:pPr>
              <w:spacing w:after="0" w:line="280" w:lineRule="exact"/>
              <w:rPr>
                <w:rFonts w:ascii="Consolas" w:hAnsi="Consolas" w:eastAsia="宋体"/>
                <w:sz w:val="18"/>
                <w:lang w:eastAsia="zh-CN"/>
              </w:rPr>
            </w:pPr>
            <w:r>
              <w:rPr>
                <w:rFonts w:ascii="Consolas" w:hAnsi="Consolas" w:eastAsia="Consolas"/>
                <w:sz w:val="18"/>
              </w:rPr>
              <w:t xml:space="preserve">  "MINIAPP_VIBRATE",//</w:t>
            </w:r>
            <w:r>
              <w:rPr>
                <w:rFonts w:ascii="Consolas" w:hAnsi="Consolas" w:eastAsia="宋体" w:cs="宋体"/>
                <w:i/>
                <w:iCs/>
                <w:color w:val="A0A1A7"/>
                <w:lang w:eastAsia="zh-CN"/>
              </w:rPr>
              <w:t xml:space="preserve"> </w:t>
            </w:r>
            <w:r>
              <w:rPr>
                <w:rFonts w:ascii="Consolas" w:hAnsi="Consolas" w:eastAsia="Consolas"/>
                <w:i/>
                <w:iCs/>
                <w:sz w:val="18"/>
              </w:rPr>
              <w:t>Phone vibration permission</w:t>
            </w:r>
          </w:p>
          <w:p w14:paraId="33C8EF79">
            <w:pPr>
              <w:spacing w:after="0" w:line="280" w:lineRule="exact"/>
              <w:rPr>
                <w:rFonts w:ascii="Consolas" w:hAnsi="Consolas" w:eastAsia="宋体"/>
                <w:sz w:val="18"/>
                <w:lang w:eastAsia="zh-CN"/>
              </w:rPr>
            </w:pPr>
            <w:r>
              <w:rPr>
                <w:rFonts w:ascii="Consolas" w:hAnsi="Consolas" w:eastAsia="Consolas"/>
                <w:sz w:val="18"/>
              </w:rPr>
              <w:t xml:space="preserve">  "MINIAPP_READ_CONTACTS",//</w:t>
            </w:r>
            <w:r>
              <w:rPr>
                <w:rFonts w:ascii="Consolas" w:hAnsi="Consolas" w:eastAsia="宋体" w:cs="宋体"/>
                <w:i/>
                <w:iCs/>
                <w:color w:val="A0A1A7"/>
                <w:lang w:eastAsia="zh-CN"/>
              </w:rPr>
              <w:t xml:space="preserve"> </w:t>
            </w:r>
            <w:r>
              <w:rPr>
                <w:rFonts w:ascii="Consolas" w:hAnsi="Consolas" w:eastAsia="Consolas"/>
                <w:i/>
                <w:iCs/>
                <w:sz w:val="18"/>
              </w:rPr>
              <w:t>Read contacts permission</w:t>
            </w:r>
          </w:p>
          <w:p w14:paraId="3E97D5FD">
            <w:pPr>
              <w:spacing w:after="0" w:line="280" w:lineRule="exact"/>
              <w:rPr>
                <w:rFonts w:ascii="Consolas" w:hAnsi="Consolas" w:eastAsia="宋体"/>
                <w:sz w:val="18"/>
                <w:lang w:eastAsia="zh-CN"/>
              </w:rPr>
            </w:pPr>
            <w:r>
              <w:rPr>
                <w:rFonts w:ascii="Consolas" w:hAnsi="Consolas" w:eastAsia="Consolas"/>
                <w:sz w:val="18"/>
              </w:rPr>
              <w:t xml:space="preserve">  "MINIAPP_EXTERNAL_STORAGE",//</w:t>
            </w:r>
            <w:r>
              <w:rPr>
                <w:rFonts w:ascii="Consolas" w:hAnsi="Consolas" w:eastAsia="宋体" w:cs="宋体"/>
                <w:i/>
                <w:iCs/>
                <w:color w:val="A0A1A7"/>
                <w:lang w:eastAsia="zh-CN"/>
              </w:rPr>
              <w:t xml:space="preserve"> </w:t>
            </w:r>
            <w:r>
              <w:rPr>
                <w:rFonts w:ascii="Consolas" w:hAnsi="Consolas" w:eastAsia="Consolas"/>
                <w:i/>
                <w:iCs/>
                <w:sz w:val="18"/>
              </w:rPr>
              <w:t>Read external file permission</w:t>
            </w:r>
          </w:p>
          <w:p w14:paraId="61F92D5D">
            <w:pPr>
              <w:spacing w:after="0" w:line="280" w:lineRule="exact"/>
              <w:rPr>
                <w:rFonts w:ascii="Consolas" w:hAnsi="Consolas" w:eastAsia="宋体"/>
                <w:sz w:val="18"/>
                <w:lang w:eastAsia="zh-CN"/>
              </w:rPr>
            </w:pPr>
            <w:r>
              <w:rPr>
                <w:rFonts w:ascii="Consolas" w:hAnsi="Consolas" w:eastAsia="Consolas"/>
                <w:sz w:val="18"/>
              </w:rPr>
              <w:t xml:space="preserve">  "MINIAPP_LOCATION",//</w:t>
            </w:r>
            <w:r>
              <w:rPr>
                <w:rFonts w:ascii="Consolas" w:hAnsi="Consolas" w:eastAsia="宋体" w:cs="宋体"/>
                <w:i/>
                <w:iCs/>
                <w:color w:val="A0A1A7"/>
                <w:lang w:eastAsia="zh-CN"/>
              </w:rPr>
              <w:t xml:space="preserve"> </w:t>
            </w:r>
            <w:r>
              <w:rPr>
                <w:rFonts w:ascii="Consolas" w:hAnsi="Consolas" w:eastAsia="Consolas"/>
                <w:i/>
                <w:iCs/>
                <w:sz w:val="18"/>
              </w:rPr>
              <w:t>Obtain location information</w:t>
            </w:r>
          </w:p>
          <w:p w14:paraId="2F4E3C8D">
            <w:pPr>
              <w:spacing w:after="0" w:line="280" w:lineRule="exact"/>
              <w:rPr>
                <w:rFonts w:ascii="Consolas" w:hAnsi="Consolas" w:eastAsia="宋体"/>
                <w:sz w:val="18"/>
                <w:lang w:eastAsia="zh-CN"/>
              </w:rPr>
            </w:pPr>
            <w:r>
              <w:rPr>
                <w:rFonts w:ascii="Consolas" w:hAnsi="Consolas" w:eastAsia="Consolas"/>
                <w:sz w:val="18"/>
              </w:rPr>
              <w:t xml:space="preserve">  "MINIAPP_GET_CALL_STATE",//</w:t>
            </w:r>
            <w:r>
              <w:rPr>
                <w:rFonts w:ascii="Consolas" w:hAnsi="Consolas" w:eastAsia="宋体" w:cs="宋体"/>
                <w:i/>
                <w:iCs/>
                <w:color w:val="A0A1A7"/>
                <w:lang w:eastAsia="zh-CN"/>
              </w:rPr>
              <w:t xml:space="preserve"> </w:t>
            </w:r>
            <w:r>
              <w:rPr>
                <w:rFonts w:ascii="Consolas" w:hAnsi="Consolas" w:eastAsia="Consolas"/>
                <w:i/>
                <w:iCs/>
                <w:sz w:val="18"/>
              </w:rPr>
              <w:t>Obtain call state</w:t>
            </w:r>
          </w:p>
          <w:p w14:paraId="0D65430E">
            <w:pPr>
              <w:spacing w:after="0" w:line="280" w:lineRule="exact"/>
              <w:rPr>
                <w:rFonts w:ascii="Consolas" w:hAnsi="Consolas" w:eastAsia="Consolas"/>
                <w:sz w:val="18"/>
              </w:rPr>
            </w:pPr>
            <w:r>
              <w:rPr>
                <w:rFonts w:ascii="Consolas" w:hAnsi="Consolas" w:eastAsia="Consolas"/>
                <w:sz w:val="18"/>
              </w:rPr>
              <w:t xml:space="preserve">  "MINIAPP_READ_CONTACTS",//</w:t>
            </w:r>
            <w:r>
              <w:rPr>
                <w:rFonts w:ascii="Consolas" w:hAnsi="Consolas" w:eastAsia="宋体" w:cs="宋体"/>
                <w:i/>
                <w:iCs/>
                <w:color w:val="A0A1A7"/>
                <w:lang w:eastAsia="zh-CN"/>
              </w:rPr>
              <w:t xml:space="preserve"> </w:t>
            </w:r>
            <w:r>
              <w:rPr>
                <w:rFonts w:ascii="Consolas" w:hAnsi="Consolas" w:eastAsia="Consolas"/>
                <w:i/>
                <w:iCs/>
                <w:sz w:val="18"/>
              </w:rPr>
              <w:t>Obtain contact information</w:t>
            </w:r>
          </w:p>
          <w:p w14:paraId="6775B90C">
            <w:pPr>
              <w:spacing w:after="0" w:line="280" w:lineRule="exact"/>
              <w:rPr>
                <w:rFonts w:hint="eastAsia"/>
              </w:rPr>
            </w:pPr>
          </w:p>
          <w:p w14:paraId="2A48FAAC">
            <w:pPr>
              <w:spacing w:after="0" w:line="280" w:lineRule="exact"/>
              <w:rPr>
                <w:rFonts w:hint="eastAsia"/>
              </w:rPr>
            </w:pPr>
            <w:r>
              <w:rPr>
                <w:rFonts w:ascii="Consolas" w:hAnsi="Consolas" w:eastAsia="Consolas"/>
                <w:sz w:val="18"/>
              </w:rPr>
              <w:t>]</w:t>
            </w:r>
          </w:p>
        </w:tc>
      </w:tr>
    </w:tbl>
    <w:p w14:paraId="487008FF">
      <w:pPr>
        <w:spacing w:before="40" w:after="40"/>
        <w:rPr>
          <w:rFonts w:hint="eastAsia"/>
        </w:rPr>
      </w:pPr>
    </w:p>
    <w:p w14:paraId="0D15F0C3">
      <w:pPr>
        <w:spacing w:before="40" w:after="40"/>
        <w:rPr>
          <w:rFonts w:hint="eastAsia"/>
        </w:rPr>
      </w:pPr>
      <w:r>
        <w:rPr>
          <w:b/>
        </w:rPr>
        <w:t>Field Description:</w:t>
      </w:r>
    </w:p>
    <w:tbl>
      <w:tblPr>
        <w:tblStyle w:val="36"/>
        <w:tblW w:w="9406" w:type="dxa"/>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3135"/>
        <w:gridCol w:w="3135"/>
        <w:gridCol w:w="3136"/>
      </w:tblGrid>
      <w:tr w14:paraId="37C6994B">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shd w:val="clear" w:color="auto" w:fill="4472C4"/>
          </w:tcPr>
          <w:p w14:paraId="1DC21F51">
            <w:pPr>
              <w:jc w:val="center"/>
              <w:rPr>
                <w:rFonts w:hint="eastAsia"/>
                <w:lang w:eastAsia="zh-CN"/>
              </w:rPr>
            </w:pPr>
            <w:r>
              <w:rPr>
                <w:rFonts w:hint="eastAsia"/>
                <w:b/>
                <w:color w:val="FFFFFF"/>
                <w:sz w:val="18"/>
              </w:rPr>
              <w:t>Field Name</w:t>
            </w:r>
          </w:p>
        </w:tc>
        <w:tc>
          <w:tcPr>
            <w:tcW w:w="3135" w:type="dxa"/>
            <w:shd w:val="clear" w:color="auto" w:fill="4472C4"/>
          </w:tcPr>
          <w:p w14:paraId="3B381BED">
            <w:pPr>
              <w:jc w:val="center"/>
              <w:rPr>
                <w:rFonts w:hint="eastAsia"/>
                <w:lang w:eastAsia="zh-CN"/>
              </w:rPr>
            </w:pPr>
            <w:r>
              <w:rPr>
                <w:rFonts w:hint="eastAsia"/>
                <w:b/>
                <w:color w:val="FFFFFF"/>
                <w:sz w:val="18"/>
                <w:lang w:eastAsia="zh-CN"/>
              </w:rPr>
              <w:t>Type</w:t>
            </w:r>
          </w:p>
        </w:tc>
        <w:tc>
          <w:tcPr>
            <w:tcW w:w="3135" w:type="dxa"/>
            <w:shd w:val="clear" w:color="auto" w:fill="4472C4"/>
          </w:tcPr>
          <w:p w14:paraId="72942118">
            <w:pPr>
              <w:jc w:val="center"/>
              <w:rPr>
                <w:rFonts w:hint="eastAsia"/>
                <w:lang w:eastAsia="zh-CN"/>
              </w:rPr>
            </w:pPr>
            <w:r>
              <w:rPr>
                <w:rFonts w:hint="eastAsia"/>
                <w:b/>
                <w:color w:val="FFFFFF"/>
                <w:sz w:val="18"/>
                <w:lang w:eastAsia="zh-CN"/>
              </w:rPr>
              <w:t>Description</w:t>
            </w:r>
          </w:p>
        </w:tc>
      </w:tr>
      <w:tr w14:paraId="0D8C83F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58F3AA96">
            <w:pPr>
              <w:rPr>
                <w:rFonts w:hint="eastAsia"/>
              </w:rPr>
            </w:pPr>
            <w:r>
              <w:rPr>
                <w:sz w:val="18"/>
              </w:rPr>
              <w:t>appId</w:t>
            </w:r>
          </w:p>
        </w:tc>
        <w:tc>
          <w:tcPr>
            <w:tcW w:w="3135" w:type="dxa"/>
          </w:tcPr>
          <w:p w14:paraId="16E41C41">
            <w:pPr>
              <w:rPr>
                <w:rFonts w:hint="eastAsia"/>
              </w:rPr>
            </w:pPr>
            <w:r>
              <w:rPr>
                <w:sz w:val="18"/>
              </w:rPr>
              <w:t>string</w:t>
            </w:r>
          </w:p>
        </w:tc>
        <w:tc>
          <w:tcPr>
            <w:tcW w:w="3135" w:type="dxa"/>
          </w:tcPr>
          <w:p w14:paraId="481CA255">
            <w:pPr>
              <w:rPr>
                <w:rFonts w:hint="eastAsia"/>
                <w:sz w:val="18"/>
                <w:lang w:eastAsia="zh-CN"/>
              </w:rPr>
            </w:pPr>
            <w:r>
              <w:rPr>
                <w:rFonts w:hint="eastAsia"/>
                <w:sz w:val="18"/>
                <w:lang w:eastAsia="zh-CN"/>
              </w:rPr>
              <w:t>IMS DC Application ID</w:t>
            </w:r>
          </w:p>
        </w:tc>
      </w:tr>
      <w:tr w14:paraId="0BCE92C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62AFD347">
            <w:pPr>
              <w:rPr>
                <w:rFonts w:hint="eastAsia"/>
              </w:rPr>
            </w:pPr>
            <w:r>
              <w:rPr>
                <w:sz w:val="18"/>
              </w:rPr>
              <w:t>version</w:t>
            </w:r>
          </w:p>
        </w:tc>
        <w:tc>
          <w:tcPr>
            <w:tcW w:w="3135" w:type="dxa"/>
          </w:tcPr>
          <w:p w14:paraId="0E49333F">
            <w:pPr>
              <w:rPr>
                <w:rFonts w:hint="eastAsia"/>
              </w:rPr>
            </w:pPr>
            <w:r>
              <w:rPr>
                <w:sz w:val="18"/>
              </w:rPr>
              <w:t>string</w:t>
            </w:r>
          </w:p>
        </w:tc>
        <w:tc>
          <w:tcPr>
            <w:tcW w:w="3135" w:type="dxa"/>
          </w:tcPr>
          <w:p w14:paraId="293FB34E">
            <w:pPr>
              <w:rPr>
                <w:rFonts w:hint="eastAsia"/>
              </w:rPr>
            </w:pPr>
            <w:r>
              <w:rPr>
                <w:sz w:val="18"/>
              </w:rPr>
              <w:t>Version number</w:t>
            </w:r>
          </w:p>
        </w:tc>
      </w:tr>
      <w:tr w14:paraId="5FB39A2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0EE09A4F">
            <w:pPr>
              <w:rPr>
                <w:rFonts w:hint="eastAsia"/>
              </w:rPr>
            </w:pPr>
            <w:r>
              <w:rPr>
                <w:sz w:val="18"/>
              </w:rPr>
              <w:t>permissions</w:t>
            </w:r>
          </w:p>
        </w:tc>
        <w:tc>
          <w:tcPr>
            <w:tcW w:w="3135" w:type="dxa"/>
          </w:tcPr>
          <w:p w14:paraId="598C71E9">
            <w:pPr>
              <w:rPr>
                <w:rFonts w:hint="eastAsia"/>
              </w:rPr>
            </w:pPr>
            <w:r>
              <w:rPr>
                <w:sz w:val="18"/>
              </w:rPr>
              <w:t>array&lt;string&gt;</w:t>
            </w:r>
          </w:p>
        </w:tc>
        <w:tc>
          <w:tcPr>
            <w:tcW w:w="3135" w:type="dxa"/>
          </w:tcPr>
          <w:p w14:paraId="7BFACDBC">
            <w:pPr>
              <w:rPr>
                <w:rFonts w:hint="eastAsia"/>
                <w:lang w:eastAsia="zh-CN"/>
              </w:rPr>
            </w:pPr>
            <w:r>
              <w:rPr>
                <w:sz w:val="18"/>
                <w:lang w:eastAsia="zh-CN"/>
              </w:rPr>
              <w:t xml:space="preserve">List of permissions required by the </w:t>
            </w:r>
            <w:r>
              <w:rPr>
                <w:rFonts w:hint="eastAsia"/>
                <w:sz w:val="18"/>
                <w:lang w:eastAsia="zh-CN"/>
              </w:rPr>
              <w:t>application</w:t>
            </w:r>
          </w:p>
        </w:tc>
      </w:tr>
      <w:tr w14:paraId="10B5E37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082EE4B4">
            <w:pPr>
              <w:rPr>
                <w:rFonts w:hint="eastAsia"/>
              </w:rPr>
            </w:pPr>
            <w:r>
              <w:rPr>
                <w:sz w:val="18"/>
              </w:rPr>
              <w:t>windowStyle</w:t>
            </w:r>
          </w:p>
        </w:tc>
        <w:tc>
          <w:tcPr>
            <w:tcW w:w="3135" w:type="dxa"/>
          </w:tcPr>
          <w:p w14:paraId="0A0888E3">
            <w:pPr>
              <w:rPr>
                <w:rFonts w:hint="eastAsia"/>
              </w:rPr>
            </w:pPr>
            <w:r>
              <w:rPr>
                <w:sz w:val="18"/>
              </w:rPr>
              <w:t>object</w:t>
            </w:r>
          </w:p>
        </w:tc>
        <w:tc>
          <w:tcPr>
            <w:tcW w:w="3135" w:type="dxa"/>
          </w:tcPr>
          <w:p w14:paraId="0478287D">
            <w:pPr>
              <w:rPr>
                <w:rFonts w:hint="eastAsia"/>
              </w:rPr>
            </w:pPr>
            <w:r>
              <w:rPr>
                <w:sz w:val="18"/>
              </w:rPr>
              <w:t>Window style configuration</w:t>
            </w:r>
          </w:p>
        </w:tc>
      </w:tr>
      <w:tr w14:paraId="5C5E4E73">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2CE4B5A2">
            <w:pPr>
              <w:rPr>
                <w:rFonts w:hint="eastAsia"/>
              </w:rPr>
            </w:pPr>
            <w:r>
              <w:rPr>
                <w:sz w:val="18"/>
              </w:rPr>
              <w:t>windowStyle.isFullScreen</w:t>
            </w:r>
          </w:p>
        </w:tc>
        <w:tc>
          <w:tcPr>
            <w:tcW w:w="3135" w:type="dxa"/>
          </w:tcPr>
          <w:p w14:paraId="5D18DA6C">
            <w:pPr>
              <w:rPr>
                <w:rFonts w:hint="eastAsia"/>
              </w:rPr>
            </w:pPr>
            <w:r>
              <w:rPr>
                <w:sz w:val="18"/>
              </w:rPr>
              <w:t>boolean</w:t>
            </w:r>
          </w:p>
        </w:tc>
        <w:tc>
          <w:tcPr>
            <w:tcW w:w="3135" w:type="dxa"/>
          </w:tcPr>
          <w:p w14:paraId="1D804185">
            <w:pPr>
              <w:rPr>
                <w:rFonts w:hint="eastAsia"/>
              </w:rPr>
            </w:pPr>
            <w:r>
              <w:rPr>
                <w:sz w:val="18"/>
              </w:rPr>
              <w:t>Whether full screen</w:t>
            </w:r>
          </w:p>
        </w:tc>
      </w:tr>
      <w:tr w14:paraId="24B9138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28F48864">
            <w:pPr>
              <w:rPr>
                <w:rFonts w:hint="eastAsia"/>
              </w:rPr>
            </w:pPr>
            <w:r>
              <w:rPr>
                <w:sz w:val="18"/>
              </w:rPr>
              <w:t>windowStyle.statusBarColor</w:t>
            </w:r>
          </w:p>
        </w:tc>
        <w:tc>
          <w:tcPr>
            <w:tcW w:w="3135" w:type="dxa"/>
          </w:tcPr>
          <w:p w14:paraId="48212C69">
            <w:pPr>
              <w:rPr>
                <w:rFonts w:hint="eastAsia"/>
              </w:rPr>
            </w:pPr>
            <w:r>
              <w:rPr>
                <w:sz w:val="18"/>
              </w:rPr>
              <w:t>string</w:t>
            </w:r>
          </w:p>
        </w:tc>
        <w:tc>
          <w:tcPr>
            <w:tcW w:w="3135" w:type="dxa"/>
          </w:tcPr>
          <w:p w14:paraId="3BB187F2">
            <w:pPr>
              <w:rPr>
                <w:rFonts w:hint="eastAsia"/>
              </w:rPr>
            </w:pPr>
            <w:r>
              <w:rPr>
                <w:sz w:val="18"/>
              </w:rPr>
              <w:t>Title bar color; valid when isFullScreen is false</w:t>
            </w:r>
          </w:p>
        </w:tc>
      </w:tr>
      <w:tr w14:paraId="57BBE59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6B2FCA62">
            <w:pPr>
              <w:rPr>
                <w:rFonts w:hint="eastAsia"/>
              </w:rPr>
            </w:pPr>
            <w:r>
              <w:rPr>
                <w:sz w:val="18"/>
              </w:rPr>
              <w:t>windowStyle.navigationBarColor</w:t>
            </w:r>
          </w:p>
        </w:tc>
        <w:tc>
          <w:tcPr>
            <w:tcW w:w="3135" w:type="dxa"/>
          </w:tcPr>
          <w:p w14:paraId="2373FA5A">
            <w:pPr>
              <w:rPr>
                <w:rFonts w:hint="eastAsia"/>
              </w:rPr>
            </w:pPr>
            <w:r>
              <w:rPr>
                <w:sz w:val="18"/>
              </w:rPr>
              <w:t>string</w:t>
            </w:r>
          </w:p>
        </w:tc>
        <w:tc>
          <w:tcPr>
            <w:tcW w:w="3135" w:type="dxa"/>
          </w:tcPr>
          <w:p w14:paraId="33582623">
            <w:pPr>
              <w:rPr>
                <w:rFonts w:hint="eastAsia"/>
              </w:rPr>
            </w:pPr>
            <w:r>
              <w:rPr>
                <w:sz w:val="18"/>
              </w:rPr>
              <w:t>Navigation bar color; valid when isFullScreen is false; deprecated in SDK 26.2.0</w:t>
            </w:r>
          </w:p>
        </w:tc>
      </w:tr>
      <w:tr w14:paraId="6D13BAD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5E6348F0">
            <w:pPr>
              <w:rPr>
                <w:rFonts w:hint="eastAsia"/>
              </w:rPr>
            </w:pPr>
            <w:r>
              <w:rPr>
                <w:sz w:val="18"/>
              </w:rPr>
              <w:t>windowStyle.statusBarTitleColor</w:t>
            </w:r>
          </w:p>
        </w:tc>
        <w:tc>
          <w:tcPr>
            <w:tcW w:w="3135" w:type="dxa"/>
          </w:tcPr>
          <w:p w14:paraId="21F207CA">
            <w:pPr>
              <w:rPr>
                <w:rFonts w:hint="eastAsia"/>
              </w:rPr>
            </w:pPr>
            <w:r>
              <w:rPr>
                <w:sz w:val="18"/>
              </w:rPr>
              <w:t>number</w:t>
            </w:r>
          </w:p>
        </w:tc>
        <w:tc>
          <w:tcPr>
            <w:tcW w:w="3135" w:type="dxa"/>
          </w:tcPr>
          <w:p w14:paraId="5D2199BC">
            <w:pPr>
              <w:rPr>
                <w:rFonts w:hint="eastAsia"/>
                <w:lang w:eastAsia="zh-CN"/>
              </w:rPr>
            </w:pPr>
            <w:r>
              <w:rPr>
                <w:sz w:val="18"/>
                <w:lang w:eastAsia="zh-CN"/>
              </w:rPr>
              <w:t>Title bar font, back button, capsule color; 0: black, 1: white</w:t>
            </w:r>
          </w:p>
        </w:tc>
      </w:tr>
      <w:tr w14:paraId="30AB524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28F348AF">
            <w:pPr>
              <w:rPr>
                <w:rFonts w:hint="eastAsia"/>
              </w:rPr>
            </w:pPr>
            <w:r>
              <w:rPr>
                <w:sz w:val="18"/>
              </w:rPr>
              <w:t>windowStyle.width</w:t>
            </w:r>
          </w:p>
        </w:tc>
        <w:tc>
          <w:tcPr>
            <w:tcW w:w="3135" w:type="dxa"/>
          </w:tcPr>
          <w:p w14:paraId="18382A2F">
            <w:pPr>
              <w:rPr>
                <w:rFonts w:hint="eastAsia"/>
              </w:rPr>
            </w:pPr>
            <w:r>
              <w:rPr>
                <w:sz w:val="18"/>
              </w:rPr>
              <w:t>number</w:t>
            </w:r>
          </w:p>
        </w:tc>
        <w:tc>
          <w:tcPr>
            <w:tcW w:w="3135" w:type="dxa"/>
          </w:tcPr>
          <w:p w14:paraId="3DB700ED">
            <w:pPr>
              <w:rPr>
                <w:rFonts w:hint="eastAsia"/>
                <w:lang w:eastAsia="zh-CN"/>
              </w:rPr>
            </w:pPr>
            <w:r>
              <w:rPr>
                <w:sz w:val="18"/>
                <w:lang w:eastAsia="zh-CN"/>
              </w:rPr>
              <w:t>Window width as a percentage of screen width (0.1–1.0); -1 means full screen; optional</w:t>
            </w:r>
          </w:p>
        </w:tc>
      </w:tr>
      <w:tr w14:paraId="7B04521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377F2609">
            <w:pPr>
              <w:rPr>
                <w:rFonts w:hint="eastAsia"/>
              </w:rPr>
            </w:pPr>
            <w:r>
              <w:rPr>
                <w:sz w:val="18"/>
              </w:rPr>
              <w:t>windowStyle.height</w:t>
            </w:r>
          </w:p>
        </w:tc>
        <w:tc>
          <w:tcPr>
            <w:tcW w:w="3135" w:type="dxa"/>
          </w:tcPr>
          <w:p w14:paraId="23E2F75F">
            <w:pPr>
              <w:rPr>
                <w:rFonts w:hint="eastAsia"/>
              </w:rPr>
            </w:pPr>
            <w:r>
              <w:rPr>
                <w:sz w:val="18"/>
              </w:rPr>
              <w:t>number</w:t>
            </w:r>
          </w:p>
        </w:tc>
        <w:tc>
          <w:tcPr>
            <w:tcW w:w="3135" w:type="dxa"/>
          </w:tcPr>
          <w:p w14:paraId="5538B1A8">
            <w:pPr>
              <w:rPr>
                <w:rFonts w:hint="eastAsia"/>
                <w:lang w:eastAsia="zh-CN"/>
              </w:rPr>
            </w:pPr>
            <w:r>
              <w:rPr>
                <w:sz w:val="18"/>
                <w:lang w:eastAsia="zh-CN"/>
              </w:rPr>
              <w:t>Window height as a percentage of screen height (0.1–1.0); -1 means full screen; optional</w:t>
            </w:r>
          </w:p>
        </w:tc>
      </w:tr>
      <w:tr w14:paraId="5D77038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6FCD66C9">
            <w:pPr>
              <w:rPr>
                <w:rFonts w:hint="eastAsia"/>
              </w:rPr>
            </w:pPr>
            <w:r>
              <w:rPr>
                <w:sz w:val="18"/>
              </w:rPr>
              <w:t>windowStyle.windowStart</w:t>
            </w:r>
          </w:p>
        </w:tc>
        <w:tc>
          <w:tcPr>
            <w:tcW w:w="3135" w:type="dxa"/>
          </w:tcPr>
          <w:p w14:paraId="35ED1CBD">
            <w:pPr>
              <w:rPr>
                <w:rFonts w:hint="eastAsia"/>
              </w:rPr>
            </w:pPr>
            <w:r>
              <w:rPr>
                <w:sz w:val="18"/>
              </w:rPr>
              <w:t>number</w:t>
            </w:r>
          </w:p>
        </w:tc>
        <w:tc>
          <w:tcPr>
            <w:tcW w:w="3135" w:type="dxa"/>
          </w:tcPr>
          <w:p w14:paraId="647451E7">
            <w:pPr>
              <w:rPr>
                <w:rFonts w:hint="eastAsia"/>
                <w:lang w:eastAsia="zh-CN"/>
              </w:rPr>
            </w:pPr>
            <w:r>
              <w:rPr>
                <w:sz w:val="18"/>
                <w:lang w:eastAsia="zh-CN"/>
              </w:rPr>
              <w:t>X-coordinate of the window's top-left corner as a percentage of screen width (0.0–1.0); optional</w:t>
            </w:r>
          </w:p>
        </w:tc>
      </w:tr>
      <w:tr w14:paraId="11E8E3BE">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39D022FF">
            <w:pPr>
              <w:rPr>
                <w:rFonts w:hint="eastAsia"/>
              </w:rPr>
            </w:pPr>
            <w:r>
              <w:rPr>
                <w:sz w:val="18"/>
              </w:rPr>
              <w:t>windowStyle.windowTop</w:t>
            </w:r>
          </w:p>
        </w:tc>
        <w:tc>
          <w:tcPr>
            <w:tcW w:w="3135" w:type="dxa"/>
          </w:tcPr>
          <w:p w14:paraId="00DB6443">
            <w:pPr>
              <w:rPr>
                <w:rFonts w:hint="eastAsia"/>
              </w:rPr>
            </w:pPr>
            <w:r>
              <w:rPr>
                <w:sz w:val="18"/>
              </w:rPr>
              <w:t>number</w:t>
            </w:r>
          </w:p>
        </w:tc>
        <w:tc>
          <w:tcPr>
            <w:tcW w:w="3135" w:type="dxa"/>
          </w:tcPr>
          <w:p w14:paraId="7BA206B9">
            <w:pPr>
              <w:rPr>
                <w:rFonts w:hint="eastAsia"/>
                <w:lang w:eastAsia="zh-CN"/>
              </w:rPr>
            </w:pPr>
            <w:r>
              <w:rPr>
                <w:sz w:val="18"/>
                <w:lang w:eastAsia="zh-CN"/>
              </w:rPr>
              <w:t>Y-coordinate of the window's top-left corner as a percentage of screen height (0.0–1.0); optional</w:t>
            </w:r>
          </w:p>
        </w:tc>
      </w:tr>
      <w:tr w14:paraId="255380A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2E75AAB2">
            <w:pPr>
              <w:rPr>
                <w:rFonts w:hint="eastAsia"/>
              </w:rPr>
            </w:pPr>
            <w:r>
              <w:rPr>
                <w:sz w:val="18"/>
              </w:rPr>
              <w:t>windowStyle.closeGuidePage</w:t>
            </w:r>
          </w:p>
        </w:tc>
        <w:tc>
          <w:tcPr>
            <w:tcW w:w="3135" w:type="dxa"/>
          </w:tcPr>
          <w:p w14:paraId="73222AC1">
            <w:pPr>
              <w:rPr>
                <w:rFonts w:hint="eastAsia"/>
              </w:rPr>
            </w:pPr>
            <w:r>
              <w:rPr>
                <w:sz w:val="18"/>
              </w:rPr>
              <w:t>boolean</w:t>
            </w:r>
          </w:p>
        </w:tc>
        <w:tc>
          <w:tcPr>
            <w:tcW w:w="3135" w:type="dxa"/>
          </w:tcPr>
          <w:p w14:paraId="00CF21E2">
            <w:pPr>
              <w:rPr>
                <w:rFonts w:hint="eastAsia"/>
                <w:lang w:eastAsia="zh-CN"/>
              </w:rPr>
            </w:pPr>
            <w:r>
              <w:rPr>
                <w:sz w:val="18"/>
                <w:lang w:eastAsia="zh-CN"/>
              </w:rPr>
              <w:t xml:space="preserve">Whether to close the </w:t>
            </w:r>
            <w:r>
              <w:rPr>
                <w:rFonts w:hint="eastAsia"/>
                <w:sz w:val="18"/>
                <w:lang w:eastAsia="zh-CN"/>
              </w:rPr>
              <w:t>root application</w:t>
            </w:r>
            <w:r>
              <w:rPr>
                <w:sz w:val="18"/>
                <w:lang w:eastAsia="zh-CN"/>
              </w:rPr>
              <w:t>; effective only when all 4 window size/position fields are configured; optional</w:t>
            </w:r>
          </w:p>
        </w:tc>
      </w:tr>
      <w:tr w14:paraId="02C5452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0F7AED7F">
            <w:pPr>
              <w:rPr>
                <w:rFonts w:hint="eastAsia"/>
              </w:rPr>
            </w:pPr>
            <w:r>
              <w:rPr>
                <w:sz w:val="18"/>
              </w:rPr>
              <w:t>shouldCreateControlADC</w:t>
            </w:r>
          </w:p>
        </w:tc>
        <w:tc>
          <w:tcPr>
            <w:tcW w:w="3135" w:type="dxa"/>
          </w:tcPr>
          <w:p w14:paraId="79F5DEE9">
            <w:pPr>
              <w:rPr>
                <w:rFonts w:hint="eastAsia"/>
              </w:rPr>
            </w:pPr>
            <w:r>
              <w:rPr>
                <w:sz w:val="18"/>
              </w:rPr>
              <w:t>boolean</w:t>
            </w:r>
          </w:p>
        </w:tc>
        <w:tc>
          <w:tcPr>
            <w:tcW w:w="3135" w:type="dxa"/>
          </w:tcPr>
          <w:p w14:paraId="68759AEC">
            <w:pPr>
              <w:rPr>
                <w:rFonts w:hint="eastAsia"/>
                <w:lang w:eastAsia="zh-CN"/>
              </w:rPr>
            </w:pPr>
            <w:r>
              <w:rPr>
                <w:sz w:val="18"/>
                <w:lang w:eastAsia="zh-CN"/>
              </w:rPr>
              <w:t xml:space="preserve">Whether to allow the SDK to establish an ADC to notify the peer to launch the peer </w:t>
            </w:r>
            <w:r>
              <w:rPr>
                <w:rFonts w:hint="eastAsia"/>
                <w:sz w:val="18"/>
                <w:lang w:eastAsia="zh-CN"/>
              </w:rPr>
              <w:t>application</w:t>
            </w:r>
          </w:p>
        </w:tc>
      </w:tr>
      <w:tr w14:paraId="058D74E0">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64FA8E7B">
            <w:pPr>
              <w:rPr>
                <w:rFonts w:hint="eastAsia"/>
              </w:rPr>
            </w:pPr>
            <w:r>
              <w:rPr>
                <w:sz w:val="18"/>
              </w:rPr>
              <w:t>shouldStartRemoteApp</w:t>
            </w:r>
          </w:p>
        </w:tc>
        <w:tc>
          <w:tcPr>
            <w:tcW w:w="3135" w:type="dxa"/>
          </w:tcPr>
          <w:p w14:paraId="7B38F00E">
            <w:pPr>
              <w:rPr>
                <w:rFonts w:hint="eastAsia"/>
              </w:rPr>
            </w:pPr>
            <w:r>
              <w:rPr>
                <w:sz w:val="18"/>
              </w:rPr>
              <w:t>boolean</w:t>
            </w:r>
          </w:p>
        </w:tc>
        <w:tc>
          <w:tcPr>
            <w:tcW w:w="3135" w:type="dxa"/>
          </w:tcPr>
          <w:p w14:paraId="525E4517">
            <w:pPr>
              <w:rPr>
                <w:rFonts w:hint="eastAsia"/>
                <w:lang w:eastAsia="zh-CN"/>
              </w:rPr>
            </w:pPr>
            <w:r>
              <w:rPr>
                <w:sz w:val="18"/>
                <w:lang w:eastAsia="zh-CN"/>
              </w:rPr>
              <w:t xml:space="preserve">Whether to request the peer to also launch the </w:t>
            </w:r>
            <w:r>
              <w:rPr>
                <w:rFonts w:hint="eastAsia"/>
                <w:sz w:val="18"/>
                <w:lang w:eastAsia="zh-CN"/>
              </w:rPr>
              <w:t xml:space="preserve">application </w:t>
            </w:r>
            <w:r>
              <w:rPr>
                <w:sz w:val="18"/>
                <w:lang w:eastAsia="zh-CN"/>
              </w:rPr>
              <w:t xml:space="preserve">when launching the </w:t>
            </w:r>
            <w:r>
              <w:rPr>
                <w:rFonts w:hint="eastAsia"/>
                <w:sz w:val="18"/>
                <w:lang w:eastAsia="zh-CN"/>
              </w:rPr>
              <w:t>application</w:t>
            </w:r>
            <w:r>
              <w:rPr>
                <w:sz w:val="18"/>
                <w:lang w:eastAsia="zh-CN"/>
              </w:rPr>
              <w:t xml:space="preserve"> (deprecated from 26.2.0)</w:t>
            </w:r>
          </w:p>
        </w:tc>
      </w:tr>
      <w:tr w14:paraId="27065B1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1EC96FF9">
            <w:pPr>
              <w:rPr>
                <w:rFonts w:hint="eastAsia"/>
              </w:rPr>
            </w:pPr>
            <w:r>
              <w:rPr>
                <w:sz w:val="18"/>
              </w:rPr>
              <w:t>canStartedByOthers</w:t>
            </w:r>
          </w:p>
        </w:tc>
        <w:tc>
          <w:tcPr>
            <w:tcW w:w="3135" w:type="dxa"/>
          </w:tcPr>
          <w:p w14:paraId="30D95895">
            <w:pPr>
              <w:rPr>
                <w:rFonts w:hint="eastAsia"/>
              </w:rPr>
            </w:pPr>
            <w:r>
              <w:rPr>
                <w:sz w:val="18"/>
              </w:rPr>
              <w:t>boolean</w:t>
            </w:r>
          </w:p>
        </w:tc>
        <w:tc>
          <w:tcPr>
            <w:tcW w:w="3135" w:type="dxa"/>
          </w:tcPr>
          <w:p w14:paraId="1D281DA7">
            <w:pPr>
              <w:rPr>
                <w:rFonts w:hint="eastAsia"/>
                <w:lang w:eastAsia="zh-CN"/>
              </w:rPr>
            </w:pPr>
            <w:r>
              <w:rPr>
                <w:sz w:val="18"/>
                <w:lang w:eastAsia="zh-CN"/>
              </w:rPr>
              <w:t xml:space="preserve">Whether the </w:t>
            </w:r>
            <w:r>
              <w:rPr>
                <w:rFonts w:hint="eastAsia"/>
                <w:sz w:val="18"/>
                <w:lang w:eastAsia="zh-CN"/>
              </w:rPr>
              <w:t>application</w:t>
            </w:r>
            <w:r>
              <w:rPr>
                <w:sz w:val="18"/>
                <w:lang w:eastAsia="zh-CN"/>
              </w:rPr>
              <w:t xml:space="preserve"> is allowed to be launched by other local </w:t>
            </w:r>
            <w:r>
              <w:rPr>
                <w:rFonts w:hint="eastAsia"/>
                <w:sz w:val="18"/>
                <w:lang w:eastAsia="zh-CN"/>
              </w:rPr>
              <w:t>application</w:t>
            </w:r>
          </w:p>
        </w:tc>
      </w:tr>
      <w:tr w14:paraId="39A238F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39E28ABB">
            <w:pPr>
              <w:rPr>
                <w:rFonts w:hint="eastAsia"/>
              </w:rPr>
            </w:pPr>
            <w:r>
              <w:rPr>
                <w:sz w:val="18"/>
              </w:rPr>
              <w:t>allowedUrls</w:t>
            </w:r>
          </w:p>
        </w:tc>
        <w:tc>
          <w:tcPr>
            <w:tcW w:w="3135" w:type="dxa"/>
          </w:tcPr>
          <w:p w14:paraId="42F0F2F0">
            <w:pPr>
              <w:rPr>
                <w:rFonts w:hint="eastAsia"/>
              </w:rPr>
            </w:pPr>
            <w:r>
              <w:rPr>
                <w:sz w:val="18"/>
              </w:rPr>
              <w:t>array&lt;string&gt;</w:t>
            </w:r>
          </w:p>
        </w:tc>
        <w:tc>
          <w:tcPr>
            <w:tcW w:w="3135" w:type="dxa"/>
          </w:tcPr>
          <w:p w14:paraId="30A4B436">
            <w:pPr>
              <w:rPr>
                <w:rFonts w:hint="eastAsia"/>
                <w:lang w:eastAsia="zh-CN"/>
              </w:rPr>
            </w:pPr>
            <w:r>
              <w:rPr>
                <w:sz w:val="18"/>
                <w:lang w:eastAsia="zh-CN"/>
              </w:rPr>
              <w:t xml:space="preserve">List of main domain names that the </w:t>
            </w:r>
            <w:r>
              <w:rPr>
                <w:rFonts w:hint="eastAsia"/>
                <w:sz w:val="18"/>
                <w:lang w:eastAsia="zh-CN"/>
              </w:rPr>
              <w:t>application</w:t>
            </w:r>
            <w:r>
              <w:rPr>
                <w:sz w:val="18"/>
                <w:lang w:eastAsia="zh-CN"/>
              </w:rPr>
              <w:t xml:space="preserve"> needs to open Internet pages</w:t>
            </w:r>
          </w:p>
        </w:tc>
      </w:tr>
      <w:tr w14:paraId="089E76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1F70EC52">
            <w:pPr>
              <w:rPr>
                <w:rFonts w:hint="eastAsia"/>
              </w:rPr>
            </w:pPr>
            <w:r>
              <w:rPr>
                <w:sz w:val="18"/>
              </w:rPr>
              <w:t>showPhoneButton</w:t>
            </w:r>
          </w:p>
        </w:tc>
        <w:tc>
          <w:tcPr>
            <w:tcW w:w="3135" w:type="dxa"/>
          </w:tcPr>
          <w:p w14:paraId="4A26D849">
            <w:pPr>
              <w:rPr>
                <w:rFonts w:hint="eastAsia"/>
              </w:rPr>
            </w:pPr>
            <w:r>
              <w:rPr>
                <w:sz w:val="18"/>
              </w:rPr>
              <w:t>boolean</w:t>
            </w:r>
          </w:p>
        </w:tc>
        <w:tc>
          <w:tcPr>
            <w:tcW w:w="3135" w:type="dxa"/>
          </w:tcPr>
          <w:p w14:paraId="4F4441D5">
            <w:pPr>
              <w:rPr>
                <w:rFonts w:hint="eastAsia"/>
                <w:lang w:eastAsia="zh-CN"/>
              </w:rPr>
            </w:pPr>
            <w:r>
              <w:rPr>
                <w:sz w:val="18"/>
                <w:lang w:eastAsia="zh-CN"/>
              </w:rPr>
              <w:t xml:space="preserve">Whether to display call operation buttons below the </w:t>
            </w:r>
            <w:r>
              <w:rPr>
                <w:rFonts w:hint="eastAsia"/>
                <w:sz w:val="18"/>
                <w:lang w:eastAsia="zh-CN"/>
              </w:rPr>
              <w:t>application</w:t>
            </w:r>
          </w:p>
        </w:tc>
      </w:tr>
      <w:tr w14:paraId="5C051FD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3135" w:type="dxa"/>
          </w:tcPr>
          <w:p w14:paraId="4221ADE0">
            <w:pPr>
              <w:rPr>
                <w:rFonts w:hint="eastAsia"/>
              </w:rPr>
            </w:pPr>
            <w:r>
              <w:rPr>
                <w:sz w:val="18"/>
              </w:rPr>
              <w:t>isWideScreenAdapted</w:t>
            </w:r>
          </w:p>
        </w:tc>
        <w:tc>
          <w:tcPr>
            <w:tcW w:w="3135" w:type="dxa"/>
          </w:tcPr>
          <w:p w14:paraId="211835FB">
            <w:pPr>
              <w:rPr>
                <w:rFonts w:hint="eastAsia"/>
              </w:rPr>
            </w:pPr>
            <w:r>
              <w:rPr>
                <w:sz w:val="18"/>
              </w:rPr>
              <w:t>boolean</w:t>
            </w:r>
          </w:p>
        </w:tc>
        <w:tc>
          <w:tcPr>
            <w:tcW w:w="3135" w:type="dxa"/>
          </w:tcPr>
          <w:p w14:paraId="38DB9C3A">
            <w:pPr>
              <w:rPr>
                <w:rFonts w:hint="eastAsia"/>
                <w:lang w:eastAsia="zh-CN"/>
              </w:rPr>
            </w:pPr>
            <w:r>
              <w:rPr>
                <w:sz w:val="18"/>
                <w:lang w:eastAsia="zh-CN"/>
              </w:rPr>
              <w:t>Whether adapted to wide-screen devices</w:t>
            </w:r>
          </w:p>
        </w:tc>
      </w:tr>
    </w:tbl>
    <w:p w14:paraId="4BA30226">
      <w:pPr>
        <w:spacing w:before="40" w:after="40"/>
        <w:rPr>
          <w:rFonts w:hint="eastAsia"/>
          <w:lang w:eastAsia="zh-CN"/>
        </w:rPr>
      </w:pPr>
    </w:p>
    <w:p w14:paraId="4796487E">
      <w:pPr>
        <w:spacing w:before="40" w:after="40"/>
        <w:rPr>
          <w:rFonts w:hint="eastAsia"/>
        </w:rPr>
      </w:pPr>
      <w:r>
        <w:rPr>
          <w:b/>
        </w:rPr>
        <w:t>Available permission list:</w:t>
      </w:r>
    </w:p>
    <w:tbl>
      <w:tblPr>
        <w:tblStyle w:val="36"/>
        <w:tblW w:w="9406" w:type="dxa"/>
        <w:jc w:val="center"/>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autofit"/>
        <w:tblCellMar>
          <w:top w:w="0" w:type="dxa"/>
          <w:left w:w="108" w:type="dxa"/>
          <w:bottom w:w="0" w:type="dxa"/>
          <w:right w:w="108" w:type="dxa"/>
        </w:tblCellMar>
      </w:tblPr>
      <w:tblGrid>
        <w:gridCol w:w="4703"/>
        <w:gridCol w:w="4703"/>
      </w:tblGrid>
      <w:tr w14:paraId="42D8679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4703" w:type="dxa"/>
            <w:shd w:val="clear" w:color="auto" w:fill="4472C4"/>
          </w:tcPr>
          <w:p w14:paraId="6B67D7B2">
            <w:pPr>
              <w:jc w:val="center"/>
              <w:rPr>
                <w:rFonts w:hint="eastAsia"/>
              </w:rPr>
            </w:pPr>
            <w:r>
              <w:rPr>
                <w:b/>
                <w:color w:val="FFFFFF"/>
                <w:sz w:val="18"/>
              </w:rPr>
              <w:t>Permission Name</w:t>
            </w:r>
          </w:p>
        </w:tc>
        <w:tc>
          <w:tcPr>
            <w:tcW w:w="4703" w:type="dxa"/>
            <w:shd w:val="clear" w:color="auto" w:fill="4472C4"/>
          </w:tcPr>
          <w:p w14:paraId="09CAC446">
            <w:pPr>
              <w:jc w:val="center"/>
              <w:rPr>
                <w:rFonts w:hint="eastAsia"/>
              </w:rPr>
            </w:pPr>
            <w:r>
              <w:rPr>
                <w:b/>
                <w:color w:val="FFFFFF"/>
                <w:sz w:val="18"/>
              </w:rPr>
              <w:t>Description</w:t>
            </w:r>
          </w:p>
        </w:tc>
      </w:tr>
      <w:tr w14:paraId="352FBB6F">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4703" w:type="dxa"/>
          </w:tcPr>
          <w:p w14:paraId="030B654D">
            <w:pPr>
              <w:rPr>
                <w:rFonts w:hint="eastAsia"/>
              </w:rPr>
            </w:pPr>
            <w:r>
              <w:rPr>
                <w:sz w:val="18"/>
              </w:rPr>
              <w:t>MINIAPP_CAMERA</w:t>
            </w:r>
          </w:p>
        </w:tc>
        <w:tc>
          <w:tcPr>
            <w:tcW w:w="4703" w:type="dxa"/>
          </w:tcPr>
          <w:p w14:paraId="6739F318">
            <w:pPr>
              <w:rPr>
                <w:rFonts w:hint="eastAsia"/>
              </w:rPr>
            </w:pPr>
            <w:r>
              <w:rPr>
                <w:sz w:val="18"/>
              </w:rPr>
              <w:t>Camera permission</w:t>
            </w:r>
          </w:p>
        </w:tc>
      </w:tr>
      <w:tr w14:paraId="5ED564E6">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4703" w:type="dxa"/>
          </w:tcPr>
          <w:p w14:paraId="03366865">
            <w:pPr>
              <w:rPr>
                <w:rFonts w:hint="eastAsia"/>
              </w:rPr>
            </w:pPr>
            <w:r>
              <w:rPr>
                <w:sz w:val="18"/>
              </w:rPr>
              <w:t>MINIAPP_RECORD_AUDIO</w:t>
            </w:r>
          </w:p>
        </w:tc>
        <w:tc>
          <w:tcPr>
            <w:tcW w:w="4703" w:type="dxa"/>
          </w:tcPr>
          <w:p w14:paraId="594FA0B7">
            <w:pPr>
              <w:rPr>
                <w:rFonts w:hint="eastAsia"/>
              </w:rPr>
            </w:pPr>
            <w:r>
              <w:rPr>
                <w:sz w:val="18"/>
              </w:rPr>
              <w:t>Recording permission</w:t>
            </w:r>
          </w:p>
        </w:tc>
      </w:tr>
      <w:tr w14:paraId="15A553C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4703" w:type="dxa"/>
          </w:tcPr>
          <w:p w14:paraId="3B8CA2EC">
            <w:pPr>
              <w:rPr>
                <w:rFonts w:hint="eastAsia"/>
              </w:rPr>
            </w:pPr>
            <w:r>
              <w:rPr>
                <w:sz w:val="18"/>
              </w:rPr>
              <w:t>MINIAPP_VIBRATE</w:t>
            </w:r>
          </w:p>
        </w:tc>
        <w:tc>
          <w:tcPr>
            <w:tcW w:w="4703" w:type="dxa"/>
          </w:tcPr>
          <w:p w14:paraId="1D5309A2">
            <w:pPr>
              <w:rPr>
                <w:rFonts w:hint="eastAsia"/>
              </w:rPr>
            </w:pPr>
            <w:r>
              <w:rPr>
                <w:sz w:val="18"/>
              </w:rPr>
              <w:t>Phone vibration permission</w:t>
            </w:r>
          </w:p>
        </w:tc>
      </w:tr>
      <w:tr w14:paraId="027E9F9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PrEx>
        <w:trPr>
          <w:jc w:val="center"/>
        </w:trPr>
        <w:tc>
          <w:tcPr>
            <w:tcW w:w="4703" w:type="dxa"/>
          </w:tcPr>
          <w:p w14:paraId="028C07E3">
            <w:pPr>
              <w:rPr>
                <w:rFonts w:hint="eastAsia"/>
              </w:rPr>
            </w:pPr>
            <w:r>
              <w:rPr>
                <w:sz w:val="18"/>
              </w:rPr>
              <w:t>MINIAPP_READ_CONTACTS</w:t>
            </w:r>
          </w:p>
        </w:tc>
        <w:tc>
          <w:tcPr>
            <w:tcW w:w="4703" w:type="dxa"/>
          </w:tcPr>
          <w:p w14:paraId="511735FA">
            <w:pPr>
              <w:rPr>
                <w:rFonts w:hint="eastAsia"/>
              </w:rPr>
            </w:pPr>
            <w:r>
              <w:rPr>
                <w:sz w:val="18"/>
              </w:rPr>
              <w:t>Read contacts permission</w:t>
            </w:r>
          </w:p>
        </w:tc>
      </w:tr>
      <w:tr w14:paraId="62A0750D">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4703" w:type="dxa"/>
          </w:tcPr>
          <w:p w14:paraId="4EBD9104">
            <w:pPr>
              <w:rPr>
                <w:rFonts w:hint="eastAsia"/>
              </w:rPr>
            </w:pPr>
            <w:r>
              <w:rPr>
                <w:sz w:val="18"/>
              </w:rPr>
              <w:t>MINIAPP_EXTERNAL_STORAGE</w:t>
            </w:r>
          </w:p>
        </w:tc>
        <w:tc>
          <w:tcPr>
            <w:tcW w:w="4703" w:type="dxa"/>
          </w:tcPr>
          <w:p w14:paraId="59711787">
            <w:pPr>
              <w:rPr>
                <w:rFonts w:hint="eastAsia"/>
              </w:rPr>
            </w:pPr>
            <w:r>
              <w:rPr>
                <w:sz w:val="18"/>
              </w:rPr>
              <w:t>Read external file permission</w:t>
            </w:r>
          </w:p>
        </w:tc>
      </w:tr>
      <w:tr w14:paraId="4D8F9901">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4703" w:type="dxa"/>
          </w:tcPr>
          <w:p w14:paraId="40B759DA">
            <w:pPr>
              <w:rPr>
                <w:rFonts w:hint="eastAsia"/>
              </w:rPr>
            </w:pPr>
            <w:r>
              <w:rPr>
                <w:sz w:val="18"/>
              </w:rPr>
              <w:t>MINIAPP_LOCATION</w:t>
            </w:r>
          </w:p>
        </w:tc>
        <w:tc>
          <w:tcPr>
            <w:tcW w:w="4703" w:type="dxa"/>
          </w:tcPr>
          <w:p w14:paraId="54FEC9C6">
            <w:pPr>
              <w:rPr>
                <w:rFonts w:hint="eastAsia"/>
              </w:rPr>
            </w:pPr>
            <w:r>
              <w:rPr>
                <w:sz w:val="18"/>
              </w:rPr>
              <w:t>Obtain location information</w:t>
            </w:r>
          </w:p>
        </w:tc>
      </w:tr>
      <w:tr w14:paraId="0D675FF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08" w:type="dxa"/>
            <w:bottom w:w="0" w:type="dxa"/>
            <w:right w:w="108" w:type="dxa"/>
          </w:tblCellMar>
        </w:tblPrEx>
        <w:trPr>
          <w:jc w:val="center"/>
        </w:trPr>
        <w:tc>
          <w:tcPr>
            <w:tcW w:w="4703" w:type="dxa"/>
          </w:tcPr>
          <w:p w14:paraId="18EDA0AB">
            <w:pPr>
              <w:rPr>
                <w:rFonts w:hint="eastAsia"/>
              </w:rPr>
            </w:pPr>
            <w:r>
              <w:rPr>
                <w:sz w:val="18"/>
              </w:rPr>
              <w:t>MINIAPP_GET_CALL_STATE</w:t>
            </w:r>
          </w:p>
        </w:tc>
        <w:tc>
          <w:tcPr>
            <w:tcW w:w="4703" w:type="dxa"/>
          </w:tcPr>
          <w:p w14:paraId="6F3989C6">
            <w:pPr>
              <w:rPr>
                <w:rFonts w:hint="eastAsia"/>
              </w:rPr>
            </w:pPr>
            <w:r>
              <w:rPr>
                <w:sz w:val="18"/>
              </w:rPr>
              <w:t>Obtain call state</w:t>
            </w:r>
          </w:p>
        </w:tc>
      </w:tr>
    </w:tbl>
    <w:p w14:paraId="51D9B4CA">
      <w:pPr>
        <w:pStyle w:val="5"/>
        <w:spacing w:before="180" w:after="100"/>
        <w:rPr>
          <w:rFonts w:hint="eastAsia" w:ascii="微软雅黑" w:hAnsi="微软雅黑" w:eastAsia="微软雅黑"/>
          <w:lang w:eastAsia="zh-CN"/>
        </w:rPr>
      </w:pPr>
      <w:bookmarkStart w:id="108" w:name="_Toc11532"/>
      <w:bookmarkStart w:id="109" w:name="_Toc17605"/>
      <w:r>
        <w:rPr>
          <w:rFonts w:ascii="微软雅黑" w:hAnsi="微软雅黑" w:eastAsia="微软雅黑"/>
        </w:rPr>
        <w:t xml:space="preserve">6.3 </w:t>
      </w:r>
      <w:bookmarkEnd w:id="108"/>
      <w:r>
        <w:rPr>
          <w:rFonts w:ascii="微软雅黑" w:hAnsi="微软雅黑" w:eastAsia="微软雅黑"/>
        </w:rPr>
        <w:t>Packaging Instructions</w:t>
      </w:r>
      <w:bookmarkEnd w:id="109"/>
    </w:p>
    <w:p w14:paraId="5B9B39A7">
      <w:pPr>
        <w:spacing w:before="40" w:after="40"/>
        <w:rPr>
          <w:rFonts w:hint="eastAsia"/>
        </w:rPr>
      </w:pPr>
      <w:r>
        <w:rPr>
          <w:rFonts w:hint="eastAsia"/>
          <w:lang w:eastAsia="zh-CN"/>
        </w:rPr>
        <w:t>Th</w:t>
      </w:r>
      <w:r>
        <w:t xml:space="preserve">e </w:t>
      </w:r>
      <w:r>
        <w:rPr>
          <w:rFonts w:hint="eastAsia"/>
          <w:lang w:eastAsia="zh-CN"/>
        </w:rPr>
        <w:t>IMS DC Application</w:t>
      </w:r>
      <w:r>
        <w:t xml:space="preserve"> package is an offline ZIP archive. index.html and properties.json must be placed in the root directory of the archive. index.html serves as the entry page for the </w:t>
      </w:r>
      <w:r>
        <w:rPr>
          <w:rFonts w:hint="eastAsia"/>
          <w:lang w:eastAsia="zh-CN"/>
        </w:rPr>
        <w:t>application</w:t>
      </w:r>
      <w:r>
        <w:t xml:space="preserve"> frontend, while properties.json is the </w:t>
      </w:r>
      <w:r>
        <w:rPr>
          <w:rFonts w:hint="eastAsia"/>
          <w:lang w:eastAsia="zh-CN"/>
        </w:rPr>
        <w:t>application</w:t>
      </w:r>
      <w:r>
        <w:t xml:space="preserve"> configuration file (refer to Section 6.2).</w:t>
      </w:r>
    </w:p>
    <w:p w14:paraId="6CFFA7F0">
      <w:pPr>
        <w:spacing w:before="40" w:after="40"/>
        <w:rPr>
          <w:rFonts w:hint="eastAsia"/>
        </w:rPr>
      </w:pPr>
      <w:r>
        <w:t>Take packaging with Node.js as an example: simply run npm run build. A dist directory containing build artifacts will be generated in the current directory. Compress all contents inside the dist directory into a single ZIP file for review and release.</w:t>
      </w:r>
    </w:p>
    <w:p w14:paraId="26DA8E16">
      <w:pPr>
        <w:spacing w:before="40" w:after="40"/>
        <w:rPr>
          <w:rFonts w:hint="eastAsia"/>
        </w:rPr>
      </w:pPr>
      <w:r>
        <w:t>Example structure of the ZIP archive:</w:t>
      </w:r>
    </w:p>
    <w:tbl>
      <w:tblPr>
        <w:tblStyle w:val="36"/>
        <w:tblW w:w="0" w:type="auto"/>
        <w:tblInd w:w="0" w:type="dxa"/>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Layout w:type="autofit"/>
        <w:tblCellMar>
          <w:top w:w="0" w:type="dxa"/>
          <w:left w:w="108" w:type="dxa"/>
          <w:bottom w:w="0" w:type="dxa"/>
          <w:right w:w="108" w:type="dxa"/>
        </w:tblCellMar>
      </w:tblPr>
      <w:tblGrid>
        <w:gridCol w:w="9406"/>
      </w:tblGrid>
      <w:tr w14:paraId="51C378BE">
        <w:tblPrEx>
          <w:tblBorders>
            <w:top w:val="single" w:color="CCCCCC" w:sz="4" w:space="0"/>
            <w:left w:val="single" w:color="CCCCCC" w:sz="4" w:space="0"/>
            <w:bottom w:val="single" w:color="CCCCCC" w:sz="4" w:space="0"/>
            <w:right w:val="single" w:color="CCCCCC" w:sz="4" w:space="0"/>
            <w:insideH w:val="none" w:color="auto" w:sz="0" w:space="0"/>
            <w:insideV w:val="none" w:color="auto" w:sz="0" w:space="0"/>
          </w:tblBorders>
          <w:tblCellMar>
            <w:top w:w="0" w:type="dxa"/>
            <w:left w:w="108" w:type="dxa"/>
            <w:bottom w:w="0" w:type="dxa"/>
            <w:right w:w="108" w:type="dxa"/>
          </w:tblCellMar>
        </w:tblPrEx>
        <w:tc>
          <w:tcPr>
            <w:tcW w:w="9406" w:type="dxa"/>
            <w:shd w:val="clear" w:color="auto" w:fill="F5F5F5"/>
          </w:tcPr>
          <w:p w14:paraId="4CAFACAD">
            <w:pPr>
              <w:spacing w:before="40" w:after="40"/>
              <w:rPr>
                <w:rFonts w:hint="eastAsia"/>
                <w:lang w:eastAsia="zh-CN"/>
              </w:rPr>
            </w:pPr>
            <w:r>
              <w:rPr>
                <w:rFonts w:hint="eastAsia"/>
                <w:lang w:eastAsia="zh-CN"/>
              </w:rPr>
              <w:t>css</w:t>
            </w:r>
          </w:p>
          <w:p w14:paraId="0A80514E">
            <w:pPr>
              <w:spacing w:before="40" w:after="40"/>
              <w:rPr>
                <w:rFonts w:hint="eastAsia"/>
                <w:lang w:eastAsia="zh-CN"/>
              </w:rPr>
            </w:pPr>
            <w:r>
              <w:rPr>
                <w:rFonts w:hint="eastAsia"/>
                <w:lang w:eastAsia="zh-CN"/>
              </w:rPr>
              <w:t>img</w:t>
            </w:r>
          </w:p>
          <w:p w14:paraId="77BBC964">
            <w:pPr>
              <w:spacing w:before="40" w:after="40"/>
              <w:rPr>
                <w:rFonts w:hint="eastAsia"/>
                <w:lang w:eastAsia="zh-CN"/>
              </w:rPr>
            </w:pPr>
            <w:r>
              <w:rPr>
                <w:rFonts w:hint="eastAsia"/>
                <w:lang w:eastAsia="zh-CN"/>
              </w:rPr>
              <w:t>js</w:t>
            </w:r>
          </w:p>
          <w:p w14:paraId="7A29FA09">
            <w:pPr>
              <w:spacing w:before="40" w:after="40"/>
              <w:rPr>
                <w:rFonts w:hint="eastAsia"/>
                <w:lang w:eastAsia="zh-CN"/>
              </w:rPr>
            </w:pPr>
            <w:r>
              <w:rPr>
                <w:rFonts w:hint="eastAsia"/>
                <w:lang w:eastAsia="zh-CN"/>
              </w:rPr>
              <w:t>favicon.ico</w:t>
            </w:r>
          </w:p>
          <w:p w14:paraId="376A1D16">
            <w:pPr>
              <w:spacing w:before="40" w:after="40"/>
              <w:rPr>
                <w:rFonts w:hint="eastAsia"/>
                <w:lang w:eastAsia="zh-CN"/>
              </w:rPr>
            </w:pPr>
            <w:r>
              <w:rPr>
                <w:rFonts w:hint="eastAsia"/>
                <w:lang w:eastAsia="zh-CN"/>
              </w:rPr>
              <w:t>index.html</w:t>
            </w:r>
          </w:p>
          <w:p w14:paraId="7CEAAB88">
            <w:pPr>
              <w:spacing w:before="40" w:after="40"/>
              <w:rPr>
                <w:rFonts w:hint="eastAsia"/>
              </w:rPr>
            </w:pPr>
            <w:r>
              <w:rPr>
                <w:rFonts w:hint="eastAsia"/>
                <w:lang w:eastAsia="zh-CN"/>
              </w:rPr>
              <w:t>properties.json</w:t>
            </w:r>
          </w:p>
        </w:tc>
      </w:tr>
    </w:tbl>
    <w:p w14:paraId="3C8624C7">
      <w:pPr>
        <w:rPr>
          <w:rFonts w:hint="eastAsia"/>
        </w:rPr>
      </w:pPr>
    </w:p>
    <w:sectPr>
      <w:footerReference r:id="rId5" w:type="default"/>
      <w:pgSz w:w="12240" w:h="15840"/>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swiss"/>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 w:name="Courier New">
    <w:panose1 w:val="02070309020205020404"/>
    <w:charset w:val="00"/>
    <w:family w:val="auto"/>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2458A">
    <w:pPr>
      <w:pStyle w:val="25"/>
      <w:jc w:val="center"/>
      <w:rPr>
        <w:rFonts w:hint="eastAsia"/>
      </w:rPr>
    </w:pPr>
    <w:r>
      <w:fldChar w:fldCharType="begin"/>
    </w:r>
    <w:r>
      <w:instrText xml:space="preserve"> PAGE </w:instrText>
    </w:r>
    <w:r>
      <w:fldChar w:fldCharType="separate"/>
    </w:r>
    <w:r>
      <w:rPr>
        <w:rFonts w:hint="eastAsia"/>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bordersDoNotSurroundHeader w:val="1"/>
  <w:bordersDoNotSurroundFooter w:val="1"/>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32FC"/>
    <w:rsid w:val="00004DB0"/>
    <w:rsid w:val="00011905"/>
    <w:rsid w:val="00016543"/>
    <w:rsid w:val="00016558"/>
    <w:rsid w:val="00034616"/>
    <w:rsid w:val="00034CE9"/>
    <w:rsid w:val="000365AE"/>
    <w:rsid w:val="0004207B"/>
    <w:rsid w:val="00043ACA"/>
    <w:rsid w:val="0004552E"/>
    <w:rsid w:val="0005176B"/>
    <w:rsid w:val="00054BDD"/>
    <w:rsid w:val="000551F7"/>
    <w:rsid w:val="000558F0"/>
    <w:rsid w:val="0006063C"/>
    <w:rsid w:val="000650E9"/>
    <w:rsid w:val="00075ACA"/>
    <w:rsid w:val="00077CB0"/>
    <w:rsid w:val="00095EFF"/>
    <w:rsid w:val="000A77AE"/>
    <w:rsid w:val="000B149F"/>
    <w:rsid w:val="000C4AF3"/>
    <w:rsid w:val="000C557A"/>
    <w:rsid w:val="000C7E59"/>
    <w:rsid w:val="000D4021"/>
    <w:rsid w:val="000D554B"/>
    <w:rsid w:val="000E30F9"/>
    <w:rsid w:val="000E5F6B"/>
    <w:rsid w:val="000E731E"/>
    <w:rsid w:val="000F6069"/>
    <w:rsid w:val="000F65AD"/>
    <w:rsid w:val="001048FB"/>
    <w:rsid w:val="00110C96"/>
    <w:rsid w:val="00111299"/>
    <w:rsid w:val="0011768A"/>
    <w:rsid w:val="00124CA1"/>
    <w:rsid w:val="00126E91"/>
    <w:rsid w:val="001337DB"/>
    <w:rsid w:val="001366F6"/>
    <w:rsid w:val="00141AF6"/>
    <w:rsid w:val="0014336E"/>
    <w:rsid w:val="001440FA"/>
    <w:rsid w:val="0015074B"/>
    <w:rsid w:val="00152B52"/>
    <w:rsid w:val="00157B8B"/>
    <w:rsid w:val="0016118F"/>
    <w:rsid w:val="00162593"/>
    <w:rsid w:val="00167068"/>
    <w:rsid w:val="00175255"/>
    <w:rsid w:val="001847B0"/>
    <w:rsid w:val="0019188A"/>
    <w:rsid w:val="00197D43"/>
    <w:rsid w:val="001C0EA7"/>
    <w:rsid w:val="001C4168"/>
    <w:rsid w:val="001D20AE"/>
    <w:rsid w:val="001D73D5"/>
    <w:rsid w:val="001E3C41"/>
    <w:rsid w:val="001E51CD"/>
    <w:rsid w:val="00204062"/>
    <w:rsid w:val="00207720"/>
    <w:rsid w:val="0021218F"/>
    <w:rsid w:val="00221412"/>
    <w:rsid w:val="00225298"/>
    <w:rsid w:val="00230B37"/>
    <w:rsid w:val="00231FBE"/>
    <w:rsid w:val="00235745"/>
    <w:rsid w:val="00235874"/>
    <w:rsid w:val="002370A8"/>
    <w:rsid w:val="00240CE1"/>
    <w:rsid w:val="00245823"/>
    <w:rsid w:val="00247A8C"/>
    <w:rsid w:val="00253E85"/>
    <w:rsid w:val="00253F76"/>
    <w:rsid w:val="00255FEE"/>
    <w:rsid w:val="002644BB"/>
    <w:rsid w:val="0027130E"/>
    <w:rsid w:val="00274DB2"/>
    <w:rsid w:val="00277074"/>
    <w:rsid w:val="00285D62"/>
    <w:rsid w:val="00286857"/>
    <w:rsid w:val="00292BE7"/>
    <w:rsid w:val="00295123"/>
    <w:rsid w:val="0029639D"/>
    <w:rsid w:val="002B4DEE"/>
    <w:rsid w:val="002B5D0A"/>
    <w:rsid w:val="002C274A"/>
    <w:rsid w:val="002C57B6"/>
    <w:rsid w:val="002C6442"/>
    <w:rsid w:val="002C79F4"/>
    <w:rsid w:val="002D0953"/>
    <w:rsid w:val="002D3FFA"/>
    <w:rsid w:val="002D6EC6"/>
    <w:rsid w:val="002E2B5B"/>
    <w:rsid w:val="002E4EE4"/>
    <w:rsid w:val="002E5F67"/>
    <w:rsid w:val="002F3692"/>
    <w:rsid w:val="002F7A98"/>
    <w:rsid w:val="00301C9A"/>
    <w:rsid w:val="00303F00"/>
    <w:rsid w:val="003045D1"/>
    <w:rsid w:val="003138D2"/>
    <w:rsid w:val="00326F90"/>
    <w:rsid w:val="0032727D"/>
    <w:rsid w:val="003472E3"/>
    <w:rsid w:val="00347D7C"/>
    <w:rsid w:val="003517E4"/>
    <w:rsid w:val="00352581"/>
    <w:rsid w:val="00372C21"/>
    <w:rsid w:val="00375BF4"/>
    <w:rsid w:val="00382082"/>
    <w:rsid w:val="003B096D"/>
    <w:rsid w:val="003B2732"/>
    <w:rsid w:val="003B3024"/>
    <w:rsid w:val="003B62F2"/>
    <w:rsid w:val="003D4A12"/>
    <w:rsid w:val="003D7484"/>
    <w:rsid w:val="003E3DB2"/>
    <w:rsid w:val="003E5355"/>
    <w:rsid w:val="003F173A"/>
    <w:rsid w:val="003F6A31"/>
    <w:rsid w:val="00400A2F"/>
    <w:rsid w:val="00403E87"/>
    <w:rsid w:val="00413BD0"/>
    <w:rsid w:val="00414C5D"/>
    <w:rsid w:val="0042167B"/>
    <w:rsid w:val="0044065E"/>
    <w:rsid w:val="00444B78"/>
    <w:rsid w:val="004533D8"/>
    <w:rsid w:val="00464153"/>
    <w:rsid w:val="004658CF"/>
    <w:rsid w:val="004701D7"/>
    <w:rsid w:val="0048370C"/>
    <w:rsid w:val="00491B31"/>
    <w:rsid w:val="00497BB1"/>
    <w:rsid w:val="004A4D58"/>
    <w:rsid w:val="004A65E8"/>
    <w:rsid w:val="004A67E3"/>
    <w:rsid w:val="004B17A6"/>
    <w:rsid w:val="004C178A"/>
    <w:rsid w:val="004C3167"/>
    <w:rsid w:val="004C74B6"/>
    <w:rsid w:val="004E3ACA"/>
    <w:rsid w:val="004F330F"/>
    <w:rsid w:val="004F5041"/>
    <w:rsid w:val="004F6C7F"/>
    <w:rsid w:val="005024FE"/>
    <w:rsid w:val="00507A40"/>
    <w:rsid w:val="00511EA7"/>
    <w:rsid w:val="0051202B"/>
    <w:rsid w:val="00515803"/>
    <w:rsid w:val="00516A43"/>
    <w:rsid w:val="00523EAE"/>
    <w:rsid w:val="00530836"/>
    <w:rsid w:val="0053381D"/>
    <w:rsid w:val="0053532B"/>
    <w:rsid w:val="00544A96"/>
    <w:rsid w:val="00555587"/>
    <w:rsid w:val="005608FC"/>
    <w:rsid w:val="00573B5F"/>
    <w:rsid w:val="00581851"/>
    <w:rsid w:val="0058410E"/>
    <w:rsid w:val="00590F4B"/>
    <w:rsid w:val="005938FA"/>
    <w:rsid w:val="00593AA7"/>
    <w:rsid w:val="005954C8"/>
    <w:rsid w:val="005A11C5"/>
    <w:rsid w:val="005A7D65"/>
    <w:rsid w:val="005C783C"/>
    <w:rsid w:val="005E2E9C"/>
    <w:rsid w:val="005E7996"/>
    <w:rsid w:val="0060054E"/>
    <w:rsid w:val="00603756"/>
    <w:rsid w:val="00604CE2"/>
    <w:rsid w:val="00604F27"/>
    <w:rsid w:val="00605489"/>
    <w:rsid w:val="00625A2B"/>
    <w:rsid w:val="00641359"/>
    <w:rsid w:val="006415D3"/>
    <w:rsid w:val="00642AA1"/>
    <w:rsid w:val="006450AD"/>
    <w:rsid w:val="00645EB0"/>
    <w:rsid w:val="00653613"/>
    <w:rsid w:val="00655A43"/>
    <w:rsid w:val="00660BB6"/>
    <w:rsid w:val="00662D04"/>
    <w:rsid w:val="006655DA"/>
    <w:rsid w:val="00680664"/>
    <w:rsid w:val="00685AF1"/>
    <w:rsid w:val="00690197"/>
    <w:rsid w:val="00692B34"/>
    <w:rsid w:val="006934BC"/>
    <w:rsid w:val="00697BE6"/>
    <w:rsid w:val="006A006A"/>
    <w:rsid w:val="006B4B72"/>
    <w:rsid w:val="006B7E65"/>
    <w:rsid w:val="006D1365"/>
    <w:rsid w:val="00702241"/>
    <w:rsid w:val="00702821"/>
    <w:rsid w:val="007032D4"/>
    <w:rsid w:val="00721A9B"/>
    <w:rsid w:val="00731652"/>
    <w:rsid w:val="007335A1"/>
    <w:rsid w:val="007345A8"/>
    <w:rsid w:val="00774148"/>
    <w:rsid w:val="00774DB1"/>
    <w:rsid w:val="00780FD5"/>
    <w:rsid w:val="007863BB"/>
    <w:rsid w:val="00787AD2"/>
    <w:rsid w:val="00791B97"/>
    <w:rsid w:val="00794B4E"/>
    <w:rsid w:val="00794F44"/>
    <w:rsid w:val="00795034"/>
    <w:rsid w:val="0079647D"/>
    <w:rsid w:val="007974CA"/>
    <w:rsid w:val="007A053B"/>
    <w:rsid w:val="007B2E22"/>
    <w:rsid w:val="007C1086"/>
    <w:rsid w:val="007C28A9"/>
    <w:rsid w:val="007C6078"/>
    <w:rsid w:val="007C677D"/>
    <w:rsid w:val="007C75E1"/>
    <w:rsid w:val="007D40C1"/>
    <w:rsid w:val="007D53B9"/>
    <w:rsid w:val="007D725B"/>
    <w:rsid w:val="007E0379"/>
    <w:rsid w:val="007E0497"/>
    <w:rsid w:val="007E3F41"/>
    <w:rsid w:val="007F2A84"/>
    <w:rsid w:val="007F5985"/>
    <w:rsid w:val="0080480A"/>
    <w:rsid w:val="008057C0"/>
    <w:rsid w:val="008164EF"/>
    <w:rsid w:val="00824F39"/>
    <w:rsid w:val="00827CDA"/>
    <w:rsid w:val="0083679D"/>
    <w:rsid w:val="0083789B"/>
    <w:rsid w:val="0084440D"/>
    <w:rsid w:val="00846EE5"/>
    <w:rsid w:val="00850626"/>
    <w:rsid w:val="00850679"/>
    <w:rsid w:val="0086099A"/>
    <w:rsid w:val="0086364F"/>
    <w:rsid w:val="008715DD"/>
    <w:rsid w:val="00871A98"/>
    <w:rsid w:val="008733AC"/>
    <w:rsid w:val="00875822"/>
    <w:rsid w:val="00875D81"/>
    <w:rsid w:val="0087670B"/>
    <w:rsid w:val="00882A2E"/>
    <w:rsid w:val="00884E84"/>
    <w:rsid w:val="008850F2"/>
    <w:rsid w:val="008A2678"/>
    <w:rsid w:val="008A52EE"/>
    <w:rsid w:val="008A69C8"/>
    <w:rsid w:val="008C0457"/>
    <w:rsid w:val="008C17F0"/>
    <w:rsid w:val="008C3A87"/>
    <w:rsid w:val="008D313A"/>
    <w:rsid w:val="008D51B0"/>
    <w:rsid w:val="008D75F1"/>
    <w:rsid w:val="008E069F"/>
    <w:rsid w:val="008E0EFF"/>
    <w:rsid w:val="008E509E"/>
    <w:rsid w:val="008E558A"/>
    <w:rsid w:val="008E67A3"/>
    <w:rsid w:val="008E688A"/>
    <w:rsid w:val="008F5526"/>
    <w:rsid w:val="009038C9"/>
    <w:rsid w:val="009048AD"/>
    <w:rsid w:val="009265FD"/>
    <w:rsid w:val="00927E54"/>
    <w:rsid w:val="009366BE"/>
    <w:rsid w:val="00941490"/>
    <w:rsid w:val="00961776"/>
    <w:rsid w:val="00964855"/>
    <w:rsid w:val="00997E22"/>
    <w:rsid w:val="009A063B"/>
    <w:rsid w:val="009A2C95"/>
    <w:rsid w:val="009B46F6"/>
    <w:rsid w:val="009B5D2C"/>
    <w:rsid w:val="009C1068"/>
    <w:rsid w:val="009C601F"/>
    <w:rsid w:val="009C7BA8"/>
    <w:rsid w:val="009E197A"/>
    <w:rsid w:val="009E63E9"/>
    <w:rsid w:val="00A03BF8"/>
    <w:rsid w:val="00A1020C"/>
    <w:rsid w:val="00A14D56"/>
    <w:rsid w:val="00A22037"/>
    <w:rsid w:val="00A31AC2"/>
    <w:rsid w:val="00A34842"/>
    <w:rsid w:val="00A41376"/>
    <w:rsid w:val="00A43C9E"/>
    <w:rsid w:val="00A462B3"/>
    <w:rsid w:val="00A47C07"/>
    <w:rsid w:val="00A5307D"/>
    <w:rsid w:val="00A651B6"/>
    <w:rsid w:val="00A67A94"/>
    <w:rsid w:val="00A77E1A"/>
    <w:rsid w:val="00A81E15"/>
    <w:rsid w:val="00A84053"/>
    <w:rsid w:val="00AA1D8D"/>
    <w:rsid w:val="00AB6825"/>
    <w:rsid w:val="00AB6BA0"/>
    <w:rsid w:val="00AB7BC1"/>
    <w:rsid w:val="00AC4749"/>
    <w:rsid w:val="00AE5583"/>
    <w:rsid w:val="00AE60CD"/>
    <w:rsid w:val="00AE7AD8"/>
    <w:rsid w:val="00AF65B6"/>
    <w:rsid w:val="00B001C4"/>
    <w:rsid w:val="00B01F4C"/>
    <w:rsid w:val="00B0379A"/>
    <w:rsid w:val="00B05F99"/>
    <w:rsid w:val="00B13E4E"/>
    <w:rsid w:val="00B14BB4"/>
    <w:rsid w:val="00B23050"/>
    <w:rsid w:val="00B47730"/>
    <w:rsid w:val="00B47F94"/>
    <w:rsid w:val="00B561DA"/>
    <w:rsid w:val="00B64764"/>
    <w:rsid w:val="00B6746F"/>
    <w:rsid w:val="00B761D4"/>
    <w:rsid w:val="00B823AE"/>
    <w:rsid w:val="00B876BE"/>
    <w:rsid w:val="00BA4410"/>
    <w:rsid w:val="00BA5619"/>
    <w:rsid w:val="00BA5716"/>
    <w:rsid w:val="00BB13C7"/>
    <w:rsid w:val="00BB3B69"/>
    <w:rsid w:val="00BC6B63"/>
    <w:rsid w:val="00BD688D"/>
    <w:rsid w:val="00BE0B3A"/>
    <w:rsid w:val="00BE4B0A"/>
    <w:rsid w:val="00C033EF"/>
    <w:rsid w:val="00C047EB"/>
    <w:rsid w:val="00C13775"/>
    <w:rsid w:val="00C2233D"/>
    <w:rsid w:val="00C22E84"/>
    <w:rsid w:val="00C24A67"/>
    <w:rsid w:val="00C3023A"/>
    <w:rsid w:val="00C415CA"/>
    <w:rsid w:val="00C44278"/>
    <w:rsid w:val="00C57E33"/>
    <w:rsid w:val="00C63CB2"/>
    <w:rsid w:val="00C64091"/>
    <w:rsid w:val="00C71257"/>
    <w:rsid w:val="00C75E2C"/>
    <w:rsid w:val="00C80930"/>
    <w:rsid w:val="00C822D4"/>
    <w:rsid w:val="00C86CD1"/>
    <w:rsid w:val="00C97FEE"/>
    <w:rsid w:val="00CA7865"/>
    <w:rsid w:val="00CA7A0F"/>
    <w:rsid w:val="00CB0664"/>
    <w:rsid w:val="00CB5935"/>
    <w:rsid w:val="00CC0DB3"/>
    <w:rsid w:val="00CD101C"/>
    <w:rsid w:val="00CD287A"/>
    <w:rsid w:val="00CD3FBA"/>
    <w:rsid w:val="00CD5250"/>
    <w:rsid w:val="00CF5824"/>
    <w:rsid w:val="00CF7591"/>
    <w:rsid w:val="00D0076F"/>
    <w:rsid w:val="00D04A43"/>
    <w:rsid w:val="00D221A9"/>
    <w:rsid w:val="00D243EA"/>
    <w:rsid w:val="00D307AC"/>
    <w:rsid w:val="00D554ED"/>
    <w:rsid w:val="00D5648E"/>
    <w:rsid w:val="00D56D9A"/>
    <w:rsid w:val="00D61BEE"/>
    <w:rsid w:val="00D6757B"/>
    <w:rsid w:val="00D67A8F"/>
    <w:rsid w:val="00D72287"/>
    <w:rsid w:val="00D7410C"/>
    <w:rsid w:val="00D85ECE"/>
    <w:rsid w:val="00D93361"/>
    <w:rsid w:val="00DA1871"/>
    <w:rsid w:val="00DA4564"/>
    <w:rsid w:val="00DA6828"/>
    <w:rsid w:val="00DB3ECF"/>
    <w:rsid w:val="00DB6016"/>
    <w:rsid w:val="00DD5184"/>
    <w:rsid w:val="00DD5755"/>
    <w:rsid w:val="00DD6603"/>
    <w:rsid w:val="00DD75B1"/>
    <w:rsid w:val="00DE0580"/>
    <w:rsid w:val="00DE59DE"/>
    <w:rsid w:val="00DF6E5A"/>
    <w:rsid w:val="00E019AD"/>
    <w:rsid w:val="00E042DB"/>
    <w:rsid w:val="00E0538B"/>
    <w:rsid w:val="00E0637F"/>
    <w:rsid w:val="00E0793E"/>
    <w:rsid w:val="00E111CA"/>
    <w:rsid w:val="00E14334"/>
    <w:rsid w:val="00E15BAD"/>
    <w:rsid w:val="00E2122C"/>
    <w:rsid w:val="00E21426"/>
    <w:rsid w:val="00E25825"/>
    <w:rsid w:val="00E2663E"/>
    <w:rsid w:val="00E3786C"/>
    <w:rsid w:val="00E40806"/>
    <w:rsid w:val="00E512A3"/>
    <w:rsid w:val="00E5242D"/>
    <w:rsid w:val="00E52BE1"/>
    <w:rsid w:val="00E55210"/>
    <w:rsid w:val="00E56262"/>
    <w:rsid w:val="00E65822"/>
    <w:rsid w:val="00E65D67"/>
    <w:rsid w:val="00E768B2"/>
    <w:rsid w:val="00E82873"/>
    <w:rsid w:val="00E878FE"/>
    <w:rsid w:val="00E91202"/>
    <w:rsid w:val="00EA07B5"/>
    <w:rsid w:val="00EA1D58"/>
    <w:rsid w:val="00EB3F28"/>
    <w:rsid w:val="00EB786E"/>
    <w:rsid w:val="00ED06C2"/>
    <w:rsid w:val="00ED0B46"/>
    <w:rsid w:val="00EE0BEC"/>
    <w:rsid w:val="00EF4CF0"/>
    <w:rsid w:val="00F0214B"/>
    <w:rsid w:val="00F20E4F"/>
    <w:rsid w:val="00F2248D"/>
    <w:rsid w:val="00F265BE"/>
    <w:rsid w:val="00F43E86"/>
    <w:rsid w:val="00F65783"/>
    <w:rsid w:val="00F66C2B"/>
    <w:rsid w:val="00F73C0E"/>
    <w:rsid w:val="00F80D9A"/>
    <w:rsid w:val="00F90B89"/>
    <w:rsid w:val="00FA1EBA"/>
    <w:rsid w:val="00FB1F74"/>
    <w:rsid w:val="00FB5715"/>
    <w:rsid w:val="00FC544E"/>
    <w:rsid w:val="00FC693F"/>
    <w:rsid w:val="00FC7406"/>
    <w:rsid w:val="00FD080B"/>
    <w:rsid w:val="00FD7B44"/>
    <w:rsid w:val="00FE2C81"/>
    <w:rsid w:val="00FE307C"/>
    <w:rsid w:val="00FE62A0"/>
    <w:rsid w:val="00FF2734"/>
    <w:rsid w:val="01FA47FF"/>
    <w:rsid w:val="0337738D"/>
    <w:rsid w:val="03F434D0"/>
    <w:rsid w:val="05353DA0"/>
    <w:rsid w:val="056A74BD"/>
    <w:rsid w:val="06293905"/>
    <w:rsid w:val="068154EF"/>
    <w:rsid w:val="08167EB9"/>
    <w:rsid w:val="0826438F"/>
    <w:rsid w:val="086C5D2B"/>
    <w:rsid w:val="08EF4F52"/>
    <w:rsid w:val="0C58674A"/>
    <w:rsid w:val="108F6A5A"/>
    <w:rsid w:val="111927C8"/>
    <w:rsid w:val="156404B5"/>
    <w:rsid w:val="16C003CF"/>
    <w:rsid w:val="194E1DA9"/>
    <w:rsid w:val="1A2C5CAE"/>
    <w:rsid w:val="1A9D2818"/>
    <w:rsid w:val="1E2E78B2"/>
    <w:rsid w:val="1E9934AE"/>
    <w:rsid w:val="20013D10"/>
    <w:rsid w:val="20407429"/>
    <w:rsid w:val="224E202D"/>
    <w:rsid w:val="23F84C8B"/>
    <w:rsid w:val="243E45C7"/>
    <w:rsid w:val="25A22934"/>
    <w:rsid w:val="25F3318F"/>
    <w:rsid w:val="25F712C5"/>
    <w:rsid w:val="26864004"/>
    <w:rsid w:val="277F2F2D"/>
    <w:rsid w:val="281A0EA7"/>
    <w:rsid w:val="28C50E13"/>
    <w:rsid w:val="29DD03DE"/>
    <w:rsid w:val="2A4C77FA"/>
    <w:rsid w:val="2CBC077F"/>
    <w:rsid w:val="2CFC1C95"/>
    <w:rsid w:val="2EC97183"/>
    <w:rsid w:val="301E2416"/>
    <w:rsid w:val="30A12166"/>
    <w:rsid w:val="31861927"/>
    <w:rsid w:val="358A766C"/>
    <w:rsid w:val="3810197F"/>
    <w:rsid w:val="39470E75"/>
    <w:rsid w:val="3A793C1C"/>
    <w:rsid w:val="3B0E47E1"/>
    <w:rsid w:val="3B634ADD"/>
    <w:rsid w:val="3B712735"/>
    <w:rsid w:val="3B7566C9"/>
    <w:rsid w:val="3B83239B"/>
    <w:rsid w:val="3C4A1903"/>
    <w:rsid w:val="3D444022"/>
    <w:rsid w:val="3EAB2402"/>
    <w:rsid w:val="3EF142B8"/>
    <w:rsid w:val="3F2B43A1"/>
    <w:rsid w:val="3F7F66F9"/>
    <w:rsid w:val="40512B35"/>
    <w:rsid w:val="41624823"/>
    <w:rsid w:val="420267DC"/>
    <w:rsid w:val="42CD6DEA"/>
    <w:rsid w:val="47FE7A46"/>
    <w:rsid w:val="4C716A38"/>
    <w:rsid w:val="4D821EF7"/>
    <w:rsid w:val="4F764366"/>
    <w:rsid w:val="4FD86DCF"/>
    <w:rsid w:val="500C3E41"/>
    <w:rsid w:val="51DB21BF"/>
    <w:rsid w:val="52BC29D7"/>
    <w:rsid w:val="536F7A4A"/>
    <w:rsid w:val="541F321E"/>
    <w:rsid w:val="54680E9F"/>
    <w:rsid w:val="55172147"/>
    <w:rsid w:val="587C0C3F"/>
    <w:rsid w:val="588418A2"/>
    <w:rsid w:val="58EA204C"/>
    <w:rsid w:val="5A0A5DD6"/>
    <w:rsid w:val="5AF2343A"/>
    <w:rsid w:val="5C8B1AF9"/>
    <w:rsid w:val="5CC21F67"/>
    <w:rsid w:val="5D064F7B"/>
    <w:rsid w:val="5EC272D5"/>
    <w:rsid w:val="60017C7C"/>
    <w:rsid w:val="600339F4"/>
    <w:rsid w:val="60BD0047"/>
    <w:rsid w:val="621243C2"/>
    <w:rsid w:val="641C76D4"/>
    <w:rsid w:val="64554E74"/>
    <w:rsid w:val="64D87A4B"/>
    <w:rsid w:val="674E7C4A"/>
    <w:rsid w:val="693626D9"/>
    <w:rsid w:val="6BF03226"/>
    <w:rsid w:val="6C7930E8"/>
    <w:rsid w:val="717B788E"/>
    <w:rsid w:val="75D128EC"/>
    <w:rsid w:val="769907B6"/>
    <w:rsid w:val="7A570902"/>
    <w:rsid w:val="7FEB20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Cs w:val="22"/>
      <w:lang w:val="en-US" w:eastAsia="en-US" w:bidi="ar-SA"/>
    </w:rPr>
  </w:style>
  <w:style w:type="paragraph" w:styleId="3">
    <w:name w:val="heading 1"/>
    <w:basedOn w:val="1"/>
    <w:next w:val="1"/>
    <w:link w:val="143"/>
    <w:qFormat/>
    <w:uiPriority w:val="9"/>
    <w:pPr>
      <w:keepNext/>
      <w:keepLines/>
      <w:spacing w:before="240" w:after="120"/>
      <w:outlineLvl w:val="0"/>
    </w:pPr>
    <w:rPr>
      <w:rFonts w:asciiTheme="majorHAnsi" w:hAnsiTheme="majorHAnsi" w:eastAsiaTheme="majorEastAsia" w:cstheme="majorBidi"/>
      <w:b/>
      <w:bCs/>
      <w:color w:val="1F497D"/>
      <w:sz w:val="36"/>
      <w:szCs w:val="28"/>
    </w:rPr>
  </w:style>
  <w:style w:type="paragraph" w:styleId="4">
    <w:name w:val="heading 2"/>
    <w:basedOn w:val="1"/>
    <w:next w:val="1"/>
    <w:link w:val="144"/>
    <w:unhideWhenUsed/>
    <w:qFormat/>
    <w:uiPriority w:val="9"/>
    <w:pPr>
      <w:keepNext/>
      <w:keepLines/>
      <w:spacing w:before="240" w:after="120"/>
      <w:outlineLvl w:val="1"/>
    </w:pPr>
    <w:rPr>
      <w:rFonts w:asciiTheme="majorHAnsi" w:hAnsiTheme="majorHAnsi" w:eastAsiaTheme="majorEastAsia" w:cstheme="majorBidi"/>
      <w:b/>
      <w:bCs/>
      <w:color w:val="2E74B5"/>
      <w:sz w:val="30"/>
      <w:szCs w:val="26"/>
    </w:rPr>
  </w:style>
  <w:style w:type="paragraph" w:styleId="5">
    <w:name w:val="heading 3"/>
    <w:basedOn w:val="1"/>
    <w:next w:val="1"/>
    <w:link w:val="145"/>
    <w:unhideWhenUsed/>
    <w:qFormat/>
    <w:uiPriority w:val="9"/>
    <w:pPr>
      <w:keepNext/>
      <w:keepLines/>
      <w:spacing w:before="240" w:after="120"/>
      <w:outlineLvl w:val="2"/>
    </w:pPr>
    <w:rPr>
      <w:rFonts w:asciiTheme="majorHAnsi" w:hAnsiTheme="majorHAnsi" w:eastAsiaTheme="majorEastAsia" w:cstheme="majorBidi"/>
      <w:b/>
      <w:bCs/>
      <w:color w:val="2E74B5"/>
      <w:sz w:val="26"/>
    </w:rPr>
  </w:style>
  <w:style w:type="paragraph" w:styleId="6">
    <w:name w:val="heading 4"/>
    <w:basedOn w:val="1"/>
    <w:next w:val="1"/>
    <w:link w:val="155"/>
    <w:semiHidden/>
    <w:unhideWhenUsed/>
    <w:qFormat/>
    <w:uiPriority w:val="9"/>
    <w:pPr>
      <w:keepNext/>
      <w:keepLines/>
      <w:spacing w:before="240" w:after="120"/>
      <w:outlineLvl w:val="3"/>
    </w:pPr>
    <w:rPr>
      <w:rFonts w:asciiTheme="majorHAnsi" w:hAnsiTheme="majorHAnsi" w:eastAsiaTheme="majorEastAsia" w:cstheme="majorBidi"/>
      <w:b/>
      <w:bCs/>
      <w:i/>
      <w:iCs/>
      <w:color w:val="333333"/>
      <w:sz w:val="22"/>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unhideWhenUsed/>
    <w:qFormat/>
    <w:uiPriority w:val="39"/>
    <w:pPr>
      <w:ind w:left="840" w:leftChars="400"/>
    </w:pPr>
  </w:style>
  <w:style w:type="paragraph" w:styleId="25">
    <w:name w:val="footer"/>
    <w:basedOn w:val="1"/>
    <w:link w:val="141"/>
    <w:unhideWhenUsed/>
    <w:qFormat/>
    <w:uiPriority w:val="99"/>
    <w:pPr>
      <w:tabs>
        <w:tab w:val="center" w:pos="4680"/>
        <w:tab w:val="right" w:pos="9360"/>
      </w:tabs>
      <w:spacing w:after="0" w:line="240" w:lineRule="auto"/>
    </w:pPr>
  </w:style>
  <w:style w:type="paragraph" w:styleId="26">
    <w:name w:val="header"/>
    <w:basedOn w:val="1"/>
    <w:link w:val="140"/>
    <w:unhideWhenUsed/>
    <w:qFormat/>
    <w:uiPriority w:val="99"/>
    <w:pPr>
      <w:tabs>
        <w:tab w:val="center" w:pos="4680"/>
        <w:tab w:val="right" w:pos="9360"/>
      </w:tabs>
      <w:spacing w:after="0" w:line="240" w:lineRule="auto"/>
    </w:pPr>
  </w:style>
  <w:style w:type="paragraph" w:styleId="27">
    <w:name w:val="toc 1"/>
    <w:basedOn w:val="1"/>
    <w:next w:val="1"/>
    <w:semiHidden/>
    <w:unhideWhenUsed/>
    <w:qFormat/>
    <w:uiPriority w:val="39"/>
  </w:style>
  <w:style w:type="paragraph" w:styleId="28">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unhideWhenUsed/>
    <w:qFormat/>
    <w:uiPriority w:val="39"/>
    <w:pPr>
      <w:ind w:left="420" w:leftChars="200"/>
    </w:pPr>
  </w:style>
  <w:style w:type="paragraph" w:styleId="31">
    <w:name w:val="Body Text 2"/>
    <w:basedOn w:val="1"/>
    <w:link w:val="150"/>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eastAsia="宋体" w:cs="Times New Roman"/>
      <w:sz w:val="24"/>
      <w:szCs w:val="24"/>
      <w:lang w:eastAsia="zh-CN"/>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8">
    <w:name w:val="Light Shading"/>
    <w:basedOn w:val="36"/>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yperlink"/>
    <w:basedOn w:val="136"/>
    <w:unhideWhenUsed/>
    <w:uiPriority w:val="99"/>
    <w:rPr>
      <w:color w:val="0000FF" w:themeColor="hyperlink"/>
      <w:u w:val="single"/>
      <w14:textFill>
        <w14:solidFill>
          <w14:schemeClr w14:val="hlink"/>
        </w14:solidFill>
      </w14:textFill>
    </w:rPr>
  </w:style>
  <w:style w:type="character" w:customStyle="1" w:styleId="140">
    <w:name w:val="页眉 字符"/>
    <w:basedOn w:val="136"/>
    <w:link w:val="26"/>
    <w:uiPriority w:val="99"/>
  </w:style>
  <w:style w:type="character" w:customStyle="1" w:styleId="141">
    <w:name w:val="页脚 字符"/>
    <w:basedOn w:val="136"/>
    <w:link w:val="25"/>
    <w:uiPriority w:val="99"/>
  </w:style>
  <w:style w:type="paragraph" w:styleId="142">
    <w:name w:val="No Spacing"/>
    <w:qFormat/>
    <w:uiPriority w:val="1"/>
    <w:rPr>
      <w:rFonts w:asciiTheme="minorHAnsi" w:hAnsiTheme="minorHAnsi" w:eastAsiaTheme="minorEastAsia" w:cstheme="minorBidi"/>
      <w:sz w:val="22"/>
      <w:szCs w:val="22"/>
      <w:lang w:val="en-US" w:eastAsia="en-US" w:bidi="ar-SA"/>
    </w:rPr>
  </w:style>
  <w:style w:type="character" w:customStyle="1" w:styleId="143">
    <w:name w:val="标题 1 字符"/>
    <w:basedOn w:val="136"/>
    <w:link w:val="3"/>
    <w:uiPriority w:val="9"/>
    <w:rPr>
      <w:rFonts w:asciiTheme="majorHAnsi" w:hAnsiTheme="majorHAnsi" w:eastAsiaTheme="majorEastAsia" w:cstheme="majorBidi"/>
      <w:b/>
      <w:bCs/>
      <w:color w:val="376092" w:themeColor="accent1" w:themeShade="BF"/>
      <w:sz w:val="28"/>
      <w:szCs w:val="28"/>
    </w:rPr>
  </w:style>
  <w:style w:type="character" w:customStyle="1" w:styleId="144">
    <w:name w:val="标题 2 字符"/>
    <w:basedOn w:val="136"/>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标题 3 字符"/>
    <w:basedOn w:val="136"/>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标题 字符"/>
    <w:basedOn w:val="136"/>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副标题 字符"/>
    <w:basedOn w:val="136"/>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正文文本 字符"/>
    <w:basedOn w:val="136"/>
    <w:link w:val="19"/>
    <w:uiPriority w:val="99"/>
  </w:style>
  <w:style w:type="character" w:customStyle="1" w:styleId="150">
    <w:name w:val="正文文本 2 字符"/>
    <w:basedOn w:val="136"/>
    <w:link w:val="31"/>
    <w:uiPriority w:val="99"/>
  </w:style>
  <w:style w:type="character" w:customStyle="1" w:styleId="151">
    <w:name w:val="正文文本 3 字符"/>
    <w:basedOn w:val="136"/>
    <w:link w:val="17"/>
    <w:uiPriority w:val="99"/>
    <w:rPr>
      <w:sz w:val="16"/>
      <w:szCs w:val="16"/>
    </w:rPr>
  </w:style>
  <w:style w:type="character" w:customStyle="1" w:styleId="152">
    <w:name w:val="宏文本 字符"/>
    <w:basedOn w:val="136"/>
    <w:link w:val="2"/>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引用 字符"/>
    <w:basedOn w:val="136"/>
    <w:link w:val="153"/>
    <w:uiPriority w:val="29"/>
    <w:rPr>
      <w:i/>
      <w:iCs/>
      <w:color w:val="000000" w:themeColor="text1"/>
      <w14:textFill>
        <w14:solidFill>
          <w14:schemeClr w14:val="tx1"/>
        </w14:solidFill>
      </w14:textFill>
    </w:rPr>
  </w:style>
  <w:style w:type="character" w:customStyle="1" w:styleId="155">
    <w:name w:val="标题 4 字符"/>
    <w:basedOn w:val="136"/>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标题 5 字符"/>
    <w:basedOn w:val="136"/>
    <w:link w:val="7"/>
    <w:semiHidden/>
    <w:uiPriority w:val="9"/>
    <w:rPr>
      <w:rFonts w:asciiTheme="majorHAnsi" w:hAnsiTheme="majorHAnsi" w:eastAsiaTheme="majorEastAsia" w:cstheme="majorBidi"/>
      <w:color w:val="254061" w:themeColor="accent1" w:themeShade="80"/>
    </w:rPr>
  </w:style>
  <w:style w:type="character" w:customStyle="1" w:styleId="157">
    <w:name w:val="标题 6 字符"/>
    <w:basedOn w:val="136"/>
    <w:link w:val="8"/>
    <w:semiHidden/>
    <w:uiPriority w:val="9"/>
    <w:rPr>
      <w:rFonts w:asciiTheme="majorHAnsi" w:hAnsiTheme="majorHAnsi" w:eastAsiaTheme="majorEastAsia" w:cstheme="majorBidi"/>
      <w:i/>
      <w:iCs/>
      <w:color w:val="254061" w:themeColor="accent1" w:themeShade="80"/>
    </w:rPr>
  </w:style>
  <w:style w:type="character" w:customStyle="1" w:styleId="158">
    <w:name w:val="标题 7 字符"/>
    <w:basedOn w:val="136"/>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标题 8 字符"/>
    <w:basedOn w:val="136"/>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标题 9 字符"/>
    <w:basedOn w:val="136"/>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明显引用 字符"/>
    <w:basedOn w:val="136"/>
    <w:link w:val="161"/>
    <w:uiPriority w:val="30"/>
    <w:rPr>
      <w:b/>
      <w:bCs/>
      <w:i/>
      <w:iCs/>
      <w:color w:val="4F81BD" w:themeColor="accent1"/>
      <w14:textFill>
        <w14:solidFill>
          <w14:schemeClr w14:val="accent1"/>
        </w14:solidFill>
      </w14:textFill>
    </w:rPr>
  </w:style>
  <w:style w:type="character" w:customStyle="1" w:styleId="163">
    <w:name w:val="不明显强调1"/>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明显强调1"/>
    <w:basedOn w:val="136"/>
    <w:qFormat/>
    <w:uiPriority w:val="21"/>
    <w:rPr>
      <w:b/>
      <w:bCs/>
      <w:i/>
      <w:iCs/>
      <w:color w:val="4F81BD" w:themeColor="accent1"/>
      <w14:textFill>
        <w14:solidFill>
          <w14:schemeClr w14:val="accent1"/>
        </w14:solidFill>
      </w14:textFill>
    </w:rPr>
  </w:style>
  <w:style w:type="character" w:customStyle="1" w:styleId="165">
    <w:name w:val="不明显参考1"/>
    <w:basedOn w:val="136"/>
    <w:qFormat/>
    <w:uiPriority w:val="31"/>
    <w:rPr>
      <w:smallCaps/>
      <w:color w:val="C0504D" w:themeColor="accent2"/>
      <w:u w:val="single"/>
      <w14:textFill>
        <w14:solidFill>
          <w14:schemeClr w14:val="accent2"/>
        </w14:solidFill>
      </w14:textFill>
    </w:rPr>
  </w:style>
  <w:style w:type="character" w:customStyle="1" w:styleId="166">
    <w:name w:val="明显参考1"/>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书籍标题1"/>
    <w:basedOn w:val="136"/>
    <w:qFormat/>
    <w:uiPriority w:val="33"/>
    <w:rPr>
      <w:b/>
      <w:bCs/>
      <w:smallCaps/>
      <w:spacing w:val="5"/>
    </w:rPr>
  </w:style>
  <w:style w:type="paragraph" w:customStyle="1" w:styleId="168">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93</Pages>
  <Words>217</Words>
  <Characters>1305</Characters>
  <Lines>4681</Lines>
  <Paragraphs>4170</Paragraphs>
  <TotalTime>0</TotalTime>
  <ScaleCrop>false</ScaleCrop>
  <LinksUpToDate>false</LinksUpToDate>
  <CharactersWithSpaces>1532</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叶少华</cp:lastModifiedBy>
  <dcterms:modified xsi:type="dcterms:W3CDTF">2026-10-30T09:18:55Z</dcterms:modified>
  <cp:revision>395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eyJoZGlkIjoiNmNjZTM1MDFjMzExNDU2NzczODQ3N2YzYWY2MmYxMWEiLCJ1c2VySWQiOiI3MTgzOTAxMzUifQ==</vt:lpwstr>
  </property>
  <property fmtid="{D5CDD505-2E9C-101B-9397-08002B2CF9AE}" pid="3" name="KSOProductBuildVer">
    <vt:lpwstr>2052-12.1.0.29161</vt:lpwstr>
  </property>
  <property fmtid="{D5CDD505-2E9C-101B-9397-08002B2CF9AE}" pid="4" name="ICV">
    <vt:lpwstr>AEF7840D806E4F14AEAC1AB8CD4EDD19_12</vt:lpwstr>
  </property>
</Properties>
</file>